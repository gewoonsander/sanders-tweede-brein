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elrast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5103"/>
        <w:gridCol w:w="20"/>
        <w:gridCol w:w="20"/>
        <w:gridCol w:w="20"/>
        <w:gridCol w:w="20"/>
        <w:gridCol w:w="20"/>
      </w:tblGrid>
      <w:tr w:rsidR="005B30BC" w:rsidTr="003F3A9A">
        <w:trPr>
          <w:trHeight w:hRule="exact" w:val="1320"/>
        </w:trPr>
        <w:tc>
          <w:tcPr>
            <w:tcW w:w="5103" w:type="dxa"/>
            <w:shd w:val="clear" w:color="auto" w:fill="auto"/>
          </w:tcPr>
          <w:p w:rsidR="003F3A9A" w:rsidRDefault="007C5241" w:rsidP="00D64A12">
            <w:pPr>
              <w:pStyle w:val="AdresvakScholengroepOver-enMidden-Betuwe"/>
            </w:pPr>
            <w:r>
              <w:t>Dotterlaan 31</w:t>
            </w:r>
          </w:p>
          <w:p w:rsidR="007C5241" w:rsidRDefault="007C5241" w:rsidP="00D64A12">
            <w:pPr>
              <w:pStyle w:val="AdresvakScholengroepOver-enMidden-Betuwe"/>
            </w:pPr>
            <w:r>
              <w:t>6832 BE Arnhem</w:t>
            </w:r>
          </w:p>
        </w:tc>
        <w:tc>
          <w:tcPr>
            <w:tcW w:w="20" w:type="dxa"/>
            <w:shd w:val="clear" w:color="auto" w:fill="auto"/>
          </w:tcPr>
          <w:p w:rsidR="005B30BC" w:rsidRDefault="005B30BC" w:rsidP="003F3A9A">
            <w:pPr>
              <w:pStyle w:val="BasistekstScholengroepOver-enMidden-Betuwe"/>
            </w:pPr>
          </w:p>
        </w:tc>
        <w:tc>
          <w:tcPr>
            <w:tcW w:w="20" w:type="dxa"/>
            <w:shd w:val="clear" w:color="auto" w:fill="auto"/>
          </w:tcPr>
          <w:p w:rsidR="005B30BC" w:rsidRDefault="005B30BC" w:rsidP="003F3A9A">
            <w:pPr>
              <w:pStyle w:val="BasistekstScholengroepOver-enMidden-Betuwe"/>
            </w:pPr>
          </w:p>
        </w:tc>
        <w:tc>
          <w:tcPr>
            <w:tcW w:w="20" w:type="dxa"/>
            <w:shd w:val="clear" w:color="auto" w:fill="auto"/>
          </w:tcPr>
          <w:p w:rsidR="005B30BC" w:rsidRDefault="005B30BC" w:rsidP="003F3A9A">
            <w:pPr>
              <w:pStyle w:val="BasistekstScholengroepOver-enMidden-Betuwe"/>
            </w:pPr>
          </w:p>
        </w:tc>
        <w:tc>
          <w:tcPr>
            <w:tcW w:w="20" w:type="dxa"/>
            <w:shd w:val="clear" w:color="auto" w:fill="auto"/>
          </w:tcPr>
          <w:p w:rsidR="005B30BC" w:rsidRDefault="005B30BC" w:rsidP="003F3A9A">
            <w:pPr>
              <w:pStyle w:val="BasistekstScholengroepOver-enMidden-Betuwe"/>
            </w:pPr>
          </w:p>
        </w:tc>
        <w:tc>
          <w:tcPr>
            <w:tcW w:w="20" w:type="dxa"/>
            <w:shd w:val="clear" w:color="auto" w:fill="auto"/>
          </w:tcPr>
          <w:p w:rsidR="005B30BC" w:rsidRDefault="005B30BC" w:rsidP="003F3A9A">
            <w:pPr>
              <w:pStyle w:val="BasistekstScholengroepOver-enMidden-Betuwe"/>
            </w:pPr>
          </w:p>
        </w:tc>
      </w:tr>
    </w:tbl>
    <w:sdt>
      <w:sdtPr>
        <w:id w:val="12145954"/>
        <w:lock w:val="sdtContentLocked"/>
        <w:placeholder>
          <w:docPart w:val="1779B7E3FB4F49EF98D8FCFF0A94AC5E"/>
        </w:placeholder>
        <w:group/>
      </w:sdtPr>
      <w:sdtEndPr/>
      <w:sdtContent>
        <w:p w:rsidR="003F3A9A" w:rsidRDefault="003F3A9A" w:rsidP="003138CC">
          <w:pPr>
            <w:pStyle w:val="BasistekstScholengroepOver-enMidden-Betuwe"/>
          </w:pPr>
        </w:p>
        <w:p w:rsidR="003F3A9A" w:rsidRDefault="007C5241" w:rsidP="003138CC">
          <w:pPr>
            <w:pStyle w:val="BasistekstScholengroepOver-enMidden-Betuwe"/>
          </w:pPr>
        </w:p>
      </w:sdtContent>
    </w:sdt>
    <w:p w:rsidR="005B30BC" w:rsidRDefault="007C5241" w:rsidP="003138CC">
      <w:pPr>
        <w:pStyle w:val="BasistekstScholengroepOver-enMidden-Betuwe"/>
      </w:pPr>
      <w:r>
        <w:t>Arnhem</w:t>
      </w:r>
      <w:r w:rsidR="005B30BC">
        <w:t xml:space="preserve">, </w:t>
      </w:r>
      <w:r>
        <w:t>9-11-16</w:t>
      </w:r>
    </w:p>
    <w:sdt>
      <w:sdtPr>
        <w:id w:val="12145955"/>
        <w:lock w:val="sdtContentLocked"/>
        <w:placeholder>
          <w:docPart w:val="1779B7E3FB4F49EF98D8FCFF0A94AC5E"/>
        </w:placeholder>
        <w:group/>
      </w:sdtPr>
      <w:sdtEndPr/>
      <w:sdtContent>
        <w:p w:rsidR="003F3A9A" w:rsidRDefault="003F3A9A" w:rsidP="003138CC">
          <w:pPr>
            <w:pStyle w:val="BasistekstScholengroepOver-enMidden-Betuwe"/>
          </w:pPr>
        </w:p>
        <w:p w:rsidR="003F3A9A" w:rsidRDefault="007C5241" w:rsidP="003138CC">
          <w:pPr>
            <w:pStyle w:val="BasistekstScholengroepOver-enMidden-Betuwe"/>
          </w:pPr>
        </w:p>
        <w:bookmarkStart w:id="0" w:name="_GoBack" w:displacedByCustomXml="next"/>
        <w:bookmarkEnd w:id="0" w:displacedByCustomXml="next"/>
      </w:sdtContent>
    </w:sdt>
    <w:tbl>
      <w:tblPr>
        <w:tblStyle w:val="Tabelraster"/>
        <w:tblW w:w="878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794"/>
        <w:gridCol w:w="7994"/>
      </w:tblGrid>
      <w:tr w:rsidR="003F3A9A" w:rsidTr="00224444">
        <w:tc>
          <w:tcPr>
            <w:tcW w:w="794" w:type="dxa"/>
            <w:shd w:val="clear" w:color="auto" w:fill="auto"/>
          </w:tcPr>
          <w:p w:rsidR="003F3A9A" w:rsidRDefault="003F3A9A" w:rsidP="003138CC">
            <w:pPr>
              <w:pStyle w:val="BasistekstScholengroepOver-enMidden-Betuwe"/>
            </w:pPr>
            <w:r>
              <w:t>Betreft:</w:t>
            </w:r>
          </w:p>
        </w:tc>
        <w:tc>
          <w:tcPr>
            <w:tcW w:w="7994" w:type="dxa"/>
            <w:shd w:val="clear" w:color="auto" w:fill="auto"/>
          </w:tcPr>
          <w:p w:rsidR="003F3A9A" w:rsidRDefault="007C5241" w:rsidP="003138CC">
            <w:pPr>
              <w:pStyle w:val="BasistekstScholengroepOver-enMidden-Betuwe"/>
            </w:pPr>
            <w:r>
              <w:t>Sollicitatie Applicatiebeheer</w:t>
            </w:r>
          </w:p>
        </w:tc>
      </w:tr>
    </w:tbl>
    <w:sdt>
      <w:sdtPr>
        <w:id w:val="12145956"/>
        <w:lock w:val="sdtContentLocked"/>
        <w:placeholder>
          <w:docPart w:val="1779B7E3FB4F49EF98D8FCFF0A94AC5E"/>
        </w:placeholder>
        <w:group/>
      </w:sdtPr>
      <w:sdtEndPr/>
      <w:sdtContent>
        <w:p w:rsidR="003F3A9A" w:rsidRDefault="003F3A9A" w:rsidP="003138CC">
          <w:pPr>
            <w:pStyle w:val="BasistekstScholengroepOver-enMidden-Betuwe"/>
          </w:pPr>
        </w:p>
        <w:p w:rsidR="003F3A9A" w:rsidRDefault="003F3A9A" w:rsidP="003138CC">
          <w:pPr>
            <w:pStyle w:val="BasistekstScholengroepOver-enMidden-Betuwe"/>
          </w:pPr>
        </w:p>
        <w:p w:rsidR="003F3A9A" w:rsidRDefault="007C5241" w:rsidP="003138CC">
          <w:pPr>
            <w:pStyle w:val="BasistekstScholengroepOver-enMidden-Betuwe"/>
          </w:pPr>
        </w:p>
      </w:sdtContent>
    </w:sdt>
    <w:p w:rsidR="003F3A9A" w:rsidRDefault="007C5241" w:rsidP="003138CC">
      <w:pPr>
        <w:pStyle w:val="BasistekstScholengroepOver-enMidden-Betuwe"/>
      </w:pPr>
      <w:r>
        <w:t>Beste sollicitatiecommissie</w:t>
      </w:r>
      <w:r w:rsidR="003F3A9A">
        <w:t>,</w:t>
      </w:r>
    </w:p>
    <w:p w:rsidR="003F3A9A" w:rsidRDefault="003F3A9A" w:rsidP="003138CC">
      <w:pPr>
        <w:pStyle w:val="BasistekstScholengroepOver-enMidden-Betuwe"/>
      </w:pPr>
    </w:p>
    <w:p w:rsidR="007C5241" w:rsidRPr="007C5241" w:rsidRDefault="007C5241" w:rsidP="007C5241">
      <w:pPr>
        <w:rPr>
          <w:sz w:val="18"/>
          <w:szCs w:val="18"/>
        </w:rPr>
      </w:pPr>
      <w:r w:rsidRPr="007C5241">
        <w:rPr>
          <w:sz w:val="18"/>
          <w:szCs w:val="18"/>
        </w:rPr>
        <w:t>Vandaag kwam ik er tijdens de OOP pauze achter dat er een applicatiebeheerder gezocht wordt voor de scholengroep. Ik heb het hier meteen met mijn vrouw over gehad en heb besloten om ook  te solliciteren.</w:t>
      </w:r>
    </w:p>
    <w:p w:rsidR="007C5241" w:rsidRPr="007C5241" w:rsidRDefault="007C5241" w:rsidP="007C5241">
      <w:pPr>
        <w:rPr>
          <w:sz w:val="18"/>
          <w:szCs w:val="18"/>
        </w:rPr>
      </w:pPr>
      <w:r w:rsidRPr="007C5241">
        <w:rPr>
          <w:sz w:val="18"/>
          <w:szCs w:val="18"/>
        </w:rPr>
        <w:t xml:space="preserve">Ik ben momenteel in vaste dienst bij de scholengroep als onderwijsassistent op de havo afdeling in </w:t>
      </w:r>
      <w:proofErr w:type="spellStart"/>
      <w:r w:rsidRPr="007C5241">
        <w:rPr>
          <w:sz w:val="18"/>
          <w:szCs w:val="18"/>
        </w:rPr>
        <w:t>Bemmel</w:t>
      </w:r>
      <w:proofErr w:type="spellEnd"/>
      <w:r w:rsidRPr="007C5241">
        <w:rPr>
          <w:sz w:val="18"/>
          <w:szCs w:val="18"/>
        </w:rPr>
        <w:t xml:space="preserve">. </w:t>
      </w:r>
    </w:p>
    <w:p w:rsidR="007C5241" w:rsidRPr="007C5241" w:rsidRDefault="007C5241" w:rsidP="007C5241">
      <w:pPr>
        <w:rPr>
          <w:sz w:val="18"/>
          <w:szCs w:val="18"/>
        </w:rPr>
      </w:pPr>
      <w:r w:rsidRPr="007C5241">
        <w:rPr>
          <w:sz w:val="18"/>
          <w:szCs w:val="18"/>
        </w:rPr>
        <w:t>Na een aantal jaren als docent te hebben gewerkt ben ik als onderwijsassistent gaan werken. Nu loop ik al weer bijna tien jaar rond op het OBC en ben ik toe aan een nieuwe uitdaging. Deze vacature sluit hier dan ook prima bij aan.</w:t>
      </w:r>
    </w:p>
    <w:p w:rsidR="007C5241" w:rsidRPr="007C5241" w:rsidRDefault="007C5241" w:rsidP="007C5241">
      <w:pPr>
        <w:rPr>
          <w:sz w:val="18"/>
          <w:szCs w:val="18"/>
        </w:rPr>
      </w:pPr>
      <w:r w:rsidRPr="007C5241">
        <w:rPr>
          <w:sz w:val="18"/>
          <w:szCs w:val="18"/>
        </w:rPr>
        <w:t>Ik heb erg veel affiniteit met ICT en ben op de afdeling ook vaak de persoon waar collega’s dingen aan vragen met betrekking tot computer-gerelateerde zaken.</w:t>
      </w:r>
    </w:p>
    <w:p w:rsidR="007C5241" w:rsidRPr="007C5241" w:rsidRDefault="007C5241" w:rsidP="007C5241">
      <w:pPr>
        <w:rPr>
          <w:sz w:val="18"/>
          <w:szCs w:val="18"/>
        </w:rPr>
      </w:pPr>
      <w:r w:rsidRPr="007C5241">
        <w:rPr>
          <w:sz w:val="18"/>
          <w:szCs w:val="18"/>
        </w:rPr>
        <w:t>Vrij recentelijk heb ik een opleiding PHP professional afgerond en maak hiermee verschillende websites en applicaties. Ik heb zelfs een applicatie gemaakt waarmee wij de herkansingen inventariseren voor de havo en het vwo.</w:t>
      </w:r>
    </w:p>
    <w:p w:rsidR="007C5241" w:rsidRPr="007C5241" w:rsidRDefault="007C5241" w:rsidP="007C5241">
      <w:pPr>
        <w:rPr>
          <w:sz w:val="18"/>
          <w:szCs w:val="18"/>
        </w:rPr>
      </w:pPr>
      <w:r w:rsidRPr="007C5241">
        <w:rPr>
          <w:sz w:val="18"/>
          <w:szCs w:val="18"/>
        </w:rPr>
        <w:t>Naast deze al afgeronde opleiding start ik in december met een hbo programma Software engineering en Development. Het mag duidelijk zijn dat ik mij meer dan gemiddeld interesseer voor ICT en applicaties.</w:t>
      </w:r>
    </w:p>
    <w:p w:rsidR="007C5241" w:rsidRPr="007C5241" w:rsidRDefault="007C5241" w:rsidP="007C5241">
      <w:pPr>
        <w:rPr>
          <w:sz w:val="18"/>
          <w:szCs w:val="18"/>
        </w:rPr>
      </w:pPr>
      <w:r w:rsidRPr="007C5241">
        <w:rPr>
          <w:sz w:val="18"/>
          <w:szCs w:val="18"/>
        </w:rPr>
        <w:t xml:space="preserve">Gelet op de profielschets op het intranet, kan ik zeggen dat dat wel in orde zit. </w:t>
      </w:r>
    </w:p>
    <w:p w:rsidR="007C5241" w:rsidRPr="007C5241" w:rsidRDefault="007C5241" w:rsidP="007C5241">
      <w:pPr>
        <w:pStyle w:val="Lijstalinea"/>
        <w:numPr>
          <w:ilvl w:val="0"/>
          <w:numId w:val="27"/>
        </w:numPr>
        <w:rPr>
          <w:sz w:val="18"/>
          <w:szCs w:val="18"/>
        </w:rPr>
      </w:pPr>
      <w:r w:rsidRPr="007C5241">
        <w:rPr>
          <w:sz w:val="18"/>
          <w:szCs w:val="18"/>
        </w:rPr>
        <w:t xml:space="preserve">Magister ken ik als gebruiker goed. (Tevens zit ik in de werkgroep Magistergebruikers). </w:t>
      </w:r>
    </w:p>
    <w:p w:rsidR="007C5241" w:rsidRPr="007C5241" w:rsidRDefault="007C5241" w:rsidP="007C5241">
      <w:pPr>
        <w:pStyle w:val="Lijstalinea"/>
        <w:numPr>
          <w:ilvl w:val="0"/>
          <w:numId w:val="27"/>
        </w:numPr>
        <w:rPr>
          <w:sz w:val="18"/>
          <w:szCs w:val="18"/>
        </w:rPr>
      </w:pPr>
      <w:r w:rsidRPr="007C5241">
        <w:rPr>
          <w:sz w:val="18"/>
          <w:szCs w:val="18"/>
        </w:rPr>
        <w:t xml:space="preserve">Met het Office-programma kan ik goed werken. Vorig jaar heb ik nog een Excel certificaat gehaald. </w:t>
      </w:r>
    </w:p>
    <w:p w:rsidR="007C5241" w:rsidRPr="007C5241" w:rsidRDefault="007C5241" w:rsidP="007C5241">
      <w:pPr>
        <w:pStyle w:val="Lijstalinea"/>
        <w:numPr>
          <w:ilvl w:val="0"/>
          <w:numId w:val="27"/>
        </w:numPr>
        <w:rPr>
          <w:sz w:val="18"/>
          <w:szCs w:val="18"/>
        </w:rPr>
      </w:pPr>
      <w:r w:rsidRPr="007C5241">
        <w:rPr>
          <w:sz w:val="18"/>
          <w:szCs w:val="18"/>
        </w:rPr>
        <w:t>Ik heb een tweetal rijbewijzen (motor en auto).</w:t>
      </w:r>
    </w:p>
    <w:p w:rsidR="007C5241" w:rsidRPr="007C5241" w:rsidRDefault="007C5241" w:rsidP="007C5241">
      <w:pPr>
        <w:pStyle w:val="Lijstalinea"/>
        <w:numPr>
          <w:ilvl w:val="0"/>
          <w:numId w:val="27"/>
        </w:numPr>
        <w:rPr>
          <w:sz w:val="18"/>
          <w:szCs w:val="18"/>
        </w:rPr>
      </w:pPr>
      <w:r w:rsidRPr="007C5241">
        <w:rPr>
          <w:sz w:val="18"/>
          <w:szCs w:val="18"/>
        </w:rPr>
        <w:t>Ik ben breed inzetbaar.</w:t>
      </w:r>
    </w:p>
    <w:p w:rsidR="007C5241" w:rsidRPr="007C5241" w:rsidRDefault="007C5241" w:rsidP="007C5241">
      <w:pPr>
        <w:pStyle w:val="Lijstalinea"/>
        <w:numPr>
          <w:ilvl w:val="0"/>
          <w:numId w:val="27"/>
        </w:numPr>
        <w:rPr>
          <w:sz w:val="18"/>
          <w:szCs w:val="18"/>
        </w:rPr>
      </w:pPr>
      <w:r w:rsidRPr="007C5241">
        <w:rPr>
          <w:sz w:val="18"/>
          <w:szCs w:val="18"/>
        </w:rPr>
        <w:t>Ik ben meer dan bereid om scholing te volgen, graag zelfs!</w:t>
      </w:r>
    </w:p>
    <w:p w:rsidR="007C5241" w:rsidRPr="007C5241" w:rsidRDefault="007C5241" w:rsidP="007C5241">
      <w:pPr>
        <w:rPr>
          <w:sz w:val="18"/>
          <w:szCs w:val="18"/>
        </w:rPr>
      </w:pPr>
      <w:r w:rsidRPr="007C5241">
        <w:rPr>
          <w:sz w:val="18"/>
          <w:szCs w:val="18"/>
        </w:rPr>
        <w:t>Ik heb echter geen MBO opleiding ICT, maar heb een HBO studie theologie afgerond.</w:t>
      </w:r>
    </w:p>
    <w:p w:rsidR="007C5241" w:rsidRPr="007C5241" w:rsidRDefault="007C5241" w:rsidP="007C5241">
      <w:pPr>
        <w:rPr>
          <w:sz w:val="18"/>
          <w:szCs w:val="18"/>
        </w:rPr>
      </w:pPr>
      <w:r w:rsidRPr="007C5241">
        <w:rPr>
          <w:sz w:val="18"/>
          <w:szCs w:val="18"/>
        </w:rPr>
        <w:t>Aangezien ik al jaren werk in het havo team onder Dhr. Lepp, ben ik er van overtuigd dat je bij hem prima navraag kunt doen als het gaat over mijn competenties.</w:t>
      </w:r>
    </w:p>
    <w:p w:rsidR="007C5241" w:rsidRPr="007C5241" w:rsidRDefault="007C5241" w:rsidP="007C5241">
      <w:pPr>
        <w:rPr>
          <w:sz w:val="18"/>
          <w:szCs w:val="18"/>
        </w:rPr>
      </w:pPr>
      <w:r w:rsidRPr="007C5241">
        <w:rPr>
          <w:sz w:val="18"/>
          <w:szCs w:val="18"/>
        </w:rPr>
        <w:t>Al met al lijkt het mij een duidelijk zaak, graag licht ik het een en ander toe tijdens het gesprek op 17 november. Op deze dag hebben wij trouwens ook een interne training timemanagement welke ik graag zou willen bijwonen. Deze training duurt tot 17:00 als het enigszins mogelijk is zou het fijn zijn als hier rekening mee gehouden kan worden. Ook ben ik natuurlijk bereid om op een ander dag het gesprek te voeren. Mijn werkdagen zijn woensdag, donderdag en vrijdag.</w:t>
      </w:r>
    </w:p>
    <w:p w:rsidR="003F3A9A" w:rsidRDefault="003F3A9A" w:rsidP="003138CC">
      <w:pPr>
        <w:pStyle w:val="BasistekstScholengroepOver-enMidden-Betuwe"/>
      </w:pPr>
    </w:p>
    <w:sdt>
      <w:sdtPr>
        <w:id w:val="12145957"/>
        <w:lock w:val="sdtContentLocked"/>
        <w:placeholder>
          <w:docPart w:val="1779B7E3FB4F49EF98D8FCFF0A94AC5E"/>
        </w:placeholder>
        <w:group/>
      </w:sdtPr>
      <w:sdtEndPr/>
      <w:sdtContent>
        <w:p w:rsidR="003F3A9A" w:rsidRDefault="003F3A9A" w:rsidP="003138CC">
          <w:pPr>
            <w:pStyle w:val="BasistekstScholengroepOver-enMidden-Betuwe"/>
          </w:pPr>
        </w:p>
        <w:p w:rsidR="003F3A9A" w:rsidRDefault="007C5241" w:rsidP="003138CC">
          <w:pPr>
            <w:pStyle w:val="BasistekstScholengroepOver-enMidden-Betuwe"/>
          </w:pPr>
        </w:p>
      </w:sdtContent>
    </w:sdt>
    <w:p w:rsidR="003F3A9A" w:rsidRDefault="003F3A9A" w:rsidP="003138CC">
      <w:pPr>
        <w:pStyle w:val="BasistekstScholengroepOver-enMidden-Betuwe"/>
      </w:pPr>
      <w:r>
        <w:t>Met vriendelijke groet,</w:t>
      </w:r>
    </w:p>
    <w:p w:rsidR="003F3A9A" w:rsidRDefault="003F3A9A" w:rsidP="003138CC">
      <w:pPr>
        <w:pStyle w:val="BasistekstScholengroepOver-enMidden-Betuwe"/>
      </w:pPr>
    </w:p>
    <w:p w:rsidR="003F3A9A" w:rsidRDefault="003F3A9A" w:rsidP="003138CC">
      <w:pPr>
        <w:pStyle w:val="BasistekstScholengroepOver-enMidden-Betuwe"/>
      </w:pPr>
    </w:p>
    <w:p w:rsidR="003F3A9A" w:rsidRDefault="003F3A9A" w:rsidP="003138CC">
      <w:pPr>
        <w:pStyle w:val="BasistekstScholengroepOver-enMidden-Betuwe"/>
      </w:pPr>
    </w:p>
    <w:p w:rsidR="003F3A9A" w:rsidRDefault="003F3A9A" w:rsidP="003138CC">
      <w:pPr>
        <w:pStyle w:val="BasistekstScholengroepOver-enMidden-Betuwe"/>
      </w:pPr>
    </w:p>
    <w:p w:rsidR="003F3A9A" w:rsidRDefault="003F3A9A" w:rsidP="003138CC">
      <w:pPr>
        <w:pStyle w:val="BasistekstScholengroepOver-enMidden-Betuwe"/>
      </w:pPr>
      <w:r w:rsidRPr="003F3A9A">
        <w:t>Scholengroep Over- en Midden-Betuwe</w:t>
      </w:r>
    </w:p>
    <w:p w:rsidR="003F3A9A" w:rsidRDefault="003F3A9A" w:rsidP="003138CC">
      <w:pPr>
        <w:pStyle w:val="BasistekstScholengroepOver-enMidden-Betuwe"/>
      </w:pPr>
    </w:p>
    <w:p w:rsidR="003F3A9A" w:rsidRDefault="007C5241" w:rsidP="003138CC">
      <w:pPr>
        <w:pStyle w:val="BasistekstScholengroepOver-enMidden-Betuwe"/>
      </w:pPr>
      <w:r>
        <w:t>Sander van Ockenburg-Zwaan</w:t>
      </w:r>
      <w:r>
        <w:tab/>
      </w:r>
    </w:p>
    <w:p w:rsidR="003F3A9A" w:rsidRDefault="007C5241" w:rsidP="003F3A9A">
      <w:pPr>
        <w:pStyle w:val="BasistekstScholengroepOver-enMidden-Betuwe"/>
      </w:pPr>
      <w:r>
        <w:t>Onderwijsassistent havo</w:t>
      </w:r>
    </w:p>
    <w:sectPr w:rsidR="003F3A9A" w:rsidSect="003F3A9A">
      <w:headerReference w:type="first" r:id="rId8"/>
      <w:pgSz w:w="11906" w:h="16838" w:code="9"/>
      <w:pgMar w:top="3544" w:right="1701" w:bottom="1276" w:left="1418" w:header="709" w:footer="709" w:gutter="0"/>
      <w:cols w:space="708"/>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7C5241" w:rsidRDefault="007C5241">
      <w:r>
        <w:separator/>
      </w:r>
    </w:p>
  </w:endnote>
  <w:endnote w:type="continuationSeparator" w:id="0">
    <w:p w:rsidR="007C5241" w:rsidRDefault="007C524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Maiandra GD">
    <w:panose1 w:val="020E0502030308020204"/>
    <w:charset w:val="00"/>
    <w:family w:val="swiss"/>
    <w:pitch w:val="variable"/>
    <w:sig w:usb0="00000003"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 w:name="Verdana">
    <w:panose1 w:val="020B0604030504040204"/>
    <w:charset w:val="00"/>
    <w:family w:val="swiss"/>
    <w:pitch w:val="variable"/>
    <w:sig w:usb0="A10006FF" w:usb1="4000205B" w:usb2="00000010" w:usb3="00000000" w:csb0="0000019F" w:csb1="00000000"/>
  </w:font>
  <w:font w:name="Cambria">
    <w:panose1 w:val="02040503050406030204"/>
    <w:charset w:val="00"/>
    <w:family w:val="roman"/>
    <w:pitch w:val="variable"/>
    <w:sig w:usb0="E00002FF" w:usb1="400004FF" w:usb2="00000000" w:usb3="00000000" w:csb0="0000019F" w:csb1="00000000"/>
  </w:font>
  <w:font w:name="Consolas">
    <w:panose1 w:val="020B0609020204030204"/>
    <w:charset w:val="00"/>
    <w:family w:val="modern"/>
    <w:pitch w:val="fixed"/>
    <w:sig w:usb0="E10002FF" w:usb1="4000FCFF" w:usb2="00000009"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7C5241" w:rsidRDefault="007C5241">
      <w:r>
        <w:separator/>
      </w:r>
    </w:p>
  </w:footnote>
  <w:footnote w:type="continuationSeparator" w:id="0">
    <w:p w:rsidR="007C5241" w:rsidRDefault="007C5241">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7C5241" w:rsidRDefault="007C5241">
    <w:pPr>
      <w:pStyle w:val="Koptekst"/>
    </w:pPr>
    <w:r>
      <w:rPr>
        <w:noProof/>
      </w:rPr>
      <mc:AlternateContent>
        <mc:Choice Requires="wpc">
          <w:drawing>
            <wp:anchor distT="0" distB="0" distL="114300" distR="114300" simplePos="0" relativeHeight="251659264" behindDoc="1" locked="0" layoutInCell="1" allowOverlap="1">
              <wp:simplePos x="0" y="0"/>
              <wp:positionH relativeFrom="page">
                <wp:posOffset>0</wp:posOffset>
              </wp:positionH>
              <wp:positionV relativeFrom="page">
                <wp:posOffset>0</wp:posOffset>
              </wp:positionV>
              <wp:extent cx="7553325" cy="10687050"/>
              <wp:effectExtent l="9525" t="0" r="9525" b="0"/>
              <wp:wrapNone/>
              <wp:docPr id="38" name="TeVerwijderenShape_1"/>
              <wp:cNvGraphicFramePr>
                <a:graphicFrameLocks xmlns:a="http://schemas.openxmlformats.org/drawingml/2006/main" noChangeAspect="1"/>
              </wp:cNvGraphicFramePr>
              <a:graphic xmlns:a="http://schemas.openxmlformats.org/drawingml/2006/main">
                <a:graphicData uri="http://schemas.microsoft.com/office/word/2010/wordprocessingCanvas">
                  <wpc:wpc>
                    <wpc:bg>
                      <a:noFill/>
                    </wpc:bg>
                    <wpc:whole/>
                    <wps:wsp>
                      <wps:cNvPr id="1" name="Line 4"/>
                      <wps:cNvCnPr>
                        <a:cxnSpLocks noChangeShapeType="1"/>
                      </wps:cNvCnPr>
                      <wps:spPr bwMode="auto">
                        <a:xfrm flipH="1">
                          <a:off x="0" y="10106025"/>
                          <a:ext cx="7553325" cy="635"/>
                        </a:xfrm>
                        <a:prstGeom prst="line">
                          <a:avLst/>
                        </a:prstGeom>
                        <a:noFill/>
                        <a:ln w="5080">
                          <a:solidFill>
                            <a:srgbClr val="E10582"/>
                          </a:solidFill>
                          <a:miter lim="800000"/>
                          <a:headEnd/>
                          <a:tailEnd/>
                        </a:ln>
                        <a:extLst>
                          <a:ext uri="{909E8E84-426E-40DD-AFC4-6F175D3DCCD1}">
                            <a14:hiddenFill xmlns:a14="http://schemas.microsoft.com/office/drawing/2010/main">
                              <a:noFill/>
                            </a14:hiddenFill>
                          </a:ext>
                        </a:extLst>
                      </wps:spPr>
                      <wps:bodyPr/>
                    </wps:wsp>
                    <wpg:wgp>
                      <wpg:cNvPr id="2" name="Group 5"/>
                      <wpg:cNvGrpSpPr>
                        <a:grpSpLocks/>
                      </wpg:cNvGrpSpPr>
                      <wpg:grpSpPr bwMode="auto">
                        <a:xfrm>
                          <a:off x="906780" y="10075545"/>
                          <a:ext cx="6110605" cy="344170"/>
                          <a:chOff x="1428" y="15867"/>
                          <a:chExt cx="9623" cy="542"/>
                        </a:xfrm>
                      </wpg:grpSpPr>
                      <wps:wsp>
                        <wps:cNvPr id="3" name="Oval 6"/>
                        <wps:cNvSpPr>
                          <a:spLocks noChangeArrowheads="1"/>
                        </wps:cNvSpPr>
                        <wps:spPr bwMode="auto">
                          <a:xfrm>
                            <a:off x="8214" y="15867"/>
                            <a:ext cx="96" cy="96"/>
                          </a:xfrm>
                          <a:prstGeom prst="ellipse">
                            <a:avLst/>
                          </a:prstGeom>
                          <a:solidFill>
                            <a:srgbClr val="E10582"/>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 name="Freeform 7"/>
                        <wps:cNvSpPr>
                          <a:spLocks noEditPoints="1"/>
                        </wps:cNvSpPr>
                        <wps:spPr bwMode="auto">
                          <a:xfrm>
                            <a:off x="1428" y="16274"/>
                            <a:ext cx="9623" cy="135"/>
                          </a:xfrm>
                          <a:custGeom>
                            <a:avLst/>
                            <a:gdLst>
                              <a:gd name="T0" fmla="*/ 18931 w 19264"/>
                              <a:gd name="T1" fmla="*/ 59 h 271"/>
                              <a:gd name="T2" fmla="*/ 18636 w 19264"/>
                              <a:gd name="T3" fmla="*/ 47 h 271"/>
                              <a:gd name="T4" fmla="*/ 18425 w 19264"/>
                              <a:gd name="T5" fmla="*/ 145 h 271"/>
                              <a:gd name="T6" fmla="*/ 18120 w 19264"/>
                              <a:gd name="T7" fmla="*/ 102 h 271"/>
                              <a:gd name="T8" fmla="*/ 17692 w 19264"/>
                              <a:gd name="T9" fmla="*/ 148 h 271"/>
                              <a:gd name="T10" fmla="*/ 17568 w 19264"/>
                              <a:gd name="T11" fmla="*/ 98 h 271"/>
                              <a:gd name="T12" fmla="*/ 17126 w 19264"/>
                              <a:gd name="T13" fmla="*/ 148 h 271"/>
                              <a:gd name="T14" fmla="*/ 16847 w 19264"/>
                              <a:gd name="T15" fmla="*/ 76 h 271"/>
                              <a:gd name="T16" fmla="*/ 16223 w 19264"/>
                              <a:gd name="T17" fmla="*/ 39 h 271"/>
                              <a:gd name="T18" fmla="*/ 15730 w 19264"/>
                              <a:gd name="T19" fmla="*/ 38 h 271"/>
                              <a:gd name="T20" fmla="*/ 15486 w 19264"/>
                              <a:gd name="T21" fmla="*/ 102 h 271"/>
                              <a:gd name="T22" fmla="*/ 15108 w 19264"/>
                              <a:gd name="T23" fmla="*/ 120 h 271"/>
                              <a:gd name="T24" fmla="*/ 14866 w 19264"/>
                              <a:gd name="T25" fmla="*/ 118 h 271"/>
                              <a:gd name="T26" fmla="*/ 14377 w 19264"/>
                              <a:gd name="T27" fmla="*/ 25 h 271"/>
                              <a:gd name="T28" fmla="*/ 14124 w 19264"/>
                              <a:gd name="T29" fmla="*/ 215 h 271"/>
                              <a:gd name="T30" fmla="*/ 13825 w 19264"/>
                              <a:gd name="T31" fmla="*/ 217 h 271"/>
                              <a:gd name="T32" fmla="*/ 13621 w 19264"/>
                              <a:gd name="T33" fmla="*/ 215 h 271"/>
                              <a:gd name="T34" fmla="*/ 13103 w 19264"/>
                              <a:gd name="T35" fmla="*/ 172 h 271"/>
                              <a:gd name="T36" fmla="*/ 12740 w 19264"/>
                              <a:gd name="T37" fmla="*/ 158 h 271"/>
                              <a:gd name="T38" fmla="*/ 12506 w 19264"/>
                              <a:gd name="T39" fmla="*/ 134 h 271"/>
                              <a:gd name="T40" fmla="*/ 12198 w 19264"/>
                              <a:gd name="T41" fmla="*/ 147 h 271"/>
                              <a:gd name="T42" fmla="*/ 11777 w 19264"/>
                              <a:gd name="T43" fmla="*/ 76 h 271"/>
                              <a:gd name="T44" fmla="*/ 11573 w 19264"/>
                              <a:gd name="T45" fmla="*/ 215 h 271"/>
                              <a:gd name="T46" fmla="*/ 11229 w 19264"/>
                              <a:gd name="T47" fmla="*/ 99 h 271"/>
                              <a:gd name="T48" fmla="*/ 10932 w 19264"/>
                              <a:gd name="T49" fmla="*/ 173 h 271"/>
                              <a:gd name="T50" fmla="*/ 10631 w 19264"/>
                              <a:gd name="T51" fmla="*/ 210 h 271"/>
                              <a:gd name="T52" fmla="*/ 10280 w 19264"/>
                              <a:gd name="T53" fmla="*/ 215 h 271"/>
                              <a:gd name="T54" fmla="*/ 9896 w 19264"/>
                              <a:gd name="T55" fmla="*/ 194 h 271"/>
                              <a:gd name="T56" fmla="*/ 9727 w 19264"/>
                              <a:gd name="T57" fmla="*/ 106 h 271"/>
                              <a:gd name="T58" fmla="*/ 9415 w 19264"/>
                              <a:gd name="T59" fmla="*/ 82 h 271"/>
                              <a:gd name="T60" fmla="*/ 9121 w 19264"/>
                              <a:gd name="T61" fmla="*/ 144 h 271"/>
                              <a:gd name="T62" fmla="*/ 8930 w 19264"/>
                              <a:gd name="T63" fmla="*/ 31 h 271"/>
                              <a:gd name="T64" fmla="*/ 8883 w 19264"/>
                              <a:gd name="T65" fmla="*/ 215 h 271"/>
                              <a:gd name="T66" fmla="*/ 8429 w 19264"/>
                              <a:gd name="T67" fmla="*/ 95 h 271"/>
                              <a:gd name="T68" fmla="*/ 8317 w 19264"/>
                              <a:gd name="T69" fmla="*/ 217 h 271"/>
                              <a:gd name="T70" fmla="*/ 7731 w 19264"/>
                              <a:gd name="T71" fmla="*/ 26 h 271"/>
                              <a:gd name="T72" fmla="*/ 7347 w 19264"/>
                              <a:gd name="T73" fmla="*/ 200 h 271"/>
                              <a:gd name="T74" fmla="*/ 6913 w 19264"/>
                              <a:gd name="T75" fmla="*/ 122 h 271"/>
                              <a:gd name="T76" fmla="*/ 6653 w 19264"/>
                              <a:gd name="T77" fmla="*/ 45 h 271"/>
                              <a:gd name="T78" fmla="*/ 6465 w 19264"/>
                              <a:gd name="T79" fmla="*/ 126 h 271"/>
                              <a:gd name="T80" fmla="*/ 5991 w 19264"/>
                              <a:gd name="T81" fmla="*/ 158 h 271"/>
                              <a:gd name="T82" fmla="*/ 5875 w 19264"/>
                              <a:gd name="T83" fmla="*/ 269 h 271"/>
                              <a:gd name="T84" fmla="*/ 5493 w 19264"/>
                              <a:gd name="T85" fmla="*/ 218 h 271"/>
                              <a:gd name="T86" fmla="*/ 4959 w 19264"/>
                              <a:gd name="T87" fmla="*/ 126 h 271"/>
                              <a:gd name="T88" fmla="*/ 4797 w 19264"/>
                              <a:gd name="T89" fmla="*/ 99 h 271"/>
                              <a:gd name="T90" fmla="*/ 4608 w 19264"/>
                              <a:gd name="T91" fmla="*/ 182 h 271"/>
                              <a:gd name="T92" fmla="*/ 4312 w 19264"/>
                              <a:gd name="T93" fmla="*/ 76 h 271"/>
                              <a:gd name="T94" fmla="*/ 4189 w 19264"/>
                              <a:gd name="T95" fmla="*/ 23 h 271"/>
                              <a:gd name="T96" fmla="*/ 3961 w 19264"/>
                              <a:gd name="T97" fmla="*/ 133 h 271"/>
                              <a:gd name="T98" fmla="*/ 3652 w 19264"/>
                              <a:gd name="T99" fmla="*/ 26 h 271"/>
                              <a:gd name="T100" fmla="*/ 3325 w 19264"/>
                              <a:gd name="T101" fmla="*/ 98 h 271"/>
                              <a:gd name="T102" fmla="*/ 2982 w 19264"/>
                              <a:gd name="T103" fmla="*/ 129 h 271"/>
                              <a:gd name="T104" fmla="*/ 2610 w 19264"/>
                              <a:gd name="T105" fmla="*/ 170 h 271"/>
                              <a:gd name="T106" fmla="*/ 2290 w 19264"/>
                              <a:gd name="T107" fmla="*/ 270 h 271"/>
                              <a:gd name="T108" fmla="*/ 1971 w 19264"/>
                              <a:gd name="T109" fmla="*/ 115 h 271"/>
                              <a:gd name="T110" fmla="*/ 1640 w 19264"/>
                              <a:gd name="T111" fmla="*/ 215 h 271"/>
                              <a:gd name="T112" fmla="*/ 1304 w 19264"/>
                              <a:gd name="T113" fmla="*/ 71 h 271"/>
                              <a:gd name="T114" fmla="*/ 943 w 19264"/>
                              <a:gd name="T115" fmla="*/ 148 h 271"/>
                              <a:gd name="T116" fmla="*/ 640 w 19264"/>
                              <a:gd name="T117" fmla="*/ 191 h 271"/>
                              <a:gd name="T118" fmla="*/ 330 w 19264"/>
                              <a:gd name="T119" fmla="*/ 147 h 271"/>
                              <a:gd name="T120" fmla="*/ 144 w 19264"/>
                              <a:gd name="T121" fmla="*/ 182 h 27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 ang="0">
                                <a:pos x="T118" y="T119"/>
                              </a:cxn>
                              <a:cxn ang="0">
                                <a:pos x="T120" y="T121"/>
                              </a:cxn>
                            </a:cxnLst>
                            <a:rect l="0" t="0" r="r" b="b"/>
                            <a:pathLst>
                              <a:path w="19264" h="271">
                                <a:moveTo>
                                  <a:pt x="19264" y="41"/>
                                </a:moveTo>
                                <a:cubicBezTo>
                                  <a:pt x="19264" y="26"/>
                                  <a:pt x="19264" y="26"/>
                                  <a:pt x="19264" y="26"/>
                                </a:cubicBezTo>
                                <a:cubicBezTo>
                                  <a:pt x="19154" y="26"/>
                                  <a:pt x="19154" y="26"/>
                                  <a:pt x="19154" y="26"/>
                                </a:cubicBezTo>
                                <a:cubicBezTo>
                                  <a:pt x="19154" y="43"/>
                                  <a:pt x="19154" y="43"/>
                                  <a:pt x="19154" y="43"/>
                                </a:cubicBezTo>
                                <a:cubicBezTo>
                                  <a:pt x="19166" y="43"/>
                                  <a:pt x="19237" y="43"/>
                                  <a:pt x="19244" y="43"/>
                                </a:cubicBezTo>
                                <a:cubicBezTo>
                                  <a:pt x="19227" y="80"/>
                                  <a:pt x="19200" y="152"/>
                                  <a:pt x="19184" y="215"/>
                                </a:cubicBezTo>
                                <a:cubicBezTo>
                                  <a:pt x="19204" y="215"/>
                                  <a:pt x="19204" y="215"/>
                                  <a:pt x="19204" y="215"/>
                                </a:cubicBezTo>
                                <a:cubicBezTo>
                                  <a:pt x="19216" y="161"/>
                                  <a:pt x="19240" y="91"/>
                                  <a:pt x="19264" y="41"/>
                                </a:cubicBezTo>
                                <a:moveTo>
                                  <a:pt x="19128" y="154"/>
                                </a:moveTo>
                                <a:cubicBezTo>
                                  <a:pt x="19128" y="121"/>
                                  <a:pt x="19104" y="100"/>
                                  <a:pt x="19058" y="100"/>
                                </a:cubicBezTo>
                                <a:cubicBezTo>
                                  <a:pt x="19058" y="43"/>
                                  <a:pt x="19058" y="43"/>
                                  <a:pt x="19058" y="43"/>
                                </a:cubicBezTo>
                                <a:cubicBezTo>
                                  <a:pt x="19124" y="43"/>
                                  <a:pt x="19124" y="43"/>
                                  <a:pt x="19124" y="43"/>
                                </a:cubicBezTo>
                                <a:cubicBezTo>
                                  <a:pt x="19124" y="26"/>
                                  <a:pt x="19124" y="26"/>
                                  <a:pt x="19124" y="26"/>
                                </a:cubicBezTo>
                                <a:cubicBezTo>
                                  <a:pt x="19041" y="26"/>
                                  <a:pt x="19041" y="26"/>
                                  <a:pt x="19041" y="26"/>
                                </a:cubicBezTo>
                                <a:cubicBezTo>
                                  <a:pt x="19041" y="116"/>
                                  <a:pt x="19041" y="116"/>
                                  <a:pt x="19041" y="116"/>
                                </a:cubicBezTo>
                                <a:cubicBezTo>
                                  <a:pt x="19045" y="116"/>
                                  <a:pt x="19048" y="116"/>
                                  <a:pt x="19053" y="116"/>
                                </a:cubicBezTo>
                                <a:cubicBezTo>
                                  <a:pt x="19091" y="116"/>
                                  <a:pt x="19110" y="130"/>
                                  <a:pt x="19110" y="157"/>
                                </a:cubicBezTo>
                                <a:cubicBezTo>
                                  <a:pt x="19110" y="183"/>
                                  <a:pt x="19089" y="201"/>
                                  <a:pt x="19055" y="201"/>
                                </a:cubicBezTo>
                                <a:cubicBezTo>
                                  <a:pt x="19050" y="201"/>
                                  <a:pt x="19043" y="201"/>
                                  <a:pt x="19037" y="199"/>
                                </a:cubicBezTo>
                                <a:cubicBezTo>
                                  <a:pt x="19035" y="216"/>
                                  <a:pt x="19035" y="216"/>
                                  <a:pt x="19035" y="216"/>
                                </a:cubicBezTo>
                                <a:cubicBezTo>
                                  <a:pt x="19040" y="217"/>
                                  <a:pt x="19048" y="217"/>
                                  <a:pt x="19053" y="217"/>
                                </a:cubicBezTo>
                                <a:cubicBezTo>
                                  <a:pt x="19097" y="217"/>
                                  <a:pt x="19128" y="191"/>
                                  <a:pt x="19128" y="154"/>
                                </a:cubicBezTo>
                                <a:moveTo>
                                  <a:pt x="18987" y="215"/>
                                </a:moveTo>
                                <a:cubicBezTo>
                                  <a:pt x="18987" y="26"/>
                                  <a:pt x="18987" y="26"/>
                                  <a:pt x="18987" y="26"/>
                                </a:cubicBezTo>
                                <a:cubicBezTo>
                                  <a:pt x="18973" y="26"/>
                                  <a:pt x="18973" y="26"/>
                                  <a:pt x="18973" y="26"/>
                                </a:cubicBezTo>
                                <a:cubicBezTo>
                                  <a:pt x="18928" y="42"/>
                                  <a:pt x="18928" y="42"/>
                                  <a:pt x="18928" y="42"/>
                                </a:cubicBezTo>
                                <a:cubicBezTo>
                                  <a:pt x="18931" y="59"/>
                                  <a:pt x="18931" y="59"/>
                                  <a:pt x="18931" y="59"/>
                                </a:cubicBezTo>
                                <a:cubicBezTo>
                                  <a:pt x="18969" y="44"/>
                                  <a:pt x="18969" y="44"/>
                                  <a:pt x="18969" y="44"/>
                                </a:cubicBezTo>
                                <a:cubicBezTo>
                                  <a:pt x="18969" y="215"/>
                                  <a:pt x="18969" y="215"/>
                                  <a:pt x="18969" y="215"/>
                                </a:cubicBezTo>
                                <a:lnTo>
                                  <a:pt x="18987" y="215"/>
                                </a:lnTo>
                                <a:close/>
                                <a:moveTo>
                                  <a:pt x="18877" y="88"/>
                                </a:moveTo>
                                <a:cubicBezTo>
                                  <a:pt x="18877" y="108"/>
                                  <a:pt x="18860" y="129"/>
                                  <a:pt x="18833" y="129"/>
                                </a:cubicBezTo>
                                <a:cubicBezTo>
                                  <a:pt x="18808" y="129"/>
                                  <a:pt x="18792" y="112"/>
                                  <a:pt x="18792" y="84"/>
                                </a:cubicBezTo>
                                <a:cubicBezTo>
                                  <a:pt x="18792" y="58"/>
                                  <a:pt x="18810" y="38"/>
                                  <a:pt x="18835" y="38"/>
                                </a:cubicBezTo>
                                <a:cubicBezTo>
                                  <a:pt x="18860" y="38"/>
                                  <a:pt x="18877" y="57"/>
                                  <a:pt x="18877" y="88"/>
                                </a:cubicBezTo>
                                <a:moveTo>
                                  <a:pt x="18898" y="102"/>
                                </a:moveTo>
                                <a:cubicBezTo>
                                  <a:pt x="18898" y="46"/>
                                  <a:pt x="18872" y="23"/>
                                  <a:pt x="18837" y="23"/>
                                </a:cubicBezTo>
                                <a:cubicBezTo>
                                  <a:pt x="18798" y="23"/>
                                  <a:pt x="18774" y="51"/>
                                  <a:pt x="18774" y="87"/>
                                </a:cubicBezTo>
                                <a:cubicBezTo>
                                  <a:pt x="18774" y="123"/>
                                  <a:pt x="18796" y="145"/>
                                  <a:pt x="18830" y="145"/>
                                </a:cubicBezTo>
                                <a:cubicBezTo>
                                  <a:pt x="18852" y="145"/>
                                  <a:pt x="18870" y="134"/>
                                  <a:pt x="18878" y="121"/>
                                </a:cubicBezTo>
                                <a:cubicBezTo>
                                  <a:pt x="18878" y="122"/>
                                  <a:pt x="18878" y="122"/>
                                  <a:pt x="18878" y="122"/>
                                </a:cubicBezTo>
                                <a:cubicBezTo>
                                  <a:pt x="18877" y="124"/>
                                  <a:pt x="18877" y="130"/>
                                  <a:pt x="18876" y="136"/>
                                </a:cubicBezTo>
                                <a:cubicBezTo>
                                  <a:pt x="18869" y="180"/>
                                  <a:pt x="18846" y="201"/>
                                  <a:pt x="18807" y="201"/>
                                </a:cubicBezTo>
                                <a:cubicBezTo>
                                  <a:pt x="18799" y="201"/>
                                  <a:pt x="18790" y="201"/>
                                  <a:pt x="18782" y="199"/>
                                </a:cubicBezTo>
                                <a:cubicBezTo>
                                  <a:pt x="18782" y="216"/>
                                  <a:pt x="18782" y="216"/>
                                  <a:pt x="18782" y="216"/>
                                </a:cubicBezTo>
                                <a:cubicBezTo>
                                  <a:pt x="18788" y="217"/>
                                  <a:pt x="18796" y="217"/>
                                  <a:pt x="18804" y="217"/>
                                </a:cubicBezTo>
                                <a:cubicBezTo>
                                  <a:pt x="18852" y="217"/>
                                  <a:pt x="18898" y="190"/>
                                  <a:pt x="18898" y="102"/>
                                </a:cubicBezTo>
                                <a:moveTo>
                                  <a:pt x="18728" y="160"/>
                                </a:moveTo>
                                <a:cubicBezTo>
                                  <a:pt x="18728" y="135"/>
                                  <a:pt x="18712" y="117"/>
                                  <a:pt x="18690" y="114"/>
                                </a:cubicBezTo>
                                <a:cubicBezTo>
                                  <a:pt x="18690" y="113"/>
                                  <a:pt x="18690" y="113"/>
                                  <a:pt x="18690" y="113"/>
                                </a:cubicBezTo>
                                <a:cubicBezTo>
                                  <a:pt x="18710" y="106"/>
                                  <a:pt x="18723" y="89"/>
                                  <a:pt x="18723" y="67"/>
                                </a:cubicBezTo>
                                <a:cubicBezTo>
                                  <a:pt x="18723" y="43"/>
                                  <a:pt x="18708" y="24"/>
                                  <a:pt x="18673" y="24"/>
                                </a:cubicBezTo>
                                <a:cubicBezTo>
                                  <a:pt x="18659" y="24"/>
                                  <a:pt x="18646" y="27"/>
                                  <a:pt x="18634" y="31"/>
                                </a:cubicBezTo>
                                <a:cubicBezTo>
                                  <a:pt x="18636" y="47"/>
                                  <a:pt x="18636" y="47"/>
                                  <a:pt x="18636" y="47"/>
                                </a:cubicBezTo>
                                <a:cubicBezTo>
                                  <a:pt x="18646" y="42"/>
                                  <a:pt x="18658" y="38"/>
                                  <a:pt x="18670" y="38"/>
                                </a:cubicBezTo>
                                <a:cubicBezTo>
                                  <a:pt x="18691" y="38"/>
                                  <a:pt x="18704" y="49"/>
                                  <a:pt x="18704" y="69"/>
                                </a:cubicBezTo>
                                <a:cubicBezTo>
                                  <a:pt x="18704" y="96"/>
                                  <a:pt x="18685" y="110"/>
                                  <a:pt x="18641" y="109"/>
                                </a:cubicBezTo>
                                <a:cubicBezTo>
                                  <a:pt x="18641" y="124"/>
                                  <a:pt x="18641" y="124"/>
                                  <a:pt x="18641" y="124"/>
                                </a:cubicBezTo>
                                <a:cubicBezTo>
                                  <a:pt x="18686" y="119"/>
                                  <a:pt x="18709" y="135"/>
                                  <a:pt x="18709" y="161"/>
                                </a:cubicBezTo>
                                <a:cubicBezTo>
                                  <a:pt x="18709" y="183"/>
                                  <a:pt x="18690" y="201"/>
                                  <a:pt x="18661" y="201"/>
                                </a:cubicBezTo>
                                <a:cubicBezTo>
                                  <a:pt x="18651" y="201"/>
                                  <a:pt x="18642" y="200"/>
                                  <a:pt x="18635" y="198"/>
                                </a:cubicBezTo>
                                <a:cubicBezTo>
                                  <a:pt x="18633" y="214"/>
                                  <a:pt x="18633" y="214"/>
                                  <a:pt x="18633" y="214"/>
                                </a:cubicBezTo>
                                <a:cubicBezTo>
                                  <a:pt x="18640" y="216"/>
                                  <a:pt x="18648" y="217"/>
                                  <a:pt x="18660" y="217"/>
                                </a:cubicBezTo>
                                <a:cubicBezTo>
                                  <a:pt x="18699" y="217"/>
                                  <a:pt x="18728" y="192"/>
                                  <a:pt x="18728" y="160"/>
                                </a:cubicBezTo>
                                <a:moveTo>
                                  <a:pt x="18582" y="215"/>
                                </a:moveTo>
                                <a:cubicBezTo>
                                  <a:pt x="18582" y="26"/>
                                  <a:pt x="18582" y="26"/>
                                  <a:pt x="18582" y="26"/>
                                </a:cubicBezTo>
                                <a:cubicBezTo>
                                  <a:pt x="18567" y="26"/>
                                  <a:pt x="18567" y="26"/>
                                  <a:pt x="18567" y="26"/>
                                </a:cubicBezTo>
                                <a:cubicBezTo>
                                  <a:pt x="18523" y="42"/>
                                  <a:pt x="18523" y="42"/>
                                  <a:pt x="18523" y="42"/>
                                </a:cubicBezTo>
                                <a:cubicBezTo>
                                  <a:pt x="18526" y="59"/>
                                  <a:pt x="18526" y="59"/>
                                  <a:pt x="18526" y="59"/>
                                </a:cubicBezTo>
                                <a:cubicBezTo>
                                  <a:pt x="18564" y="44"/>
                                  <a:pt x="18564" y="44"/>
                                  <a:pt x="18564" y="44"/>
                                </a:cubicBezTo>
                                <a:cubicBezTo>
                                  <a:pt x="18564" y="215"/>
                                  <a:pt x="18564" y="215"/>
                                  <a:pt x="18564" y="215"/>
                                </a:cubicBezTo>
                                <a:lnTo>
                                  <a:pt x="18582" y="215"/>
                                </a:lnTo>
                                <a:close/>
                                <a:moveTo>
                                  <a:pt x="18472" y="88"/>
                                </a:moveTo>
                                <a:cubicBezTo>
                                  <a:pt x="18472" y="108"/>
                                  <a:pt x="18455" y="129"/>
                                  <a:pt x="18428" y="129"/>
                                </a:cubicBezTo>
                                <a:cubicBezTo>
                                  <a:pt x="18403" y="129"/>
                                  <a:pt x="18387" y="112"/>
                                  <a:pt x="18387" y="84"/>
                                </a:cubicBezTo>
                                <a:cubicBezTo>
                                  <a:pt x="18387" y="58"/>
                                  <a:pt x="18405" y="38"/>
                                  <a:pt x="18429" y="38"/>
                                </a:cubicBezTo>
                                <a:cubicBezTo>
                                  <a:pt x="18455" y="38"/>
                                  <a:pt x="18472" y="57"/>
                                  <a:pt x="18472" y="88"/>
                                </a:cubicBezTo>
                                <a:moveTo>
                                  <a:pt x="18492" y="102"/>
                                </a:moveTo>
                                <a:cubicBezTo>
                                  <a:pt x="18492" y="46"/>
                                  <a:pt x="18466" y="23"/>
                                  <a:pt x="18431" y="23"/>
                                </a:cubicBezTo>
                                <a:cubicBezTo>
                                  <a:pt x="18393" y="23"/>
                                  <a:pt x="18369" y="51"/>
                                  <a:pt x="18369" y="87"/>
                                </a:cubicBezTo>
                                <a:cubicBezTo>
                                  <a:pt x="18369" y="123"/>
                                  <a:pt x="18390" y="145"/>
                                  <a:pt x="18425" y="145"/>
                                </a:cubicBezTo>
                                <a:cubicBezTo>
                                  <a:pt x="18447" y="145"/>
                                  <a:pt x="18465" y="134"/>
                                  <a:pt x="18473" y="121"/>
                                </a:cubicBezTo>
                                <a:cubicBezTo>
                                  <a:pt x="18473" y="122"/>
                                  <a:pt x="18473" y="122"/>
                                  <a:pt x="18473" y="122"/>
                                </a:cubicBezTo>
                                <a:cubicBezTo>
                                  <a:pt x="18472" y="124"/>
                                  <a:pt x="18471" y="130"/>
                                  <a:pt x="18471" y="136"/>
                                </a:cubicBezTo>
                                <a:cubicBezTo>
                                  <a:pt x="18464" y="180"/>
                                  <a:pt x="18441" y="201"/>
                                  <a:pt x="18402" y="201"/>
                                </a:cubicBezTo>
                                <a:cubicBezTo>
                                  <a:pt x="18394" y="201"/>
                                  <a:pt x="18385" y="201"/>
                                  <a:pt x="18377" y="199"/>
                                </a:cubicBezTo>
                                <a:cubicBezTo>
                                  <a:pt x="18377" y="216"/>
                                  <a:pt x="18377" y="216"/>
                                  <a:pt x="18377" y="216"/>
                                </a:cubicBezTo>
                                <a:cubicBezTo>
                                  <a:pt x="18383" y="217"/>
                                  <a:pt x="18390" y="217"/>
                                  <a:pt x="18399" y="217"/>
                                </a:cubicBezTo>
                                <a:cubicBezTo>
                                  <a:pt x="18447" y="217"/>
                                  <a:pt x="18492" y="190"/>
                                  <a:pt x="18492" y="102"/>
                                </a:cubicBezTo>
                                <a:moveTo>
                                  <a:pt x="18316" y="120"/>
                                </a:moveTo>
                                <a:cubicBezTo>
                                  <a:pt x="18316" y="178"/>
                                  <a:pt x="18294" y="202"/>
                                  <a:pt x="18269" y="202"/>
                                </a:cubicBezTo>
                                <a:cubicBezTo>
                                  <a:pt x="18236" y="202"/>
                                  <a:pt x="18222" y="171"/>
                                  <a:pt x="18222" y="118"/>
                                </a:cubicBezTo>
                                <a:cubicBezTo>
                                  <a:pt x="18222" y="61"/>
                                  <a:pt x="18244" y="38"/>
                                  <a:pt x="18270" y="38"/>
                                </a:cubicBezTo>
                                <a:cubicBezTo>
                                  <a:pt x="18300" y="38"/>
                                  <a:pt x="18316" y="62"/>
                                  <a:pt x="18316" y="120"/>
                                </a:cubicBezTo>
                                <a:moveTo>
                                  <a:pt x="18335" y="118"/>
                                </a:moveTo>
                                <a:cubicBezTo>
                                  <a:pt x="18335" y="46"/>
                                  <a:pt x="18306" y="24"/>
                                  <a:pt x="18271" y="24"/>
                                </a:cubicBezTo>
                                <a:cubicBezTo>
                                  <a:pt x="18233" y="24"/>
                                  <a:pt x="18204" y="54"/>
                                  <a:pt x="18204" y="120"/>
                                </a:cubicBezTo>
                                <a:cubicBezTo>
                                  <a:pt x="18204" y="189"/>
                                  <a:pt x="18228" y="217"/>
                                  <a:pt x="18268" y="217"/>
                                </a:cubicBezTo>
                                <a:cubicBezTo>
                                  <a:pt x="18299" y="217"/>
                                  <a:pt x="18335" y="192"/>
                                  <a:pt x="18335" y="118"/>
                                </a:cubicBezTo>
                                <a:moveTo>
                                  <a:pt x="18122" y="73"/>
                                </a:moveTo>
                                <a:cubicBezTo>
                                  <a:pt x="18096" y="70"/>
                                  <a:pt x="18082" y="88"/>
                                  <a:pt x="18076" y="107"/>
                                </a:cubicBezTo>
                                <a:cubicBezTo>
                                  <a:pt x="18075" y="107"/>
                                  <a:pt x="18075" y="107"/>
                                  <a:pt x="18075" y="107"/>
                                </a:cubicBezTo>
                                <a:cubicBezTo>
                                  <a:pt x="18077" y="96"/>
                                  <a:pt x="18078" y="84"/>
                                  <a:pt x="18078" y="76"/>
                                </a:cubicBezTo>
                                <a:cubicBezTo>
                                  <a:pt x="18049" y="76"/>
                                  <a:pt x="18049" y="76"/>
                                  <a:pt x="18049" y="76"/>
                                </a:cubicBezTo>
                                <a:cubicBezTo>
                                  <a:pt x="18049" y="215"/>
                                  <a:pt x="18049" y="215"/>
                                  <a:pt x="18049" y="215"/>
                                </a:cubicBezTo>
                                <a:cubicBezTo>
                                  <a:pt x="18079" y="215"/>
                                  <a:pt x="18079" y="215"/>
                                  <a:pt x="18079" y="215"/>
                                </a:cubicBezTo>
                                <a:cubicBezTo>
                                  <a:pt x="18079" y="158"/>
                                  <a:pt x="18079" y="158"/>
                                  <a:pt x="18079" y="158"/>
                                </a:cubicBezTo>
                                <a:cubicBezTo>
                                  <a:pt x="18079" y="117"/>
                                  <a:pt x="18093" y="97"/>
                                  <a:pt x="18120" y="102"/>
                                </a:cubicBezTo>
                                <a:lnTo>
                                  <a:pt x="18122" y="73"/>
                                </a:lnTo>
                                <a:close/>
                                <a:moveTo>
                                  <a:pt x="17985" y="126"/>
                                </a:moveTo>
                                <a:cubicBezTo>
                                  <a:pt x="17926" y="126"/>
                                  <a:pt x="17926" y="126"/>
                                  <a:pt x="17926" y="126"/>
                                </a:cubicBezTo>
                                <a:cubicBezTo>
                                  <a:pt x="17929" y="107"/>
                                  <a:pt x="17941" y="95"/>
                                  <a:pt x="17957" y="95"/>
                                </a:cubicBezTo>
                                <a:cubicBezTo>
                                  <a:pt x="17975" y="95"/>
                                  <a:pt x="17986" y="107"/>
                                  <a:pt x="17985" y="126"/>
                                </a:cubicBezTo>
                                <a:moveTo>
                                  <a:pt x="18015" y="133"/>
                                </a:moveTo>
                                <a:cubicBezTo>
                                  <a:pt x="18015" y="100"/>
                                  <a:pt x="17998" y="73"/>
                                  <a:pt x="17958" y="73"/>
                                </a:cubicBezTo>
                                <a:cubicBezTo>
                                  <a:pt x="17918" y="73"/>
                                  <a:pt x="17895" y="104"/>
                                  <a:pt x="17895" y="146"/>
                                </a:cubicBezTo>
                                <a:cubicBezTo>
                                  <a:pt x="17895" y="195"/>
                                  <a:pt x="17919" y="218"/>
                                  <a:pt x="17962" y="218"/>
                                </a:cubicBezTo>
                                <a:cubicBezTo>
                                  <a:pt x="17979" y="218"/>
                                  <a:pt x="17996" y="215"/>
                                  <a:pt x="18010" y="209"/>
                                </a:cubicBezTo>
                                <a:cubicBezTo>
                                  <a:pt x="18007" y="185"/>
                                  <a:pt x="18007" y="185"/>
                                  <a:pt x="18007" y="185"/>
                                </a:cubicBezTo>
                                <a:cubicBezTo>
                                  <a:pt x="17996" y="191"/>
                                  <a:pt x="17981" y="194"/>
                                  <a:pt x="17967" y="194"/>
                                </a:cubicBezTo>
                                <a:cubicBezTo>
                                  <a:pt x="17939" y="194"/>
                                  <a:pt x="17925" y="179"/>
                                  <a:pt x="17926" y="147"/>
                                </a:cubicBezTo>
                                <a:cubicBezTo>
                                  <a:pt x="18014" y="147"/>
                                  <a:pt x="18014" y="147"/>
                                  <a:pt x="18014" y="147"/>
                                </a:cubicBezTo>
                                <a:cubicBezTo>
                                  <a:pt x="18015" y="142"/>
                                  <a:pt x="18015" y="137"/>
                                  <a:pt x="18015" y="133"/>
                                </a:cubicBezTo>
                                <a:moveTo>
                                  <a:pt x="17862" y="215"/>
                                </a:moveTo>
                                <a:cubicBezTo>
                                  <a:pt x="17862" y="119"/>
                                  <a:pt x="17862" y="119"/>
                                  <a:pt x="17862" y="119"/>
                                </a:cubicBezTo>
                                <a:cubicBezTo>
                                  <a:pt x="17862" y="87"/>
                                  <a:pt x="17848" y="73"/>
                                  <a:pt x="17821" y="73"/>
                                </a:cubicBezTo>
                                <a:cubicBezTo>
                                  <a:pt x="17796" y="73"/>
                                  <a:pt x="17780" y="89"/>
                                  <a:pt x="17775" y="103"/>
                                </a:cubicBezTo>
                                <a:cubicBezTo>
                                  <a:pt x="17772" y="91"/>
                                  <a:pt x="17763" y="73"/>
                                  <a:pt x="17736" y="73"/>
                                </a:cubicBezTo>
                                <a:cubicBezTo>
                                  <a:pt x="17714" y="73"/>
                                  <a:pt x="17697" y="85"/>
                                  <a:pt x="17689" y="103"/>
                                </a:cubicBezTo>
                                <a:cubicBezTo>
                                  <a:pt x="17688" y="103"/>
                                  <a:pt x="17688" y="103"/>
                                  <a:pt x="17688" y="103"/>
                                </a:cubicBezTo>
                                <a:cubicBezTo>
                                  <a:pt x="17690" y="95"/>
                                  <a:pt x="17690" y="83"/>
                                  <a:pt x="17690" y="76"/>
                                </a:cubicBezTo>
                                <a:cubicBezTo>
                                  <a:pt x="17662" y="76"/>
                                  <a:pt x="17662" y="76"/>
                                  <a:pt x="17662" y="76"/>
                                </a:cubicBezTo>
                                <a:cubicBezTo>
                                  <a:pt x="17662" y="215"/>
                                  <a:pt x="17662" y="215"/>
                                  <a:pt x="17662" y="215"/>
                                </a:cubicBezTo>
                                <a:cubicBezTo>
                                  <a:pt x="17692" y="215"/>
                                  <a:pt x="17692" y="215"/>
                                  <a:pt x="17692" y="215"/>
                                </a:cubicBezTo>
                                <a:cubicBezTo>
                                  <a:pt x="17692" y="148"/>
                                  <a:pt x="17692" y="148"/>
                                  <a:pt x="17692" y="148"/>
                                </a:cubicBezTo>
                                <a:cubicBezTo>
                                  <a:pt x="17692" y="119"/>
                                  <a:pt x="17708" y="98"/>
                                  <a:pt x="17727" y="98"/>
                                </a:cubicBezTo>
                                <a:cubicBezTo>
                                  <a:pt x="17744" y="98"/>
                                  <a:pt x="17747" y="110"/>
                                  <a:pt x="17747" y="126"/>
                                </a:cubicBezTo>
                                <a:cubicBezTo>
                                  <a:pt x="17747" y="215"/>
                                  <a:pt x="17747" y="215"/>
                                  <a:pt x="17747" y="215"/>
                                </a:cubicBezTo>
                                <a:cubicBezTo>
                                  <a:pt x="17777" y="215"/>
                                  <a:pt x="17777" y="215"/>
                                  <a:pt x="17777" y="215"/>
                                </a:cubicBezTo>
                                <a:cubicBezTo>
                                  <a:pt x="17777" y="148"/>
                                  <a:pt x="17777" y="148"/>
                                  <a:pt x="17777" y="148"/>
                                </a:cubicBezTo>
                                <a:cubicBezTo>
                                  <a:pt x="17777" y="118"/>
                                  <a:pt x="17795" y="98"/>
                                  <a:pt x="17813" y="98"/>
                                </a:cubicBezTo>
                                <a:cubicBezTo>
                                  <a:pt x="17829" y="98"/>
                                  <a:pt x="17833" y="109"/>
                                  <a:pt x="17833" y="126"/>
                                </a:cubicBezTo>
                                <a:cubicBezTo>
                                  <a:pt x="17833" y="215"/>
                                  <a:pt x="17833" y="215"/>
                                  <a:pt x="17833" y="215"/>
                                </a:cubicBezTo>
                                <a:lnTo>
                                  <a:pt x="17862" y="215"/>
                                </a:lnTo>
                                <a:close/>
                                <a:moveTo>
                                  <a:pt x="17618" y="215"/>
                                </a:moveTo>
                                <a:cubicBezTo>
                                  <a:pt x="17618" y="119"/>
                                  <a:pt x="17618" y="119"/>
                                  <a:pt x="17618" y="119"/>
                                </a:cubicBezTo>
                                <a:cubicBezTo>
                                  <a:pt x="17618" y="87"/>
                                  <a:pt x="17603" y="73"/>
                                  <a:pt x="17577" y="73"/>
                                </a:cubicBezTo>
                                <a:cubicBezTo>
                                  <a:pt x="17551" y="73"/>
                                  <a:pt x="17536" y="89"/>
                                  <a:pt x="17530" y="103"/>
                                </a:cubicBezTo>
                                <a:cubicBezTo>
                                  <a:pt x="17528" y="91"/>
                                  <a:pt x="17519" y="73"/>
                                  <a:pt x="17491" y="73"/>
                                </a:cubicBezTo>
                                <a:cubicBezTo>
                                  <a:pt x="17470" y="73"/>
                                  <a:pt x="17452" y="85"/>
                                  <a:pt x="17444" y="103"/>
                                </a:cubicBezTo>
                                <a:cubicBezTo>
                                  <a:pt x="17444" y="103"/>
                                  <a:pt x="17444" y="103"/>
                                  <a:pt x="17444" y="103"/>
                                </a:cubicBezTo>
                                <a:cubicBezTo>
                                  <a:pt x="17445" y="95"/>
                                  <a:pt x="17446" y="83"/>
                                  <a:pt x="17446" y="76"/>
                                </a:cubicBezTo>
                                <a:cubicBezTo>
                                  <a:pt x="17417" y="76"/>
                                  <a:pt x="17417" y="76"/>
                                  <a:pt x="17417" y="76"/>
                                </a:cubicBezTo>
                                <a:cubicBezTo>
                                  <a:pt x="17417" y="215"/>
                                  <a:pt x="17417" y="215"/>
                                  <a:pt x="17417" y="215"/>
                                </a:cubicBezTo>
                                <a:cubicBezTo>
                                  <a:pt x="17447" y="215"/>
                                  <a:pt x="17447" y="215"/>
                                  <a:pt x="17447" y="215"/>
                                </a:cubicBezTo>
                                <a:cubicBezTo>
                                  <a:pt x="17447" y="148"/>
                                  <a:pt x="17447" y="148"/>
                                  <a:pt x="17447" y="148"/>
                                </a:cubicBezTo>
                                <a:cubicBezTo>
                                  <a:pt x="17447" y="119"/>
                                  <a:pt x="17464" y="98"/>
                                  <a:pt x="17483" y="98"/>
                                </a:cubicBezTo>
                                <a:cubicBezTo>
                                  <a:pt x="17500" y="98"/>
                                  <a:pt x="17503" y="110"/>
                                  <a:pt x="17503" y="126"/>
                                </a:cubicBezTo>
                                <a:cubicBezTo>
                                  <a:pt x="17503" y="215"/>
                                  <a:pt x="17503" y="215"/>
                                  <a:pt x="17503" y="215"/>
                                </a:cubicBezTo>
                                <a:cubicBezTo>
                                  <a:pt x="17532" y="215"/>
                                  <a:pt x="17532" y="215"/>
                                  <a:pt x="17532" y="215"/>
                                </a:cubicBezTo>
                                <a:cubicBezTo>
                                  <a:pt x="17532" y="148"/>
                                  <a:pt x="17532" y="148"/>
                                  <a:pt x="17532" y="148"/>
                                </a:cubicBezTo>
                                <a:cubicBezTo>
                                  <a:pt x="17532" y="118"/>
                                  <a:pt x="17550" y="98"/>
                                  <a:pt x="17568" y="98"/>
                                </a:cubicBezTo>
                                <a:cubicBezTo>
                                  <a:pt x="17584" y="98"/>
                                  <a:pt x="17588" y="109"/>
                                  <a:pt x="17588" y="126"/>
                                </a:cubicBezTo>
                                <a:cubicBezTo>
                                  <a:pt x="17588" y="215"/>
                                  <a:pt x="17588" y="215"/>
                                  <a:pt x="17588" y="215"/>
                                </a:cubicBezTo>
                                <a:lnTo>
                                  <a:pt x="17618" y="215"/>
                                </a:lnTo>
                                <a:close/>
                                <a:moveTo>
                                  <a:pt x="17374" y="215"/>
                                </a:moveTo>
                                <a:cubicBezTo>
                                  <a:pt x="17374" y="76"/>
                                  <a:pt x="17374" y="76"/>
                                  <a:pt x="17374" y="76"/>
                                </a:cubicBezTo>
                                <a:cubicBezTo>
                                  <a:pt x="17344" y="76"/>
                                  <a:pt x="17344" y="76"/>
                                  <a:pt x="17344" y="76"/>
                                </a:cubicBezTo>
                                <a:cubicBezTo>
                                  <a:pt x="17344" y="143"/>
                                  <a:pt x="17344" y="143"/>
                                  <a:pt x="17344" y="143"/>
                                </a:cubicBezTo>
                                <a:cubicBezTo>
                                  <a:pt x="17344" y="171"/>
                                  <a:pt x="17328" y="193"/>
                                  <a:pt x="17307" y="193"/>
                                </a:cubicBezTo>
                                <a:cubicBezTo>
                                  <a:pt x="17291" y="193"/>
                                  <a:pt x="17286" y="183"/>
                                  <a:pt x="17286" y="165"/>
                                </a:cubicBezTo>
                                <a:cubicBezTo>
                                  <a:pt x="17286" y="76"/>
                                  <a:pt x="17286" y="76"/>
                                  <a:pt x="17286" y="76"/>
                                </a:cubicBezTo>
                                <a:cubicBezTo>
                                  <a:pt x="17257" y="76"/>
                                  <a:pt x="17257" y="76"/>
                                  <a:pt x="17257" y="76"/>
                                </a:cubicBezTo>
                                <a:cubicBezTo>
                                  <a:pt x="17257" y="173"/>
                                  <a:pt x="17257" y="173"/>
                                  <a:pt x="17257" y="173"/>
                                </a:cubicBezTo>
                                <a:cubicBezTo>
                                  <a:pt x="17257" y="198"/>
                                  <a:pt x="17267" y="218"/>
                                  <a:pt x="17298" y="218"/>
                                </a:cubicBezTo>
                                <a:cubicBezTo>
                                  <a:pt x="17322" y="218"/>
                                  <a:pt x="17339" y="205"/>
                                  <a:pt x="17347" y="188"/>
                                </a:cubicBezTo>
                                <a:cubicBezTo>
                                  <a:pt x="17347" y="188"/>
                                  <a:pt x="17347" y="188"/>
                                  <a:pt x="17347" y="188"/>
                                </a:cubicBezTo>
                                <a:cubicBezTo>
                                  <a:pt x="17346" y="196"/>
                                  <a:pt x="17345" y="208"/>
                                  <a:pt x="17345" y="215"/>
                                </a:cubicBezTo>
                                <a:lnTo>
                                  <a:pt x="17374" y="215"/>
                                </a:lnTo>
                                <a:close/>
                                <a:moveTo>
                                  <a:pt x="17213" y="215"/>
                                </a:moveTo>
                                <a:cubicBezTo>
                                  <a:pt x="17213" y="117"/>
                                  <a:pt x="17213" y="117"/>
                                  <a:pt x="17213" y="117"/>
                                </a:cubicBezTo>
                                <a:cubicBezTo>
                                  <a:pt x="17213" y="93"/>
                                  <a:pt x="17203" y="73"/>
                                  <a:pt x="17172" y="73"/>
                                </a:cubicBezTo>
                                <a:cubicBezTo>
                                  <a:pt x="17148" y="73"/>
                                  <a:pt x="17131" y="85"/>
                                  <a:pt x="17123" y="103"/>
                                </a:cubicBezTo>
                                <a:cubicBezTo>
                                  <a:pt x="17123" y="103"/>
                                  <a:pt x="17123" y="103"/>
                                  <a:pt x="17123" y="103"/>
                                </a:cubicBezTo>
                                <a:cubicBezTo>
                                  <a:pt x="17124" y="95"/>
                                  <a:pt x="17125" y="83"/>
                                  <a:pt x="17125" y="76"/>
                                </a:cubicBezTo>
                                <a:cubicBezTo>
                                  <a:pt x="17096" y="76"/>
                                  <a:pt x="17096" y="76"/>
                                  <a:pt x="17096" y="76"/>
                                </a:cubicBezTo>
                                <a:cubicBezTo>
                                  <a:pt x="17096" y="215"/>
                                  <a:pt x="17096" y="215"/>
                                  <a:pt x="17096" y="215"/>
                                </a:cubicBezTo>
                                <a:cubicBezTo>
                                  <a:pt x="17126" y="215"/>
                                  <a:pt x="17126" y="215"/>
                                  <a:pt x="17126" y="215"/>
                                </a:cubicBezTo>
                                <a:cubicBezTo>
                                  <a:pt x="17126" y="148"/>
                                  <a:pt x="17126" y="148"/>
                                  <a:pt x="17126" y="148"/>
                                </a:cubicBezTo>
                                <a:cubicBezTo>
                                  <a:pt x="17126" y="120"/>
                                  <a:pt x="17142" y="98"/>
                                  <a:pt x="17163" y="98"/>
                                </a:cubicBezTo>
                                <a:cubicBezTo>
                                  <a:pt x="17179" y="98"/>
                                  <a:pt x="17183" y="108"/>
                                  <a:pt x="17183" y="125"/>
                                </a:cubicBezTo>
                                <a:cubicBezTo>
                                  <a:pt x="17183" y="215"/>
                                  <a:pt x="17183" y="215"/>
                                  <a:pt x="17183" y="215"/>
                                </a:cubicBezTo>
                                <a:lnTo>
                                  <a:pt x="17213" y="215"/>
                                </a:lnTo>
                                <a:close/>
                                <a:moveTo>
                                  <a:pt x="17010" y="215"/>
                                </a:moveTo>
                                <a:cubicBezTo>
                                  <a:pt x="16932" y="117"/>
                                  <a:pt x="16932" y="117"/>
                                  <a:pt x="16932" y="117"/>
                                </a:cubicBezTo>
                                <a:cubicBezTo>
                                  <a:pt x="17007" y="26"/>
                                  <a:pt x="17007" y="26"/>
                                  <a:pt x="17007" y="26"/>
                                </a:cubicBezTo>
                                <a:cubicBezTo>
                                  <a:pt x="16970" y="26"/>
                                  <a:pt x="16970" y="26"/>
                                  <a:pt x="16970" y="26"/>
                                </a:cubicBezTo>
                                <a:cubicBezTo>
                                  <a:pt x="16901" y="114"/>
                                  <a:pt x="16901" y="114"/>
                                  <a:pt x="16901" y="114"/>
                                </a:cubicBezTo>
                                <a:cubicBezTo>
                                  <a:pt x="16901" y="26"/>
                                  <a:pt x="16901" y="26"/>
                                  <a:pt x="16901" y="26"/>
                                </a:cubicBezTo>
                                <a:cubicBezTo>
                                  <a:pt x="16870" y="26"/>
                                  <a:pt x="16870" y="26"/>
                                  <a:pt x="16870" y="26"/>
                                </a:cubicBezTo>
                                <a:cubicBezTo>
                                  <a:pt x="16870" y="215"/>
                                  <a:pt x="16870" y="215"/>
                                  <a:pt x="16870" y="215"/>
                                </a:cubicBezTo>
                                <a:cubicBezTo>
                                  <a:pt x="16901" y="215"/>
                                  <a:pt x="16901" y="215"/>
                                  <a:pt x="16901" y="215"/>
                                </a:cubicBezTo>
                                <a:cubicBezTo>
                                  <a:pt x="16901" y="123"/>
                                  <a:pt x="16901" y="123"/>
                                  <a:pt x="16901" y="123"/>
                                </a:cubicBezTo>
                                <a:cubicBezTo>
                                  <a:pt x="16969" y="215"/>
                                  <a:pt x="16969" y="215"/>
                                  <a:pt x="16969" y="215"/>
                                </a:cubicBezTo>
                                <a:lnTo>
                                  <a:pt x="17010" y="215"/>
                                </a:lnTo>
                                <a:close/>
                                <a:moveTo>
                                  <a:pt x="16847" y="76"/>
                                </a:moveTo>
                                <a:cubicBezTo>
                                  <a:pt x="16814" y="76"/>
                                  <a:pt x="16814" y="76"/>
                                  <a:pt x="16814" y="76"/>
                                </a:cubicBezTo>
                                <a:cubicBezTo>
                                  <a:pt x="16788" y="151"/>
                                  <a:pt x="16788" y="151"/>
                                  <a:pt x="16788" y="151"/>
                                </a:cubicBezTo>
                                <a:cubicBezTo>
                                  <a:pt x="16785" y="160"/>
                                  <a:pt x="16782" y="169"/>
                                  <a:pt x="16780" y="178"/>
                                </a:cubicBezTo>
                                <a:cubicBezTo>
                                  <a:pt x="16779" y="178"/>
                                  <a:pt x="16779" y="178"/>
                                  <a:pt x="16779" y="178"/>
                                </a:cubicBezTo>
                                <a:cubicBezTo>
                                  <a:pt x="16777" y="169"/>
                                  <a:pt x="16774" y="159"/>
                                  <a:pt x="16770" y="149"/>
                                </a:cubicBezTo>
                                <a:cubicBezTo>
                                  <a:pt x="16744" y="76"/>
                                  <a:pt x="16744" y="76"/>
                                  <a:pt x="16744" y="76"/>
                                </a:cubicBezTo>
                                <a:cubicBezTo>
                                  <a:pt x="16711" y="76"/>
                                  <a:pt x="16711" y="76"/>
                                  <a:pt x="16711" y="76"/>
                                </a:cubicBezTo>
                                <a:cubicBezTo>
                                  <a:pt x="16763" y="215"/>
                                  <a:pt x="16763" y="215"/>
                                  <a:pt x="16763" y="215"/>
                                </a:cubicBezTo>
                                <a:cubicBezTo>
                                  <a:pt x="16794" y="215"/>
                                  <a:pt x="16794" y="215"/>
                                  <a:pt x="16794" y="215"/>
                                </a:cubicBezTo>
                                <a:lnTo>
                                  <a:pt x="16847" y="76"/>
                                </a:lnTo>
                                <a:close/>
                                <a:moveTo>
                                  <a:pt x="16724" y="215"/>
                                </a:moveTo>
                                <a:cubicBezTo>
                                  <a:pt x="16646" y="117"/>
                                  <a:pt x="16646" y="117"/>
                                  <a:pt x="16646" y="117"/>
                                </a:cubicBezTo>
                                <a:cubicBezTo>
                                  <a:pt x="16721" y="26"/>
                                  <a:pt x="16721" y="26"/>
                                  <a:pt x="16721" y="26"/>
                                </a:cubicBezTo>
                                <a:cubicBezTo>
                                  <a:pt x="16683" y="26"/>
                                  <a:pt x="16683" y="26"/>
                                  <a:pt x="16683" y="26"/>
                                </a:cubicBezTo>
                                <a:cubicBezTo>
                                  <a:pt x="16614" y="114"/>
                                  <a:pt x="16614" y="114"/>
                                  <a:pt x="16614" y="114"/>
                                </a:cubicBezTo>
                                <a:cubicBezTo>
                                  <a:pt x="16614" y="26"/>
                                  <a:pt x="16614" y="26"/>
                                  <a:pt x="16614" y="26"/>
                                </a:cubicBezTo>
                                <a:cubicBezTo>
                                  <a:pt x="16584" y="26"/>
                                  <a:pt x="16584" y="26"/>
                                  <a:pt x="16584" y="26"/>
                                </a:cubicBezTo>
                                <a:cubicBezTo>
                                  <a:pt x="16584" y="215"/>
                                  <a:pt x="16584" y="215"/>
                                  <a:pt x="16584" y="215"/>
                                </a:cubicBezTo>
                                <a:cubicBezTo>
                                  <a:pt x="16614" y="215"/>
                                  <a:pt x="16614" y="215"/>
                                  <a:pt x="16614" y="215"/>
                                </a:cubicBezTo>
                                <a:cubicBezTo>
                                  <a:pt x="16614" y="123"/>
                                  <a:pt x="16614" y="123"/>
                                  <a:pt x="16614" y="123"/>
                                </a:cubicBezTo>
                                <a:cubicBezTo>
                                  <a:pt x="16683" y="215"/>
                                  <a:pt x="16683" y="215"/>
                                  <a:pt x="16683" y="215"/>
                                </a:cubicBezTo>
                                <a:lnTo>
                                  <a:pt x="16724" y="215"/>
                                </a:lnTo>
                                <a:close/>
                                <a:moveTo>
                                  <a:pt x="16429" y="90"/>
                                </a:moveTo>
                                <a:cubicBezTo>
                                  <a:pt x="16412" y="90"/>
                                  <a:pt x="16397" y="104"/>
                                  <a:pt x="16397" y="122"/>
                                </a:cubicBezTo>
                                <a:cubicBezTo>
                                  <a:pt x="16397" y="140"/>
                                  <a:pt x="16412" y="154"/>
                                  <a:pt x="16429" y="154"/>
                                </a:cubicBezTo>
                                <a:cubicBezTo>
                                  <a:pt x="16447" y="154"/>
                                  <a:pt x="16462" y="140"/>
                                  <a:pt x="16462" y="122"/>
                                </a:cubicBezTo>
                                <a:cubicBezTo>
                                  <a:pt x="16462" y="104"/>
                                  <a:pt x="16447" y="90"/>
                                  <a:pt x="16429" y="90"/>
                                </a:cubicBezTo>
                                <a:moveTo>
                                  <a:pt x="16287" y="215"/>
                                </a:moveTo>
                                <a:cubicBezTo>
                                  <a:pt x="16287" y="198"/>
                                  <a:pt x="16287" y="198"/>
                                  <a:pt x="16287" y="198"/>
                                </a:cubicBezTo>
                                <a:cubicBezTo>
                                  <a:pt x="16251" y="198"/>
                                  <a:pt x="16216" y="199"/>
                                  <a:pt x="16202" y="199"/>
                                </a:cubicBezTo>
                                <a:cubicBezTo>
                                  <a:pt x="16202" y="199"/>
                                  <a:pt x="16202" y="199"/>
                                  <a:pt x="16202" y="199"/>
                                </a:cubicBezTo>
                                <a:cubicBezTo>
                                  <a:pt x="16232" y="163"/>
                                  <a:pt x="16232" y="163"/>
                                  <a:pt x="16232" y="163"/>
                                </a:cubicBezTo>
                                <a:cubicBezTo>
                                  <a:pt x="16267" y="123"/>
                                  <a:pt x="16279" y="100"/>
                                  <a:pt x="16279" y="73"/>
                                </a:cubicBezTo>
                                <a:cubicBezTo>
                                  <a:pt x="16279" y="45"/>
                                  <a:pt x="16261" y="24"/>
                                  <a:pt x="16228" y="24"/>
                                </a:cubicBezTo>
                                <a:cubicBezTo>
                                  <a:pt x="16210" y="24"/>
                                  <a:pt x="16195" y="28"/>
                                  <a:pt x="16182" y="35"/>
                                </a:cubicBezTo>
                                <a:cubicBezTo>
                                  <a:pt x="16185" y="51"/>
                                  <a:pt x="16185" y="51"/>
                                  <a:pt x="16185" y="51"/>
                                </a:cubicBezTo>
                                <a:cubicBezTo>
                                  <a:pt x="16196" y="44"/>
                                  <a:pt x="16211" y="39"/>
                                  <a:pt x="16223" y="39"/>
                                </a:cubicBezTo>
                                <a:cubicBezTo>
                                  <a:pt x="16249" y="39"/>
                                  <a:pt x="16260" y="55"/>
                                  <a:pt x="16260" y="76"/>
                                </a:cubicBezTo>
                                <a:cubicBezTo>
                                  <a:pt x="16260" y="99"/>
                                  <a:pt x="16252" y="117"/>
                                  <a:pt x="16221" y="154"/>
                                </a:cubicBezTo>
                                <a:cubicBezTo>
                                  <a:pt x="16180" y="201"/>
                                  <a:pt x="16180" y="201"/>
                                  <a:pt x="16180" y="201"/>
                                </a:cubicBezTo>
                                <a:cubicBezTo>
                                  <a:pt x="16180" y="215"/>
                                  <a:pt x="16180" y="215"/>
                                  <a:pt x="16180" y="215"/>
                                </a:cubicBezTo>
                                <a:lnTo>
                                  <a:pt x="16287" y="215"/>
                                </a:lnTo>
                                <a:close/>
                                <a:moveTo>
                                  <a:pt x="16127" y="120"/>
                                </a:moveTo>
                                <a:cubicBezTo>
                                  <a:pt x="16127" y="178"/>
                                  <a:pt x="16105" y="202"/>
                                  <a:pt x="16079" y="202"/>
                                </a:cubicBezTo>
                                <a:cubicBezTo>
                                  <a:pt x="16047" y="202"/>
                                  <a:pt x="16033" y="171"/>
                                  <a:pt x="16033" y="118"/>
                                </a:cubicBezTo>
                                <a:cubicBezTo>
                                  <a:pt x="16033" y="61"/>
                                  <a:pt x="16054" y="38"/>
                                  <a:pt x="16080" y="38"/>
                                </a:cubicBezTo>
                                <a:cubicBezTo>
                                  <a:pt x="16110" y="38"/>
                                  <a:pt x="16127" y="62"/>
                                  <a:pt x="16127" y="120"/>
                                </a:cubicBezTo>
                                <a:moveTo>
                                  <a:pt x="16145" y="118"/>
                                </a:moveTo>
                                <a:cubicBezTo>
                                  <a:pt x="16145" y="46"/>
                                  <a:pt x="16117" y="24"/>
                                  <a:pt x="16082" y="24"/>
                                </a:cubicBezTo>
                                <a:cubicBezTo>
                                  <a:pt x="16044" y="24"/>
                                  <a:pt x="16014" y="54"/>
                                  <a:pt x="16014" y="120"/>
                                </a:cubicBezTo>
                                <a:cubicBezTo>
                                  <a:pt x="16014" y="189"/>
                                  <a:pt x="16039" y="217"/>
                                  <a:pt x="16078" y="217"/>
                                </a:cubicBezTo>
                                <a:cubicBezTo>
                                  <a:pt x="16109" y="217"/>
                                  <a:pt x="16145" y="192"/>
                                  <a:pt x="16145" y="118"/>
                                </a:cubicBezTo>
                                <a:moveTo>
                                  <a:pt x="15928" y="41"/>
                                </a:moveTo>
                                <a:cubicBezTo>
                                  <a:pt x="15928" y="26"/>
                                  <a:pt x="15928" y="26"/>
                                  <a:pt x="15928" y="26"/>
                                </a:cubicBezTo>
                                <a:cubicBezTo>
                                  <a:pt x="15818" y="26"/>
                                  <a:pt x="15818" y="26"/>
                                  <a:pt x="15818" y="26"/>
                                </a:cubicBezTo>
                                <a:cubicBezTo>
                                  <a:pt x="15818" y="43"/>
                                  <a:pt x="15818" y="43"/>
                                  <a:pt x="15818" y="43"/>
                                </a:cubicBezTo>
                                <a:cubicBezTo>
                                  <a:pt x="15831" y="43"/>
                                  <a:pt x="15901" y="43"/>
                                  <a:pt x="15909" y="43"/>
                                </a:cubicBezTo>
                                <a:cubicBezTo>
                                  <a:pt x="15891" y="80"/>
                                  <a:pt x="15864" y="152"/>
                                  <a:pt x="15848" y="215"/>
                                </a:cubicBezTo>
                                <a:cubicBezTo>
                                  <a:pt x="15868" y="215"/>
                                  <a:pt x="15868" y="215"/>
                                  <a:pt x="15868" y="215"/>
                                </a:cubicBezTo>
                                <a:cubicBezTo>
                                  <a:pt x="15881" y="161"/>
                                  <a:pt x="15905" y="91"/>
                                  <a:pt x="15928" y="41"/>
                                </a:cubicBezTo>
                                <a:moveTo>
                                  <a:pt x="15776" y="120"/>
                                </a:moveTo>
                                <a:cubicBezTo>
                                  <a:pt x="15776" y="178"/>
                                  <a:pt x="15754" y="202"/>
                                  <a:pt x="15729" y="202"/>
                                </a:cubicBezTo>
                                <a:cubicBezTo>
                                  <a:pt x="15696" y="202"/>
                                  <a:pt x="15682" y="171"/>
                                  <a:pt x="15682" y="118"/>
                                </a:cubicBezTo>
                                <a:cubicBezTo>
                                  <a:pt x="15682" y="61"/>
                                  <a:pt x="15703" y="38"/>
                                  <a:pt x="15730" y="38"/>
                                </a:cubicBezTo>
                                <a:cubicBezTo>
                                  <a:pt x="15760" y="38"/>
                                  <a:pt x="15776" y="62"/>
                                  <a:pt x="15776" y="120"/>
                                </a:cubicBezTo>
                                <a:moveTo>
                                  <a:pt x="15795" y="118"/>
                                </a:moveTo>
                                <a:cubicBezTo>
                                  <a:pt x="15795" y="46"/>
                                  <a:pt x="15766" y="24"/>
                                  <a:pt x="15731" y="24"/>
                                </a:cubicBezTo>
                                <a:cubicBezTo>
                                  <a:pt x="15693" y="24"/>
                                  <a:pt x="15664" y="54"/>
                                  <a:pt x="15664" y="120"/>
                                </a:cubicBezTo>
                                <a:cubicBezTo>
                                  <a:pt x="15664" y="189"/>
                                  <a:pt x="15688" y="217"/>
                                  <a:pt x="15728" y="217"/>
                                </a:cubicBezTo>
                                <a:cubicBezTo>
                                  <a:pt x="15759" y="217"/>
                                  <a:pt x="15795" y="192"/>
                                  <a:pt x="15795" y="118"/>
                                </a:cubicBezTo>
                                <a:moveTo>
                                  <a:pt x="15633" y="215"/>
                                </a:moveTo>
                                <a:cubicBezTo>
                                  <a:pt x="15633" y="198"/>
                                  <a:pt x="15633" y="198"/>
                                  <a:pt x="15633" y="198"/>
                                </a:cubicBezTo>
                                <a:cubicBezTo>
                                  <a:pt x="15597" y="198"/>
                                  <a:pt x="15562" y="199"/>
                                  <a:pt x="15548" y="199"/>
                                </a:cubicBezTo>
                                <a:cubicBezTo>
                                  <a:pt x="15548" y="199"/>
                                  <a:pt x="15548" y="199"/>
                                  <a:pt x="15548" y="199"/>
                                </a:cubicBezTo>
                                <a:cubicBezTo>
                                  <a:pt x="15578" y="163"/>
                                  <a:pt x="15578" y="163"/>
                                  <a:pt x="15578" y="163"/>
                                </a:cubicBezTo>
                                <a:cubicBezTo>
                                  <a:pt x="15613" y="123"/>
                                  <a:pt x="15625" y="100"/>
                                  <a:pt x="15625" y="73"/>
                                </a:cubicBezTo>
                                <a:cubicBezTo>
                                  <a:pt x="15625" y="45"/>
                                  <a:pt x="15607" y="24"/>
                                  <a:pt x="15574" y="24"/>
                                </a:cubicBezTo>
                                <a:cubicBezTo>
                                  <a:pt x="15556" y="24"/>
                                  <a:pt x="15541" y="28"/>
                                  <a:pt x="15528" y="35"/>
                                </a:cubicBezTo>
                                <a:cubicBezTo>
                                  <a:pt x="15531" y="51"/>
                                  <a:pt x="15531" y="51"/>
                                  <a:pt x="15531" y="51"/>
                                </a:cubicBezTo>
                                <a:cubicBezTo>
                                  <a:pt x="15542" y="44"/>
                                  <a:pt x="15557" y="39"/>
                                  <a:pt x="15569" y="39"/>
                                </a:cubicBezTo>
                                <a:cubicBezTo>
                                  <a:pt x="15595" y="39"/>
                                  <a:pt x="15606" y="55"/>
                                  <a:pt x="15606" y="76"/>
                                </a:cubicBezTo>
                                <a:cubicBezTo>
                                  <a:pt x="15606" y="99"/>
                                  <a:pt x="15598" y="117"/>
                                  <a:pt x="15567" y="154"/>
                                </a:cubicBezTo>
                                <a:cubicBezTo>
                                  <a:pt x="15526" y="201"/>
                                  <a:pt x="15526" y="201"/>
                                  <a:pt x="15526" y="201"/>
                                </a:cubicBezTo>
                                <a:cubicBezTo>
                                  <a:pt x="15526" y="215"/>
                                  <a:pt x="15526" y="215"/>
                                  <a:pt x="15526" y="215"/>
                                </a:cubicBezTo>
                                <a:lnTo>
                                  <a:pt x="15633" y="215"/>
                                </a:lnTo>
                                <a:close/>
                                <a:moveTo>
                                  <a:pt x="15465" y="88"/>
                                </a:moveTo>
                                <a:cubicBezTo>
                                  <a:pt x="15465" y="108"/>
                                  <a:pt x="15448" y="129"/>
                                  <a:pt x="15421" y="129"/>
                                </a:cubicBezTo>
                                <a:cubicBezTo>
                                  <a:pt x="15396" y="129"/>
                                  <a:pt x="15380" y="112"/>
                                  <a:pt x="15380" y="84"/>
                                </a:cubicBezTo>
                                <a:cubicBezTo>
                                  <a:pt x="15380" y="58"/>
                                  <a:pt x="15398" y="38"/>
                                  <a:pt x="15423" y="38"/>
                                </a:cubicBezTo>
                                <a:cubicBezTo>
                                  <a:pt x="15448" y="38"/>
                                  <a:pt x="15465" y="57"/>
                                  <a:pt x="15465" y="88"/>
                                </a:cubicBezTo>
                                <a:moveTo>
                                  <a:pt x="15486" y="102"/>
                                </a:moveTo>
                                <a:cubicBezTo>
                                  <a:pt x="15486" y="46"/>
                                  <a:pt x="15460" y="23"/>
                                  <a:pt x="15425" y="23"/>
                                </a:cubicBezTo>
                                <a:cubicBezTo>
                                  <a:pt x="15386" y="23"/>
                                  <a:pt x="15362" y="51"/>
                                  <a:pt x="15362" y="87"/>
                                </a:cubicBezTo>
                                <a:cubicBezTo>
                                  <a:pt x="15362" y="123"/>
                                  <a:pt x="15384" y="145"/>
                                  <a:pt x="15418" y="145"/>
                                </a:cubicBezTo>
                                <a:cubicBezTo>
                                  <a:pt x="15440" y="145"/>
                                  <a:pt x="15458" y="134"/>
                                  <a:pt x="15466" y="121"/>
                                </a:cubicBezTo>
                                <a:cubicBezTo>
                                  <a:pt x="15466" y="122"/>
                                  <a:pt x="15466" y="122"/>
                                  <a:pt x="15466" y="122"/>
                                </a:cubicBezTo>
                                <a:cubicBezTo>
                                  <a:pt x="15465" y="124"/>
                                  <a:pt x="15465" y="130"/>
                                  <a:pt x="15464" y="136"/>
                                </a:cubicBezTo>
                                <a:cubicBezTo>
                                  <a:pt x="15457" y="180"/>
                                  <a:pt x="15434" y="201"/>
                                  <a:pt x="15395" y="201"/>
                                </a:cubicBezTo>
                                <a:cubicBezTo>
                                  <a:pt x="15387" y="201"/>
                                  <a:pt x="15378" y="201"/>
                                  <a:pt x="15370" y="199"/>
                                </a:cubicBezTo>
                                <a:cubicBezTo>
                                  <a:pt x="15370" y="216"/>
                                  <a:pt x="15370" y="216"/>
                                  <a:pt x="15370" y="216"/>
                                </a:cubicBezTo>
                                <a:cubicBezTo>
                                  <a:pt x="15376" y="217"/>
                                  <a:pt x="15384" y="217"/>
                                  <a:pt x="15392" y="217"/>
                                </a:cubicBezTo>
                                <a:cubicBezTo>
                                  <a:pt x="15440" y="217"/>
                                  <a:pt x="15486" y="190"/>
                                  <a:pt x="15486" y="102"/>
                                </a:cubicBezTo>
                                <a:moveTo>
                                  <a:pt x="15268" y="215"/>
                                </a:moveTo>
                                <a:cubicBezTo>
                                  <a:pt x="15268" y="198"/>
                                  <a:pt x="15268" y="198"/>
                                  <a:pt x="15268" y="198"/>
                                </a:cubicBezTo>
                                <a:cubicBezTo>
                                  <a:pt x="15232" y="198"/>
                                  <a:pt x="15198" y="199"/>
                                  <a:pt x="15183" y="199"/>
                                </a:cubicBezTo>
                                <a:cubicBezTo>
                                  <a:pt x="15183" y="199"/>
                                  <a:pt x="15183" y="199"/>
                                  <a:pt x="15183" y="199"/>
                                </a:cubicBezTo>
                                <a:cubicBezTo>
                                  <a:pt x="15214" y="163"/>
                                  <a:pt x="15214" y="163"/>
                                  <a:pt x="15214" y="163"/>
                                </a:cubicBezTo>
                                <a:cubicBezTo>
                                  <a:pt x="15248" y="123"/>
                                  <a:pt x="15261" y="100"/>
                                  <a:pt x="15261" y="73"/>
                                </a:cubicBezTo>
                                <a:cubicBezTo>
                                  <a:pt x="15261" y="45"/>
                                  <a:pt x="15242" y="24"/>
                                  <a:pt x="15209" y="24"/>
                                </a:cubicBezTo>
                                <a:cubicBezTo>
                                  <a:pt x="15191" y="24"/>
                                  <a:pt x="15177" y="28"/>
                                  <a:pt x="15163" y="35"/>
                                </a:cubicBezTo>
                                <a:cubicBezTo>
                                  <a:pt x="15166" y="51"/>
                                  <a:pt x="15166" y="51"/>
                                  <a:pt x="15166" y="51"/>
                                </a:cubicBezTo>
                                <a:cubicBezTo>
                                  <a:pt x="15177" y="44"/>
                                  <a:pt x="15192" y="39"/>
                                  <a:pt x="15205" y="39"/>
                                </a:cubicBezTo>
                                <a:cubicBezTo>
                                  <a:pt x="15230" y="39"/>
                                  <a:pt x="15242" y="55"/>
                                  <a:pt x="15242" y="76"/>
                                </a:cubicBezTo>
                                <a:cubicBezTo>
                                  <a:pt x="15242" y="99"/>
                                  <a:pt x="15233" y="117"/>
                                  <a:pt x="15202" y="154"/>
                                </a:cubicBezTo>
                                <a:cubicBezTo>
                                  <a:pt x="15161" y="201"/>
                                  <a:pt x="15161" y="201"/>
                                  <a:pt x="15161" y="201"/>
                                </a:cubicBezTo>
                                <a:cubicBezTo>
                                  <a:pt x="15161" y="215"/>
                                  <a:pt x="15161" y="215"/>
                                  <a:pt x="15161" y="215"/>
                                </a:cubicBezTo>
                                <a:lnTo>
                                  <a:pt x="15268" y="215"/>
                                </a:lnTo>
                                <a:close/>
                                <a:moveTo>
                                  <a:pt x="15108" y="120"/>
                                </a:moveTo>
                                <a:cubicBezTo>
                                  <a:pt x="15108" y="178"/>
                                  <a:pt x="15086" y="202"/>
                                  <a:pt x="15060" y="202"/>
                                </a:cubicBezTo>
                                <a:cubicBezTo>
                                  <a:pt x="15028" y="202"/>
                                  <a:pt x="15014" y="171"/>
                                  <a:pt x="15014" y="118"/>
                                </a:cubicBezTo>
                                <a:cubicBezTo>
                                  <a:pt x="15014" y="61"/>
                                  <a:pt x="15035" y="38"/>
                                  <a:pt x="15061" y="38"/>
                                </a:cubicBezTo>
                                <a:cubicBezTo>
                                  <a:pt x="15091" y="38"/>
                                  <a:pt x="15108" y="62"/>
                                  <a:pt x="15108" y="120"/>
                                </a:cubicBezTo>
                                <a:moveTo>
                                  <a:pt x="15126" y="118"/>
                                </a:moveTo>
                                <a:cubicBezTo>
                                  <a:pt x="15126" y="46"/>
                                  <a:pt x="15098" y="24"/>
                                  <a:pt x="15063" y="24"/>
                                </a:cubicBezTo>
                                <a:cubicBezTo>
                                  <a:pt x="15025" y="24"/>
                                  <a:pt x="14995" y="54"/>
                                  <a:pt x="14995" y="120"/>
                                </a:cubicBezTo>
                                <a:cubicBezTo>
                                  <a:pt x="14995" y="189"/>
                                  <a:pt x="15020" y="217"/>
                                  <a:pt x="15059" y="217"/>
                                </a:cubicBezTo>
                                <a:cubicBezTo>
                                  <a:pt x="15090" y="217"/>
                                  <a:pt x="15126" y="192"/>
                                  <a:pt x="15126" y="118"/>
                                </a:cubicBezTo>
                                <a:moveTo>
                                  <a:pt x="14951" y="215"/>
                                </a:moveTo>
                                <a:cubicBezTo>
                                  <a:pt x="14951" y="26"/>
                                  <a:pt x="14951" y="26"/>
                                  <a:pt x="14951" y="26"/>
                                </a:cubicBezTo>
                                <a:cubicBezTo>
                                  <a:pt x="14936" y="26"/>
                                  <a:pt x="14936" y="26"/>
                                  <a:pt x="14936" y="26"/>
                                </a:cubicBezTo>
                                <a:cubicBezTo>
                                  <a:pt x="14891" y="42"/>
                                  <a:pt x="14891" y="42"/>
                                  <a:pt x="14891" y="42"/>
                                </a:cubicBezTo>
                                <a:cubicBezTo>
                                  <a:pt x="14894" y="59"/>
                                  <a:pt x="14894" y="59"/>
                                  <a:pt x="14894" y="59"/>
                                </a:cubicBezTo>
                                <a:cubicBezTo>
                                  <a:pt x="14932" y="44"/>
                                  <a:pt x="14932" y="44"/>
                                  <a:pt x="14932" y="44"/>
                                </a:cubicBezTo>
                                <a:cubicBezTo>
                                  <a:pt x="14932" y="215"/>
                                  <a:pt x="14932" y="215"/>
                                  <a:pt x="14932" y="215"/>
                                </a:cubicBezTo>
                                <a:lnTo>
                                  <a:pt x="14951" y="215"/>
                                </a:lnTo>
                                <a:close/>
                                <a:moveTo>
                                  <a:pt x="14848" y="120"/>
                                </a:moveTo>
                                <a:cubicBezTo>
                                  <a:pt x="14848" y="178"/>
                                  <a:pt x="14826" y="202"/>
                                  <a:pt x="14800" y="202"/>
                                </a:cubicBezTo>
                                <a:cubicBezTo>
                                  <a:pt x="14768" y="202"/>
                                  <a:pt x="14754" y="171"/>
                                  <a:pt x="14754" y="118"/>
                                </a:cubicBezTo>
                                <a:cubicBezTo>
                                  <a:pt x="14754" y="61"/>
                                  <a:pt x="14775" y="38"/>
                                  <a:pt x="14801" y="38"/>
                                </a:cubicBezTo>
                                <a:cubicBezTo>
                                  <a:pt x="14831" y="38"/>
                                  <a:pt x="14848" y="62"/>
                                  <a:pt x="14848" y="120"/>
                                </a:cubicBezTo>
                                <a:moveTo>
                                  <a:pt x="14866" y="118"/>
                                </a:moveTo>
                                <a:cubicBezTo>
                                  <a:pt x="14866" y="46"/>
                                  <a:pt x="14838" y="24"/>
                                  <a:pt x="14803" y="24"/>
                                </a:cubicBezTo>
                                <a:cubicBezTo>
                                  <a:pt x="14765" y="24"/>
                                  <a:pt x="14735" y="54"/>
                                  <a:pt x="14735" y="120"/>
                                </a:cubicBezTo>
                                <a:cubicBezTo>
                                  <a:pt x="14735" y="189"/>
                                  <a:pt x="14760" y="217"/>
                                  <a:pt x="14799" y="217"/>
                                </a:cubicBezTo>
                                <a:cubicBezTo>
                                  <a:pt x="14830" y="217"/>
                                  <a:pt x="14866" y="192"/>
                                  <a:pt x="14866" y="118"/>
                                </a:cubicBezTo>
                                <a:moveTo>
                                  <a:pt x="14626" y="122"/>
                                </a:moveTo>
                                <a:cubicBezTo>
                                  <a:pt x="14626" y="173"/>
                                  <a:pt x="14594" y="202"/>
                                  <a:pt x="14559" y="202"/>
                                </a:cubicBezTo>
                                <a:cubicBezTo>
                                  <a:pt x="14515" y="202"/>
                                  <a:pt x="14493" y="168"/>
                                  <a:pt x="14493" y="119"/>
                                </a:cubicBezTo>
                                <a:cubicBezTo>
                                  <a:pt x="14493" y="68"/>
                                  <a:pt x="14524" y="39"/>
                                  <a:pt x="14559" y="39"/>
                                </a:cubicBezTo>
                                <a:cubicBezTo>
                                  <a:pt x="14601" y="39"/>
                                  <a:pt x="14626" y="69"/>
                                  <a:pt x="14626" y="122"/>
                                </a:cubicBezTo>
                                <a:moveTo>
                                  <a:pt x="14645" y="119"/>
                                </a:moveTo>
                                <a:cubicBezTo>
                                  <a:pt x="14645" y="58"/>
                                  <a:pt x="14613" y="24"/>
                                  <a:pt x="14562" y="24"/>
                                </a:cubicBezTo>
                                <a:cubicBezTo>
                                  <a:pt x="14514" y="24"/>
                                  <a:pt x="14474" y="59"/>
                                  <a:pt x="14474" y="122"/>
                                </a:cubicBezTo>
                                <a:cubicBezTo>
                                  <a:pt x="14474" y="179"/>
                                  <a:pt x="14501" y="217"/>
                                  <a:pt x="14557" y="217"/>
                                </a:cubicBezTo>
                                <a:cubicBezTo>
                                  <a:pt x="14605" y="217"/>
                                  <a:pt x="14645" y="182"/>
                                  <a:pt x="14645" y="119"/>
                                </a:cubicBezTo>
                                <a:moveTo>
                                  <a:pt x="14423" y="160"/>
                                </a:moveTo>
                                <a:cubicBezTo>
                                  <a:pt x="14423" y="184"/>
                                  <a:pt x="14408" y="201"/>
                                  <a:pt x="14372" y="201"/>
                                </a:cubicBezTo>
                                <a:cubicBezTo>
                                  <a:pt x="14359" y="201"/>
                                  <a:pt x="14351" y="200"/>
                                  <a:pt x="14345" y="200"/>
                                </a:cubicBezTo>
                                <a:cubicBezTo>
                                  <a:pt x="14345" y="124"/>
                                  <a:pt x="14345" y="124"/>
                                  <a:pt x="14345" y="124"/>
                                </a:cubicBezTo>
                                <a:cubicBezTo>
                                  <a:pt x="14350" y="124"/>
                                  <a:pt x="14361" y="124"/>
                                  <a:pt x="14364" y="124"/>
                                </a:cubicBezTo>
                                <a:cubicBezTo>
                                  <a:pt x="14397" y="124"/>
                                  <a:pt x="14423" y="132"/>
                                  <a:pt x="14423" y="160"/>
                                </a:cubicBezTo>
                                <a:moveTo>
                                  <a:pt x="14419" y="73"/>
                                </a:moveTo>
                                <a:cubicBezTo>
                                  <a:pt x="14419" y="96"/>
                                  <a:pt x="14400" y="110"/>
                                  <a:pt x="14364" y="110"/>
                                </a:cubicBezTo>
                                <a:cubicBezTo>
                                  <a:pt x="14357" y="110"/>
                                  <a:pt x="14351" y="110"/>
                                  <a:pt x="14345" y="110"/>
                                </a:cubicBezTo>
                                <a:cubicBezTo>
                                  <a:pt x="14345" y="40"/>
                                  <a:pt x="14345" y="40"/>
                                  <a:pt x="14345" y="40"/>
                                </a:cubicBezTo>
                                <a:cubicBezTo>
                                  <a:pt x="14354" y="40"/>
                                  <a:pt x="14364" y="40"/>
                                  <a:pt x="14374" y="40"/>
                                </a:cubicBezTo>
                                <a:cubicBezTo>
                                  <a:pt x="14410" y="40"/>
                                  <a:pt x="14419" y="54"/>
                                  <a:pt x="14419" y="73"/>
                                </a:cubicBezTo>
                                <a:moveTo>
                                  <a:pt x="14442" y="159"/>
                                </a:moveTo>
                                <a:cubicBezTo>
                                  <a:pt x="14442" y="139"/>
                                  <a:pt x="14430" y="119"/>
                                  <a:pt x="14400" y="115"/>
                                </a:cubicBezTo>
                                <a:cubicBezTo>
                                  <a:pt x="14400" y="115"/>
                                  <a:pt x="14400" y="115"/>
                                  <a:pt x="14400" y="115"/>
                                </a:cubicBezTo>
                                <a:cubicBezTo>
                                  <a:pt x="14422" y="109"/>
                                  <a:pt x="14437" y="91"/>
                                  <a:pt x="14437" y="70"/>
                                </a:cubicBezTo>
                                <a:cubicBezTo>
                                  <a:pt x="14437" y="43"/>
                                  <a:pt x="14419" y="25"/>
                                  <a:pt x="14377" y="25"/>
                                </a:cubicBezTo>
                                <a:cubicBezTo>
                                  <a:pt x="14355" y="25"/>
                                  <a:pt x="14339" y="26"/>
                                  <a:pt x="14327" y="26"/>
                                </a:cubicBezTo>
                                <a:cubicBezTo>
                                  <a:pt x="14327" y="215"/>
                                  <a:pt x="14327" y="215"/>
                                  <a:pt x="14327" y="215"/>
                                </a:cubicBezTo>
                                <a:cubicBezTo>
                                  <a:pt x="14342" y="215"/>
                                  <a:pt x="14359" y="216"/>
                                  <a:pt x="14371" y="216"/>
                                </a:cubicBezTo>
                                <a:cubicBezTo>
                                  <a:pt x="14431" y="216"/>
                                  <a:pt x="14442" y="179"/>
                                  <a:pt x="14442" y="159"/>
                                </a:cubicBezTo>
                                <a:moveTo>
                                  <a:pt x="14253" y="152"/>
                                </a:moveTo>
                                <a:cubicBezTo>
                                  <a:pt x="14176" y="152"/>
                                  <a:pt x="14176" y="152"/>
                                  <a:pt x="14176" y="152"/>
                                </a:cubicBezTo>
                                <a:cubicBezTo>
                                  <a:pt x="14206" y="72"/>
                                  <a:pt x="14206" y="72"/>
                                  <a:pt x="14206" y="72"/>
                                </a:cubicBezTo>
                                <a:cubicBezTo>
                                  <a:pt x="14209" y="63"/>
                                  <a:pt x="14212" y="54"/>
                                  <a:pt x="14214" y="45"/>
                                </a:cubicBezTo>
                                <a:cubicBezTo>
                                  <a:pt x="14215" y="45"/>
                                  <a:pt x="14215" y="45"/>
                                  <a:pt x="14215" y="45"/>
                                </a:cubicBezTo>
                                <a:cubicBezTo>
                                  <a:pt x="14217" y="54"/>
                                  <a:pt x="14220" y="63"/>
                                  <a:pt x="14223" y="72"/>
                                </a:cubicBezTo>
                                <a:lnTo>
                                  <a:pt x="14253" y="152"/>
                                </a:lnTo>
                                <a:close/>
                                <a:moveTo>
                                  <a:pt x="14296" y="215"/>
                                </a:moveTo>
                                <a:cubicBezTo>
                                  <a:pt x="14225" y="26"/>
                                  <a:pt x="14225" y="26"/>
                                  <a:pt x="14225" y="26"/>
                                </a:cubicBezTo>
                                <a:cubicBezTo>
                                  <a:pt x="14206" y="26"/>
                                  <a:pt x="14206" y="26"/>
                                  <a:pt x="14206" y="26"/>
                                </a:cubicBezTo>
                                <a:cubicBezTo>
                                  <a:pt x="14135" y="215"/>
                                  <a:pt x="14135" y="215"/>
                                  <a:pt x="14135" y="215"/>
                                </a:cubicBezTo>
                                <a:cubicBezTo>
                                  <a:pt x="14153" y="215"/>
                                  <a:pt x="14153" y="215"/>
                                  <a:pt x="14153" y="215"/>
                                </a:cubicBezTo>
                                <a:cubicBezTo>
                                  <a:pt x="14171" y="167"/>
                                  <a:pt x="14171" y="167"/>
                                  <a:pt x="14171" y="167"/>
                                </a:cubicBezTo>
                                <a:cubicBezTo>
                                  <a:pt x="14258" y="167"/>
                                  <a:pt x="14258" y="167"/>
                                  <a:pt x="14258" y="167"/>
                                </a:cubicBezTo>
                                <a:cubicBezTo>
                                  <a:pt x="14275" y="215"/>
                                  <a:pt x="14275" y="215"/>
                                  <a:pt x="14275" y="215"/>
                                </a:cubicBezTo>
                                <a:lnTo>
                                  <a:pt x="14296" y="215"/>
                                </a:lnTo>
                                <a:close/>
                                <a:moveTo>
                                  <a:pt x="14093" y="75"/>
                                </a:moveTo>
                                <a:cubicBezTo>
                                  <a:pt x="14093" y="96"/>
                                  <a:pt x="14076" y="112"/>
                                  <a:pt x="14045" y="112"/>
                                </a:cubicBezTo>
                                <a:cubicBezTo>
                                  <a:pt x="14036" y="112"/>
                                  <a:pt x="14030" y="112"/>
                                  <a:pt x="14027" y="111"/>
                                </a:cubicBezTo>
                                <a:cubicBezTo>
                                  <a:pt x="14027" y="40"/>
                                  <a:pt x="14027" y="40"/>
                                  <a:pt x="14027" y="40"/>
                                </a:cubicBezTo>
                                <a:cubicBezTo>
                                  <a:pt x="14033" y="40"/>
                                  <a:pt x="14039" y="39"/>
                                  <a:pt x="14046" y="39"/>
                                </a:cubicBezTo>
                                <a:cubicBezTo>
                                  <a:pt x="14076" y="39"/>
                                  <a:pt x="14093" y="48"/>
                                  <a:pt x="14093" y="75"/>
                                </a:cubicBezTo>
                                <a:moveTo>
                                  <a:pt x="14124" y="215"/>
                                </a:moveTo>
                                <a:cubicBezTo>
                                  <a:pt x="14065" y="145"/>
                                  <a:pt x="14065" y="145"/>
                                  <a:pt x="14065" y="145"/>
                                </a:cubicBezTo>
                                <a:cubicBezTo>
                                  <a:pt x="14060" y="139"/>
                                  <a:pt x="14053" y="131"/>
                                  <a:pt x="14048" y="125"/>
                                </a:cubicBezTo>
                                <a:cubicBezTo>
                                  <a:pt x="14084" y="124"/>
                                  <a:pt x="14112" y="106"/>
                                  <a:pt x="14112" y="72"/>
                                </a:cubicBezTo>
                                <a:cubicBezTo>
                                  <a:pt x="14112" y="37"/>
                                  <a:pt x="14085" y="25"/>
                                  <a:pt x="14051" y="25"/>
                                </a:cubicBezTo>
                                <a:cubicBezTo>
                                  <a:pt x="14031" y="25"/>
                                  <a:pt x="14020" y="25"/>
                                  <a:pt x="14009" y="26"/>
                                </a:cubicBezTo>
                                <a:cubicBezTo>
                                  <a:pt x="14009" y="215"/>
                                  <a:pt x="14009" y="215"/>
                                  <a:pt x="14009" y="215"/>
                                </a:cubicBezTo>
                                <a:cubicBezTo>
                                  <a:pt x="14027" y="215"/>
                                  <a:pt x="14027" y="215"/>
                                  <a:pt x="14027" y="215"/>
                                </a:cubicBezTo>
                                <a:cubicBezTo>
                                  <a:pt x="14027" y="126"/>
                                  <a:pt x="14027" y="126"/>
                                  <a:pt x="14027" y="126"/>
                                </a:cubicBezTo>
                                <a:cubicBezTo>
                                  <a:pt x="14028" y="126"/>
                                  <a:pt x="14028" y="126"/>
                                  <a:pt x="14028" y="126"/>
                                </a:cubicBezTo>
                                <a:cubicBezTo>
                                  <a:pt x="14100" y="215"/>
                                  <a:pt x="14100" y="215"/>
                                  <a:pt x="14100" y="215"/>
                                </a:cubicBezTo>
                                <a:lnTo>
                                  <a:pt x="14124" y="215"/>
                                </a:lnTo>
                                <a:close/>
                                <a:moveTo>
                                  <a:pt x="13893" y="160"/>
                                </a:moveTo>
                                <a:cubicBezTo>
                                  <a:pt x="13893" y="135"/>
                                  <a:pt x="13877" y="117"/>
                                  <a:pt x="13855" y="114"/>
                                </a:cubicBezTo>
                                <a:cubicBezTo>
                                  <a:pt x="13855" y="113"/>
                                  <a:pt x="13855" y="113"/>
                                  <a:pt x="13855" y="113"/>
                                </a:cubicBezTo>
                                <a:cubicBezTo>
                                  <a:pt x="13875" y="106"/>
                                  <a:pt x="13888" y="89"/>
                                  <a:pt x="13888" y="67"/>
                                </a:cubicBezTo>
                                <a:cubicBezTo>
                                  <a:pt x="13888" y="43"/>
                                  <a:pt x="13873" y="24"/>
                                  <a:pt x="13838" y="24"/>
                                </a:cubicBezTo>
                                <a:cubicBezTo>
                                  <a:pt x="13824" y="24"/>
                                  <a:pt x="13811" y="27"/>
                                  <a:pt x="13799" y="31"/>
                                </a:cubicBezTo>
                                <a:cubicBezTo>
                                  <a:pt x="13801" y="47"/>
                                  <a:pt x="13801" y="47"/>
                                  <a:pt x="13801" y="47"/>
                                </a:cubicBezTo>
                                <a:cubicBezTo>
                                  <a:pt x="13811" y="42"/>
                                  <a:pt x="13823" y="38"/>
                                  <a:pt x="13835" y="38"/>
                                </a:cubicBezTo>
                                <a:cubicBezTo>
                                  <a:pt x="13856" y="38"/>
                                  <a:pt x="13869" y="49"/>
                                  <a:pt x="13869" y="69"/>
                                </a:cubicBezTo>
                                <a:cubicBezTo>
                                  <a:pt x="13869" y="96"/>
                                  <a:pt x="13850" y="110"/>
                                  <a:pt x="13806" y="109"/>
                                </a:cubicBezTo>
                                <a:cubicBezTo>
                                  <a:pt x="13806" y="124"/>
                                  <a:pt x="13806" y="124"/>
                                  <a:pt x="13806" y="124"/>
                                </a:cubicBezTo>
                                <a:cubicBezTo>
                                  <a:pt x="13852" y="119"/>
                                  <a:pt x="13874" y="135"/>
                                  <a:pt x="13874" y="161"/>
                                </a:cubicBezTo>
                                <a:cubicBezTo>
                                  <a:pt x="13874" y="183"/>
                                  <a:pt x="13855" y="201"/>
                                  <a:pt x="13826" y="201"/>
                                </a:cubicBezTo>
                                <a:cubicBezTo>
                                  <a:pt x="13816" y="201"/>
                                  <a:pt x="13807" y="200"/>
                                  <a:pt x="13800" y="198"/>
                                </a:cubicBezTo>
                                <a:cubicBezTo>
                                  <a:pt x="13798" y="214"/>
                                  <a:pt x="13798" y="214"/>
                                  <a:pt x="13798" y="214"/>
                                </a:cubicBezTo>
                                <a:cubicBezTo>
                                  <a:pt x="13805" y="216"/>
                                  <a:pt x="13813" y="217"/>
                                  <a:pt x="13825" y="217"/>
                                </a:cubicBezTo>
                                <a:cubicBezTo>
                                  <a:pt x="13864" y="217"/>
                                  <a:pt x="13893" y="192"/>
                                  <a:pt x="13893" y="160"/>
                                </a:cubicBezTo>
                                <a:moveTo>
                                  <a:pt x="13738" y="171"/>
                                </a:moveTo>
                                <a:cubicBezTo>
                                  <a:pt x="13738" y="192"/>
                                  <a:pt x="13720" y="202"/>
                                  <a:pt x="13700" y="202"/>
                                </a:cubicBezTo>
                                <a:cubicBezTo>
                                  <a:pt x="13675" y="202"/>
                                  <a:pt x="13660" y="189"/>
                                  <a:pt x="13660" y="170"/>
                                </a:cubicBezTo>
                                <a:cubicBezTo>
                                  <a:pt x="13660" y="150"/>
                                  <a:pt x="13678" y="138"/>
                                  <a:pt x="13697" y="126"/>
                                </a:cubicBezTo>
                                <a:cubicBezTo>
                                  <a:pt x="13718" y="138"/>
                                  <a:pt x="13738" y="149"/>
                                  <a:pt x="13738" y="171"/>
                                </a:cubicBezTo>
                                <a:moveTo>
                                  <a:pt x="13734" y="68"/>
                                </a:moveTo>
                                <a:cubicBezTo>
                                  <a:pt x="13734" y="82"/>
                                  <a:pt x="13724" y="93"/>
                                  <a:pt x="13699" y="108"/>
                                </a:cubicBezTo>
                                <a:cubicBezTo>
                                  <a:pt x="13677" y="96"/>
                                  <a:pt x="13663" y="85"/>
                                  <a:pt x="13663" y="67"/>
                                </a:cubicBezTo>
                                <a:cubicBezTo>
                                  <a:pt x="13663" y="49"/>
                                  <a:pt x="13677" y="37"/>
                                  <a:pt x="13700" y="37"/>
                                </a:cubicBezTo>
                                <a:cubicBezTo>
                                  <a:pt x="13722" y="37"/>
                                  <a:pt x="13734" y="51"/>
                                  <a:pt x="13734" y="68"/>
                                </a:cubicBezTo>
                                <a:moveTo>
                                  <a:pt x="13757" y="168"/>
                                </a:moveTo>
                                <a:cubicBezTo>
                                  <a:pt x="13757" y="145"/>
                                  <a:pt x="13739" y="130"/>
                                  <a:pt x="13714" y="116"/>
                                </a:cubicBezTo>
                                <a:cubicBezTo>
                                  <a:pt x="13734" y="103"/>
                                  <a:pt x="13753" y="89"/>
                                  <a:pt x="13753" y="66"/>
                                </a:cubicBezTo>
                                <a:cubicBezTo>
                                  <a:pt x="13753" y="41"/>
                                  <a:pt x="13734" y="23"/>
                                  <a:pt x="13701" y="23"/>
                                </a:cubicBezTo>
                                <a:cubicBezTo>
                                  <a:pt x="13666" y="23"/>
                                  <a:pt x="13644" y="42"/>
                                  <a:pt x="13644" y="70"/>
                                </a:cubicBezTo>
                                <a:cubicBezTo>
                                  <a:pt x="13644" y="90"/>
                                  <a:pt x="13658" y="104"/>
                                  <a:pt x="13682" y="118"/>
                                </a:cubicBezTo>
                                <a:cubicBezTo>
                                  <a:pt x="13662" y="132"/>
                                  <a:pt x="13641" y="147"/>
                                  <a:pt x="13641" y="172"/>
                                </a:cubicBezTo>
                                <a:cubicBezTo>
                                  <a:pt x="13641" y="198"/>
                                  <a:pt x="13660" y="217"/>
                                  <a:pt x="13697" y="217"/>
                                </a:cubicBezTo>
                                <a:cubicBezTo>
                                  <a:pt x="13731" y="217"/>
                                  <a:pt x="13757" y="199"/>
                                  <a:pt x="13757" y="168"/>
                                </a:cubicBezTo>
                                <a:moveTo>
                                  <a:pt x="13621" y="215"/>
                                </a:moveTo>
                                <a:cubicBezTo>
                                  <a:pt x="13621" y="200"/>
                                  <a:pt x="13621" y="200"/>
                                  <a:pt x="13621" y="200"/>
                                </a:cubicBezTo>
                                <a:cubicBezTo>
                                  <a:pt x="13549" y="200"/>
                                  <a:pt x="13549" y="200"/>
                                  <a:pt x="13549" y="200"/>
                                </a:cubicBezTo>
                                <a:cubicBezTo>
                                  <a:pt x="13549" y="26"/>
                                  <a:pt x="13549" y="26"/>
                                  <a:pt x="13549" y="26"/>
                                </a:cubicBezTo>
                                <a:cubicBezTo>
                                  <a:pt x="13531" y="26"/>
                                  <a:pt x="13531" y="26"/>
                                  <a:pt x="13531" y="26"/>
                                </a:cubicBezTo>
                                <a:cubicBezTo>
                                  <a:pt x="13531" y="215"/>
                                  <a:pt x="13531" y="215"/>
                                  <a:pt x="13531" y="215"/>
                                </a:cubicBezTo>
                                <a:lnTo>
                                  <a:pt x="13621" y="215"/>
                                </a:lnTo>
                                <a:close/>
                                <a:moveTo>
                                  <a:pt x="13472" y="215"/>
                                </a:moveTo>
                                <a:cubicBezTo>
                                  <a:pt x="13472" y="26"/>
                                  <a:pt x="13472" y="26"/>
                                  <a:pt x="13472" y="26"/>
                                </a:cubicBezTo>
                                <a:cubicBezTo>
                                  <a:pt x="13454" y="26"/>
                                  <a:pt x="13454" y="26"/>
                                  <a:pt x="13454" y="26"/>
                                </a:cubicBezTo>
                                <a:cubicBezTo>
                                  <a:pt x="13454" y="76"/>
                                  <a:pt x="13454" y="76"/>
                                  <a:pt x="13454" y="76"/>
                                </a:cubicBezTo>
                                <a:cubicBezTo>
                                  <a:pt x="13454" y="113"/>
                                  <a:pt x="13455" y="169"/>
                                  <a:pt x="13456" y="195"/>
                                </a:cubicBezTo>
                                <a:cubicBezTo>
                                  <a:pt x="13448" y="182"/>
                                  <a:pt x="13441" y="169"/>
                                  <a:pt x="13432" y="156"/>
                                </a:cubicBezTo>
                                <a:cubicBezTo>
                                  <a:pt x="13350" y="26"/>
                                  <a:pt x="13350" y="26"/>
                                  <a:pt x="13350" y="26"/>
                                </a:cubicBezTo>
                                <a:cubicBezTo>
                                  <a:pt x="13325" y="26"/>
                                  <a:pt x="13325" y="26"/>
                                  <a:pt x="13325" y="26"/>
                                </a:cubicBezTo>
                                <a:cubicBezTo>
                                  <a:pt x="13325" y="215"/>
                                  <a:pt x="13325" y="215"/>
                                  <a:pt x="13325" y="215"/>
                                </a:cubicBezTo>
                                <a:cubicBezTo>
                                  <a:pt x="13343" y="215"/>
                                  <a:pt x="13343" y="215"/>
                                  <a:pt x="13343" y="215"/>
                                </a:cubicBezTo>
                                <a:cubicBezTo>
                                  <a:pt x="13343" y="159"/>
                                  <a:pt x="13343" y="159"/>
                                  <a:pt x="13343" y="159"/>
                                </a:cubicBezTo>
                                <a:cubicBezTo>
                                  <a:pt x="13343" y="124"/>
                                  <a:pt x="13342" y="67"/>
                                  <a:pt x="13341" y="45"/>
                                </a:cubicBezTo>
                                <a:cubicBezTo>
                                  <a:pt x="13348" y="57"/>
                                  <a:pt x="13355" y="69"/>
                                  <a:pt x="13364" y="83"/>
                                </a:cubicBezTo>
                                <a:cubicBezTo>
                                  <a:pt x="13447" y="215"/>
                                  <a:pt x="13447" y="215"/>
                                  <a:pt x="13447" y="215"/>
                                </a:cubicBezTo>
                                <a:lnTo>
                                  <a:pt x="13472" y="215"/>
                                </a:lnTo>
                                <a:close/>
                                <a:moveTo>
                                  <a:pt x="13221" y="135"/>
                                </a:moveTo>
                                <a:cubicBezTo>
                                  <a:pt x="13221" y="93"/>
                                  <a:pt x="13211" y="46"/>
                                  <a:pt x="13184" y="0"/>
                                </a:cubicBezTo>
                                <a:cubicBezTo>
                                  <a:pt x="13155" y="0"/>
                                  <a:pt x="13155" y="0"/>
                                  <a:pt x="13155" y="0"/>
                                </a:cubicBezTo>
                                <a:cubicBezTo>
                                  <a:pt x="13179" y="40"/>
                                  <a:pt x="13192" y="86"/>
                                  <a:pt x="13192" y="134"/>
                                </a:cubicBezTo>
                                <a:cubicBezTo>
                                  <a:pt x="13192" y="184"/>
                                  <a:pt x="13180" y="229"/>
                                  <a:pt x="13155" y="269"/>
                                </a:cubicBezTo>
                                <a:cubicBezTo>
                                  <a:pt x="13183" y="269"/>
                                  <a:pt x="13183" y="269"/>
                                  <a:pt x="13183" y="269"/>
                                </a:cubicBezTo>
                                <a:cubicBezTo>
                                  <a:pt x="13212" y="222"/>
                                  <a:pt x="13221" y="178"/>
                                  <a:pt x="13221" y="135"/>
                                </a:cubicBezTo>
                                <a:moveTo>
                                  <a:pt x="13130" y="215"/>
                                </a:moveTo>
                                <a:cubicBezTo>
                                  <a:pt x="13130" y="26"/>
                                  <a:pt x="13130" y="26"/>
                                  <a:pt x="13130" y="26"/>
                                </a:cubicBezTo>
                                <a:cubicBezTo>
                                  <a:pt x="13101" y="26"/>
                                  <a:pt x="13101" y="26"/>
                                  <a:pt x="13101" y="26"/>
                                </a:cubicBezTo>
                                <a:cubicBezTo>
                                  <a:pt x="13101" y="82"/>
                                  <a:pt x="13101" y="82"/>
                                  <a:pt x="13101" y="82"/>
                                </a:cubicBezTo>
                                <a:cubicBezTo>
                                  <a:pt x="13101" y="110"/>
                                  <a:pt x="13101" y="150"/>
                                  <a:pt x="13103" y="172"/>
                                </a:cubicBezTo>
                                <a:cubicBezTo>
                                  <a:pt x="13096" y="158"/>
                                  <a:pt x="13088" y="143"/>
                                  <a:pt x="13080" y="129"/>
                                </a:cubicBezTo>
                                <a:cubicBezTo>
                                  <a:pt x="13017" y="26"/>
                                  <a:pt x="13017" y="26"/>
                                  <a:pt x="13017" y="26"/>
                                </a:cubicBezTo>
                                <a:cubicBezTo>
                                  <a:pt x="12977" y="26"/>
                                  <a:pt x="12977" y="26"/>
                                  <a:pt x="12977" y="26"/>
                                </a:cubicBezTo>
                                <a:cubicBezTo>
                                  <a:pt x="12977" y="215"/>
                                  <a:pt x="12977" y="215"/>
                                  <a:pt x="12977" y="215"/>
                                </a:cubicBezTo>
                                <a:cubicBezTo>
                                  <a:pt x="13007" y="215"/>
                                  <a:pt x="13007" y="215"/>
                                  <a:pt x="13007" y="215"/>
                                </a:cubicBezTo>
                                <a:cubicBezTo>
                                  <a:pt x="13007" y="151"/>
                                  <a:pt x="13007" y="151"/>
                                  <a:pt x="13007" y="151"/>
                                </a:cubicBezTo>
                                <a:cubicBezTo>
                                  <a:pt x="13007" y="124"/>
                                  <a:pt x="13006" y="86"/>
                                  <a:pt x="13005" y="68"/>
                                </a:cubicBezTo>
                                <a:cubicBezTo>
                                  <a:pt x="13011" y="80"/>
                                  <a:pt x="13018" y="94"/>
                                  <a:pt x="13026" y="107"/>
                                </a:cubicBezTo>
                                <a:cubicBezTo>
                                  <a:pt x="13091" y="215"/>
                                  <a:pt x="13091" y="215"/>
                                  <a:pt x="13091" y="215"/>
                                </a:cubicBezTo>
                                <a:lnTo>
                                  <a:pt x="13130" y="215"/>
                                </a:lnTo>
                                <a:close/>
                                <a:moveTo>
                                  <a:pt x="12897" y="149"/>
                                </a:moveTo>
                                <a:cubicBezTo>
                                  <a:pt x="12837" y="149"/>
                                  <a:pt x="12837" y="149"/>
                                  <a:pt x="12837" y="149"/>
                                </a:cubicBezTo>
                                <a:cubicBezTo>
                                  <a:pt x="12858" y="90"/>
                                  <a:pt x="12858" y="90"/>
                                  <a:pt x="12858" y="90"/>
                                </a:cubicBezTo>
                                <a:cubicBezTo>
                                  <a:pt x="12861" y="80"/>
                                  <a:pt x="12865" y="70"/>
                                  <a:pt x="12867" y="60"/>
                                </a:cubicBezTo>
                                <a:cubicBezTo>
                                  <a:pt x="12867" y="60"/>
                                  <a:pt x="12867" y="60"/>
                                  <a:pt x="12867" y="60"/>
                                </a:cubicBezTo>
                                <a:cubicBezTo>
                                  <a:pt x="12869" y="71"/>
                                  <a:pt x="12872" y="80"/>
                                  <a:pt x="12875" y="89"/>
                                </a:cubicBezTo>
                                <a:lnTo>
                                  <a:pt x="12897" y="149"/>
                                </a:lnTo>
                                <a:close/>
                                <a:moveTo>
                                  <a:pt x="12954" y="215"/>
                                </a:moveTo>
                                <a:cubicBezTo>
                                  <a:pt x="12885" y="26"/>
                                  <a:pt x="12885" y="26"/>
                                  <a:pt x="12885" y="26"/>
                                </a:cubicBezTo>
                                <a:cubicBezTo>
                                  <a:pt x="12851" y="26"/>
                                  <a:pt x="12851" y="26"/>
                                  <a:pt x="12851" y="26"/>
                                </a:cubicBezTo>
                                <a:cubicBezTo>
                                  <a:pt x="12783" y="215"/>
                                  <a:pt x="12783" y="215"/>
                                  <a:pt x="12783" y="215"/>
                                </a:cubicBezTo>
                                <a:cubicBezTo>
                                  <a:pt x="12814" y="215"/>
                                  <a:pt x="12814" y="215"/>
                                  <a:pt x="12814" y="215"/>
                                </a:cubicBezTo>
                                <a:cubicBezTo>
                                  <a:pt x="12829" y="173"/>
                                  <a:pt x="12829" y="173"/>
                                  <a:pt x="12829" y="173"/>
                                </a:cubicBezTo>
                                <a:cubicBezTo>
                                  <a:pt x="12905" y="173"/>
                                  <a:pt x="12905" y="173"/>
                                  <a:pt x="12905" y="173"/>
                                </a:cubicBezTo>
                                <a:cubicBezTo>
                                  <a:pt x="12920" y="215"/>
                                  <a:pt x="12920" y="215"/>
                                  <a:pt x="12920" y="215"/>
                                </a:cubicBezTo>
                                <a:lnTo>
                                  <a:pt x="12954" y="215"/>
                                </a:lnTo>
                                <a:close/>
                                <a:moveTo>
                                  <a:pt x="12740" y="158"/>
                                </a:moveTo>
                                <a:cubicBezTo>
                                  <a:pt x="12740" y="177"/>
                                  <a:pt x="12727" y="191"/>
                                  <a:pt x="12699" y="191"/>
                                </a:cubicBezTo>
                                <a:cubicBezTo>
                                  <a:pt x="12689" y="191"/>
                                  <a:pt x="12682" y="190"/>
                                  <a:pt x="12677" y="189"/>
                                </a:cubicBezTo>
                                <a:cubicBezTo>
                                  <a:pt x="12677" y="129"/>
                                  <a:pt x="12677" y="129"/>
                                  <a:pt x="12677" y="129"/>
                                </a:cubicBezTo>
                                <a:cubicBezTo>
                                  <a:pt x="12681" y="129"/>
                                  <a:pt x="12691" y="129"/>
                                  <a:pt x="12694" y="129"/>
                                </a:cubicBezTo>
                                <a:cubicBezTo>
                                  <a:pt x="12721" y="129"/>
                                  <a:pt x="12740" y="137"/>
                                  <a:pt x="12740" y="158"/>
                                </a:cubicBezTo>
                                <a:moveTo>
                                  <a:pt x="12736" y="76"/>
                                </a:moveTo>
                                <a:cubicBezTo>
                                  <a:pt x="12736" y="95"/>
                                  <a:pt x="12721" y="106"/>
                                  <a:pt x="12693" y="106"/>
                                </a:cubicBezTo>
                                <a:cubicBezTo>
                                  <a:pt x="12687" y="106"/>
                                  <a:pt x="12682" y="106"/>
                                  <a:pt x="12677" y="106"/>
                                </a:cubicBezTo>
                                <a:cubicBezTo>
                                  <a:pt x="12677" y="50"/>
                                  <a:pt x="12677" y="50"/>
                                  <a:pt x="12677" y="50"/>
                                </a:cubicBezTo>
                                <a:cubicBezTo>
                                  <a:pt x="12684" y="50"/>
                                  <a:pt x="12692" y="49"/>
                                  <a:pt x="12701" y="49"/>
                                </a:cubicBezTo>
                                <a:cubicBezTo>
                                  <a:pt x="12728" y="49"/>
                                  <a:pt x="12736" y="60"/>
                                  <a:pt x="12736" y="76"/>
                                </a:cubicBezTo>
                                <a:moveTo>
                                  <a:pt x="12772" y="158"/>
                                </a:moveTo>
                                <a:cubicBezTo>
                                  <a:pt x="12772" y="138"/>
                                  <a:pt x="12761" y="119"/>
                                  <a:pt x="12736" y="115"/>
                                </a:cubicBezTo>
                                <a:cubicBezTo>
                                  <a:pt x="12736" y="114"/>
                                  <a:pt x="12736" y="114"/>
                                  <a:pt x="12736" y="114"/>
                                </a:cubicBezTo>
                                <a:cubicBezTo>
                                  <a:pt x="12755" y="107"/>
                                  <a:pt x="12768" y="90"/>
                                  <a:pt x="12768" y="71"/>
                                </a:cubicBezTo>
                                <a:cubicBezTo>
                                  <a:pt x="12768" y="42"/>
                                  <a:pt x="12747" y="25"/>
                                  <a:pt x="12706" y="25"/>
                                </a:cubicBezTo>
                                <a:cubicBezTo>
                                  <a:pt x="12683" y="25"/>
                                  <a:pt x="12661" y="26"/>
                                  <a:pt x="12646" y="26"/>
                                </a:cubicBezTo>
                                <a:cubicBezTo>
                                  <a:pt x="12646" y="215"/>
                                  <a:pt x="12646" y="215"/>
                                  <a:pt x="12646" y="215"/>
                                </a:cubicBezTo>
                                <a:cubicBezTo>
                                  <a:pt x="12667" y="215"/>
                                  <a:pt x="12686" y="216"/>
                                  <a:pt x="12698" y="216"/>
                                </a:cubicBezTo>
                                <a:cubicBezTo>
                                  <a:pt x="12756" y="216"/>
                                  <a:pt x="12772" y="182"/>
                                  <a:pt x="12772" y="158"/>
                                </a:cubicBezTo>
                                <a:moveTo>
                                  <a:pt x="12597" y="26"/>
                                </a:moveTo>
                                <a:cubicBezTo>
                                  <a:pt x="12567" y="26"/>
                                  <a:pt x="12567" y="26"/>
                                  <a:pt x="12567" y="26"/>
                                </a:cubicBezTo>
                                <a:cubicBezTo>
                                  <a:pt x="12567" y="215"/>
                                  <a:pt x="12567" y="215"/>
                                  <a:pt x="12567" y="215"/>
                                </a:cubicBezTo>
                                <a:cubicBezTo>
                                  <a:pt x="12597" y="215"/>
                                  <a:pt x="12597" y="215"/>
                                  <a:pt x="12597" y="215"/>
                                </a:cubicBezTo>
                                <a:lnTo>
                                  <a:pt x="12597" y="26"/>
                                </a:lnTo>
                                <a:close/>
                                <a:moveTo>
                                  <a:pt x="12544" y="269"/>
                                </a:moveTo>
                                <a:cubicBezTo>
                                  <a:pt x="12519" y="229"/>
                                  <a:pt x="12506" y="184"/>
                                  <a:pt x="12506" y="134"/>
                                </a:cubicBezTo>
                                <a:cubicBezTo>
                                  <a:pt x="12506" y="86"/>
                                  <a:pt x="12519" y="40"/>
                                  <a:pt x="12543" y="0"/>
                                </a:cubicBezTo>
                                <a:cubicBezTo>
                                  <a:pt x="12515" y="0"/>
                                  <a:pt x="12515" y="0"/>
                                  <a:pt x="12515" y="0"/>
                                </a:cubicBezTo>
                                <a:cubicBezTo>
                                  <a:pt x="12487" y="46"/>
                                  <a:pt x="12477" y="93"/>
                                  <a:pt x="12477" y="135"/>
                                </a:cubicBezTo>
                                <a:cubicBezTo>
                                  <a:pt x="12477" y="178"/>
                                  <a:pt x="12486" y="222"/>
                                  <a:pt x="12515" y="269"/>
                                </a:cubicBezTo>
                                <a:lnTo>
                                  <a:pt x="12544" y="269"/>
                                </a:lnTo>
                                <a:close/>
                                <a:moveTo>
                                  <a:pt x="12394" y="73"/>
                                </a:moveTo>
                                <a:cubicBezTo>
                                  <a:pt x="12368" y="70"/>
                                  <a:pt x="12354" y="88"/>
                                  <a:pt x="12347" y="107"/>
                                </a:cubicBezTo>
                                <a:cubicBezTo>
                                  <a:pt x="12347" y="107"/>
                                  <a:pt x="12347" y="107"/>
                                  <a:pt x="12347" y="107"/>
                                </a:cubicBezTo>
                                <a:cubicBezTo>
                                  <a:pt x="12349" y="96"/>
                                  <a:pt x="12350" y="84"/>
                                  <a:pt x="12350" y="76"/>
                                </a:cubicBezTo>
                                <a:cubicBezTo>
                                  <a:pt x="12321" y="76"/>
                                  <a:pt x="12321" y="76"/>
                                  <a:pt x="12321" y="76"/>
                                </a:cubicBezTo>
                                <a:cubicBezTo>
                                  <a:pt x="12321" y="215"/>
                                  <a:pt x="12321" y="215"/>
                                  <a:pt x="12321" y="215"/>
                                </a:cubicBezTo>
                                <a:cubicBezTo>
                                  <a:pt x="12351" y="215"/>
                                  <a:pt x="12351" y="215"/>
                                  <a:pt x="12351" y="215"/>
                                </a:cubicBezTo>
                                <a:cubicBezTo>
                                  <a:pt x="12351" y="158"/>
                                  <a:pt x="12351" y="158"/>
                                  <a:pt x="12351" y="158"/>
                                </a:cubicBezTo>
                                <a:cubicBezTo>
                                  <a:pt x="12351" y="117"/>
                                  <a:pt x="12364" y="97"/>
                                  <a:pt x="12392" y="102"/>
                                </a:cubicBezTo>
                                <a:lnTo>
                                  <a:pt x="12394" y="73"/>
                                </a:lnTo>
                                <a:close/>
                                <a:moveTo>
                                  <a:pt x="12257" y="126"/>
                                </a:moveTo>
                                <a:cubicBezTo>
                                  <a:pt x="12198" y="126"/>
                                  <a:pt x="12198" y="126"/>
                                  <a:pt x="12198" y="126"/>
                                </a:cubicBezTo>
                                <a:cubicBezTo>
                                  <a:pt x="12201" y="107"/>
                                  <a:pt x="12212" y="95"/>
                                  <a:pt x="12229" y="95"/>
                                </a:cubicBezTo>
                                <a:cubicBezTo>
                                  <a:pt x="12247" y="95"/>
                                  <a:pt x="12258" y="107"/>
                                  <a:pt x="12257" y="126"/>
                                </a:cubicBezTo>
                                <a:moveTo>
                                  <a:pt x="12287" y="133"/>
                                </a:moveTo>
                                <a:cubicBezTo>
                                  <a:pt x="12287" y="100"/>
                                  <a:pt x="12270" y="73"/>
                                  <a:pt x="12230" y="73"/>
                                </a:cubicBezTo>
                                <a:cubicBezTo>
                                  <a:pt x="12190" y="73"/>
                                  <a:pt x="12167" y="104"/>
                                  <a:pt x="12167" y="146"/>
                                </a:cubicBezTo>
                                <a:cubicBezTo>
                                  <a:pt x="12167" y="195"/>
                                  <a:pt x="12191" y="218"/>
                                  <a:pt x="12234" y="218"/>
                                </a:cubicBezTo>
                                <a:cubicBezTo>
                                  <a:pt x="12251" y="218"/>
                                  <a:pt x="12268" y="215"/>
                                  <a:pt x="12282" y="209"/>
                                </a:cubicBezTo>
                                <a:cubicBezTo>
                                  <a:pt x="12279" y="185"/>
                                  <a:pt x="12279" y="185"/>
                                  <a:pt x="12279" y="185"/>
                                </a:cubicBezTo>
                                <a:cubicBezTo>
                                  <a:pt x="12268" y="191"/>
                                  <a:pt x="12253" y="194"/>
                                  <a:pt x="12239" y="194"/>
                                </a:cubicBezTo>
                                <a:cubicBezTo>
                                  <a:pt x="12211" y="194"/>
                                  <a:pt x="12197" y="179"/>
                                  <a:pt x="12198" y="147"/>
                                </a:cubicBezTo>
                                <a:cubicBezTo>
                                  <a:pt x="12286" y="147"/>
                                  <a:pt x="12286" y="147"/>
                                  <a:pt x="12286" y="147"/>
                                </a:cubicBezTo>
                                <a:cubicBezTo>
                                  <a:pt x="12287" y="142"/>
                                  <a:pt x="12287" y="137"/>
                                  <a:pt x="12287" y="133"/>
                                </a:cubicBezTo>
                                <a:moveTo>
                                  <a:pt x="12114" y="141"/>
                                </a:moveTo>
                                <a:cubicBezTo>
                                  <a:pt x="12114" y="179"/>
                                  <a:pt x="12097" y="193"/>
                                  <a:pt x="12074" y="193"/>
                                </a:cubicBezTo>
                                <a:cubicBezTo>
                                  <a:pt x="12065" y="193"/>
                                  <a:pt x="12058" y="193"/>
                                  <a:pt x="12052" y="191"/>
                                </a:cubicBezTo>
                                <a:cubicBezTo>
                                  <a:pt x="12052" y="147"/>
                                  <a:pt x="12052" y="147"/>
                                  <a:pt x="12052" y="147"/>
                                </a:cubicBezTo>
                                <a:cubicBezTo>
                                  <a:pt x="12052" y="124"/>
                                  <a:pt x="12064" y="98"/>
                                  <a:pt x="12086" y="98"/>
                                </a:cubicBezTo>
                                <a:cubicBezTo>
                                  <a:pt x="12105" y="98"/>
                                  <a:pt x="12114" y="113"/>
                                  <a:pt x="12114" y="141"/>
                                </a:cubicBezTo>
                                <a:moveTo>
                                  <a:pt x="12145" y="138"/>
                                </a:moveTo>
                                <a:cubicBezTo>
                                  <a:pt x="12145" y="96"/>
                                  <a:pt x="12127" y="73"/>
                                  <a:pt x="12094" y="73"/>
                                </a:cubicBezTo>
                                <a:cubicBezTo>
                                  <a:pt x="12074" y="73"/>
                                  <a:pt x="12057" y="84"/>
                                  <a:pt x="12050" y="101"/>
                                </a:cubicBezTo>
                                <a:cubicBezTo>
                                  <a:pt x="12049" y="101"/>
                                  <a:pt x="12049" y="101"/>
                                  <a:pt x="12049" y="101"/>
                                </a:cubicBezTo>
                                <a:cubicBezTo>
                                  <a:pt x="12051" y="94"/>
                                  <a:pt x="12052" y="83"/>
                                  <a:pt x="12052" y="75"/>
                                </a:cubicBezTo>
                                <a:cubicBezTo>
                                  <a:pt x="12052" y="11"/>
                                  <a:pt x="12052" y="11"/>
                                  <a:pt x="12052" y="11"/>
                                </a:cubicBezTo>
                                <a:cubicBezTo>
                                  <a:pt x="12022" y="11"/>
                                  <a:pt x="12022" y="11"/>
                                  <a:pt x="12022" y="11"/>
                                </a:cubicBezTo>
                                <a:cubicBezTo>
                                  <a:pt x="12022" y="211"/>
                                  <a:pt x="12022" y="211"/>
                                  <a:pt x="12022" y="211"/>
                                </a:cubicBezTo>
                                <a:cubicBezTo>
                                  <a:pt x="12037" y="215"/>
                                  <a:pt x="12052" y="217"/>
                                  <a:pt x="12071" y="217"/>
                                </a:cubicBezTo>
                                <a:cubicBezTo>
                                  <a:pt x="12117" y="217"/>
                                  <a:pt x="12145" y="187"/>
                                  <a:pt x="12145" y="138"/>
                                </a:cubicBezTo>
                                <a:moveTo>
                                  <a:pt x="11978" y="215"/>
                                </a:moveTo>
                                <a:cubicBezTo>
                                  <a:pt x="11978" y="119"/>
                                  <a:pt x="11978" y="119"/>
                                  <a:pt x="11978" y="119"/>
                                </a:cubicBezTo>
                                <a:cubicBezTo>
                                  <a:pt x="11978" y="87"/>
                                  <a:pt x="11963" y="73"/>
                                  <a:pt x="11937" y="73"/>
                                </a:cubicBezTo>
                                <a:cubicBezTo>
                                  <a:pt x="11911" y="73"/>
                                  <a:pt x="11896" y="89"/>
                                  <a:pt x="11890" y="103"/>
                                </a:cubicBezTo>
                                <a:cubicBezTo>
                                  <a:pt x="11888" y="91"/>
                                  <a:pt x="11879" y="73"/>
                                  <a:pt x="11852" y="73"/>
                                </a:cubicBezTo>
                                <a:cubicBezTo>
                                  <a:pt x="11830" y="73"/>
                                  <a:pt x="11813" y="85"/>
                                  <a:pt x="11804" y="103"/>
                                </a:cubicBezTo>
                                <a:cubicBezTo>
                                  <a:pt x="11804" y="103"/>
                                  <a:pt x="11804" y="103"/>
                                  <a:pt x="11804" y="103"/>
                                </a:cubicBezTo>
                                <a:cubicBezTo>
                                  <a:pt x="11805" y="95"/>
                                  <a:pt x="11806" y="83"/>
                                  <a:pt x="11806" y="76"/>
                                </a:cubicBezTo>
                                <a:cubicBezTo>
                                  <a:pt x="11777" y="76"/>
                                  <a:pt x="11777" y="76"/>
                                  <a:pt x="11777" y="76"/>
                                </a:cubicBezTo>
                                <a:cubicBezTo>
                                  <a:pt x="11777" y="215"/>
                                  <a:pt x="11777" y="215"/>
                                  <a:pt x="11777" y="215"/>
                                </a:cubicBezTo>
                                <a:cubicBezTo>
                                  <a:pt x="11807" y="215"/>
                                  <a:pt x="11807" y="215"/>
                                  <a:pt x="11807" y="215"/>
                                </a:cubicBezTo>
                                <a:cubicBezTo>
                                  <a:pt x="11807" y="148"/>
                                  <a:pt x="11807" y="148"/>
                                  <a:pt x="11807" y="148"/>
                                </a:cubicBezTo>
                                <a:cubicBezTo>
                                  <a:pt x="11807" y="119"/>
                                  <a:pt x="11824" y="98"/>
                                  <a:pt x="11843" y="98"/>
                                </a:cubicBezTo>
                                <a:cubicBezTo>
                                  <a:pt x="11860" y="98"/>
                                  <a:pt x="11863" y="110"/>
                                  <a:pt x="11863" y="126"/>
                                </a:cubicBezTo>
                                <a:cubicBezTo>
                                  <a:pt x="11863" y="215"/>
                                  <a:pt x="11863" y="215"/>
                                  <a:pt x="11863" y="215"/>
                                </a:cubicBezTo>
                                <a:cubicBezTo>
                                  <a:pt x="11892" y="215"/>
                                  <a:pt x="11892" y="215"/>
                                  <a:pt x="11892" y="215"/>
                                </a:cubicBezTo>
                                <a:cubicBezTo>
                                  <a:pt x="11892" y="148"/>
                                  <a:pt x="11892" y="148"/>
                                  <a:pt x="11892" y="148"/>
                                </a:cubicBezTo>
                                <a:cubicBezTo>
                                  <a:pt x="11892" y="118"/>
                                  <a:pt x="11910" y="98"/>
                                  <a:pt x="11928" y="98"/>
                                </a:cubicBezTo>
                                <a:cubicBezTo>
                                  <a:pt x="11944" y="98"/>
                                  <a:pt x="11948" y="109"/>
                                  <a:pt x="11948" y="126"/>
                                </a:cubicBezTo>
                                <a:cubicBezTo>
                                  <a:pt x="11948" y="215"/>
                                  <a:pt x="11948" y="215"/>
                                  <a:pt x="11948" y="215"/>
                                </a:cubicBezTo>
                                <a:lnTo>
                                  <a:pt x="11978" y="215"/>
                                </a:lnTo>
                                <a:close/>
                                <a:moveTo>
                                  <a:pt x="11734" y="215"/>
                                </a:moveTo>
                                <a:cubicBezTo>
                                  <a:pt x="11734" y="76"/>
                                  <a:pt x="11734" y="76"/>
                                  <a:pt x="11734" y="76"/>
                                </a:cubicBezTo>
                                <a:cubicBezTo>
                                  <a:pt x="11704" y="76"/>
                                  <a:pt x="11704" y="76"/>
                                  <a:pt x="11704" y="76"/>
                                </a:cubicBezTo>
                                <a:cubicBezTo>
                                  <a:pt x="11704" y="143"/>
                                  <a:pt x="11704" y="143"/>
                                  <a:pt x="11704" y="143"/>
                                </a:cubicBezTo>
                                <a:cubicBezTo>
                                  <a:pt x="11704" y="171"/>
                                  <a:pt x="11688" y="193"/>
                                  <a:pt x="11667" y="193"/>
                                </a:cubicBezTo>
                                <a:cubicBezTo>
                                  <a:pt x="11651" y="193"/>
                                  <a:pt x="11647" y="183"/>
                                  <a:pt x="11647" y="165"/>
                                </a:cubicBezTo>
                                <a:cubicBezTo>
                                  <a:pt x="11647" y="76"/>
                                  <a:pt x="11647" y="76"/>
                                  <a:pt x="11647" y="76"/>
                                </a:cubicBezTo>
                                <a:cubicBezTo>
                                  <a:pt x="11617" y="76"/>
                                  <a:pt x="11617" y="76"/>
                                  <a:pt x="11617" y="76"/>
                                </a:cubicBezTo>
                                <a:cubicBezTo>
                                  <a:pt x="11617" y="173"/>
                                  <a:pt x="11617" y="173"/>
                                  <a:pt x="11617" y="173"/>
                                </a:cubicBezTo>
                                <a:cubicBezTo>
                                  <a:pt x="11617" y="198"/>
                                  <a:pt x="11627" y="218"/>
                                  <a:pt x="11658" y="218"/>
                                </a:cubicBezTo>
                                <a:cubicBezTo>
                                  <a:pt x="11682" y="218"/>
                                  <a:pt x="11699" y="205"/>
                                  <a:pt x="11707" y="188"/>
                                </a:cubicBezTo>
                                <a:cubicBezTo>
                                  <a:pt x="11707" y="188"/>
                                  <a:pt x="11707" y="188"/>
                                  <a:pt x="11707" y="188"/>
                                </a:cubicBezTo>
                                <a:cubicBezTo>
                                  <a:pt x="11706" y="196"/>
                                  <a:pt x="11705" y="208"/>
                                  <a:pt x="11705" y="215"/>
                                </a:cubicBezTo>
                                <a:lnTo>
                                  <a:pt x="11734" y="215"/>
                                </a:lnTo>
                                <a:close/>
                                <a:moveTo>
                                  <a:pt x="11573" y="215"/>
                                </a:moveTo>
                                <a:cubicBezTo>
                                  <a:pt x="11573" y="26"/>
                                  <a:pt x="11573" y="26"/>
                                  <a:pt x="11573" y="26"/>
                                </a:cubicBezTo>
                                <a:cubicBezTo>
                                  <a:pt x="11543" y="26"/>
                                  <a:pt x="11543" y="26"/>
                                  <a:pt x="11543" y="26"/>
                                </a:cubicBezTo>
                                <a:cubicBezTo>
                                  <a:pt x="11543" y="82"/>
                                  <a:pt x="11543" y="82"/>
                                  <a:pt x="11543" y="82"/>
                                </a:cubicBezTo>
                                <a:cubicBezTo>
                                  <a:pt x="11543" y="110"/>
                                  <a:pt x="11544" y="150"/>
                                  <a:pt x="11545" y="172"/>
                                </a:cubicBezTo>
                                <a:cubicBezTo>
                                  <a:pt x="11538" y="158"/>
                                  <a:pt x="11531" y="143"/>
                                  <a:pt x="11522" y="129"/>
                                </a:cubicBezTo>
                                <a:cubicBezTo>
                                  <a:pt x="11460" y="26"/>
                                  <a:pt x="11460" y="26"/>
                                  <a:pt x="11460" y="26"/>
                                </a:cubicBezTo>
                                <a:cubicBezTo>
                                  <a:pt x="11420" y="26"/>
                                  <a:pt x="11420" y="26"/>
                                  <a:pt x="11420" y="26"/>
                                </a:cubicBezTo>
                                <a:cubicBezTo>
                                  <a:pt x="11420" y="215"/>
                                  <a:pt x="11420" y="215"/>
                                  <a:pt x="11420" y="215"/>
                                </a:cubicBezTo>
                                <a:cubicBezTo>
                                  <a:pt x="11449" y="215"/>
                                  <a:pt x="11449" y="215"/>
                                  <a:pt x="11449" y="215"/>
                                </a:cubicBezTo>
                                <a:cubicBezTo>
                                  <a:pt x="11449" y="151"/>
                                  <a:pt x="11449" y="151"/>
                                  <a:pt x="11449" y="151"/>
                                </a:cubicBezTo>
                                <a:cubicBezTo>
                                  <a:pt x="11449" y="124"/>
                                  <a:pt x="11449" y="86"/>
                                  <a:pt x="11448" y="68"/>
                                </a:cubicBezTo>
                                <a:cubicBezTo>
                                  <a:pt x="11454" y="80"/>
                                  <a:pt x="11460" y="94"/>
                                  <a:pt x="11469" y="107"/>
                                </a:cubicBezTo>
                                <a:cubicBezTo>
                                  <a:pt x="11533" y="215"/>
                                  <a:pt x="11533" y="215"/>
                                  <a:pt x="11533" y="215"/>
                                </a:cubicBezTo>
                                <a:lnTo>
                                  <a:pt x="11573" y="215"/>
                                </a:lnTo>
                                <a:close/>
                                <a:moveTo>
                                  <a:pt x="11322" y="214"/>
                                </a:moveTo>
                                <a:cubicBezTo>
                                  <a:pt x="11322" y="190"/>
                                  <a:pt x="11322" y="190"/>
                                  <a:pt x="11322" y="190"/>
                                </a:cubicBezTo>
                                <a:cubicBezTo>
                                  <a:pt x="11317" y="191"/>
                                  <a:pt x="11310" y="192"/>
                                  <a:pt x="11304" y="192"/>
                                </a:cubicBezTo>
                                <a:cubicBezTo>
                                  <a:pt x="11290" y="192"/>
                                  <a:pt x="11286" y="186"/>
                                  <a:pt x="11286" y="166"/>
                                </a:cubicBezTo>
                                <a:cubicBezTo>
                                  <a:pt x="11286" y="99"/>
                                  <a:pt x="11286" y="99"/>
                                  <a:pt x="11286" y="99"/>
                                </a:cubicBezTo>
                                <a:cubicBezTo>
                                  <a:pt x="11322" y="99"/>
                                  <a:pt x="11322" y="99"/>
                                  <a:pt x="11322" y="99"/>
                                </a:cubicBezTo>
                                <a:cubicBezTo>
                                  <a:pt x="11322" y="76"/>
                                  <a:pt x="11322" y="76"/>
                                  <a:pt x="11322" y="76"/>
                                </a:cubicBezTo>
                                <a:cubicBezTo>
                                  <a:pt x="11286" y="76"/>
                                  <a:pt x="11286" y="76"/>
                                  <a:pt x="11286" y="76"/>
                                </a:cubicBezTo>
                                <a:cubicBezTo>
                                  <a:pt x="11286" y="23"/>
                                  <a:pt x="11286" y="23"/>
                                  <a:pt x="11286" y="23"/>
                                </a:cubicBezTo>
                                <a:cubicBezTo>
                                  <a:pt x="11256" y="31"/>
                                  <a:pt x="11256" y="31"/>
                                  <a:pt x="11256" y="31"/>
                                </a:cubicBezTo>
                                <a:cubicBezTo>
                                  <a:pt x="11256" y="76"/>
                                  <a:pt x="11256" y="76"/>
                                  <a:pt x="11256" y="76"/>
                                </a:cubicBezTo>
                                <a:cubicBezTo>
                                  <a:pt x="11229" y="76"/>
                                  <a:pt x="11229" y="76"/>
                                  <a:pt x="11229" y="76"/>
                                </a:cubicBezTo>
                                <a:cubicBezTo>
                                  <a:pt x="11229" y="99"/>
                                  <a:pt x="11229" y="99"/>
                                  <a:pt x="11229" y="99"/>
                                </a:cubicBezTo>
                                <a:cubicBezTo>
                                  <a:pt x="11256" y="99"/>
                                  <a:pt x="11256" y="99"/>
                                  <a:pt x="11256" y="99"/>
                                </a:cubicBezTo>
                                <a:cubicBezTo>
                                  <a:pt x="11256" y="175"/>
                                  <a:pt x="11256" y="175"/>
                                  <a:pt x="11256" y="175"/>
                                </a:cubicBezTo>
                                <a:cubicBezTo>
                                  <a:pt x="11256" y="206"/>
                                  <a:pt x="11265" y="217"/>
                                  <a:pt x="11295" y="217"/>
                                </a:cubicBezTo>
                                <a:cubicBezTo>
                                  <a:pt x="11304" y="217"/>
                                  <a:pt x="11314" y="216"/>
                                  <a:pt x="11322" y="214"/>
                                </a:cubicBezTo>
                                <a:moveTo>
                                  <a:pt x="11209" y="215"/>
                                </a:moveTo>
                                <a:cubicBezTo>
                                  <a:pt x="11209" y="117"/>
                                  <a:pt x="11209" y="117"/>
                                  <a:pt x="11209" y="117"/>
                                </a:cubicBezTo>
                                <a:cubicBezTo>
                                  <a:pt x="11209" y="93"/>
                                  <a:pt x="11199" y="73"/>
                                  <a:pt x="11167" y="73"/>
                                </a:cubicBezTo>
                                <a:cubicBezTo>
                                  <a:pt x="11144" y="73"/>
                                  <a:pt x="11127" y="85"/>
                                  <a:pt x="11119" y="103"/>
                                </a:cubicBezTo>
                                <a:cubicBezTo>
                                  <a:pt x="11119" y="103"/>
                                  <a:pt x="11119" y="103"/>
                                  <a:pt x="11119" y="103"/>
                                </a:cubicBezTo>
                                <a:cubicBezTo>
                                  <a:pt x="11120" y="95"/>
                                  <a:pt x="11120" y="83"/>
                                  <a:pt x="11120" y="76"/>
                                </a:cubicBezTo>
                                <a:cubicBezTo>
                                  <a:pt x="11092" y="76"/>
                                  <a:pt x="11092" y="76"/>
                                  <a:pt x="11092" y="76"/>
                                </a:cubicBezTo>
                                <a:cubicBezTo>
                                  <a:pt x="11092" y="215"/>
                                  <a:pt x="11092" y="215"/>
                                  <a:pt x="11092" y="215"/>
                                </a:cubicBezTo>
                                <a:cubicBezTo>
                                  <a:pt x="11122" y="215"/>
                                  <a:pt x="11122" y="215"/>
                                  <a:pt x="11122" y="215"/>
                                </a:cubicBezTo>
                                <a:cubicBezTo>
                                  <a:pt x="11122" y="148"/>
                                  <a:pt x="11122" y="148"/>
                                  <a:pt x="11122" y="148"/>
                                </a:cubicBezTo>
                                <a:cubicBezTo>
                                  <a:pt x="11122" y="120"/>
                                  <a:pt x="11137" y="98"/>
                                  <a:pt x="11158" y="98"/>
                                </a:cubicBezTo>
                                <a:cubicBezTo>
                                  <a:pt x="11174" y="98"/>
                                  <a:pt x="11179" y="108"/>
                                  <a:pt x="11179" y="125"/>
                                </a:cubicBezTo>
                                <a:cubicBezTo>
                                  <a:pt x="11179" y="215"/>
                                  <a:pt x="11179" y="215"/>
                                  <a:pt x="11179" y="215"/>
                                </a:cubicBezTo>
                                <a:lnTo>
                                  <a:pt x="11209" y="215"/>
                                </a:lnTo>
                                <a:close/>
                                <a:moveTo>
                                  <a:pt x="11048" y="215"/>
                                </a:moveTo>
                                <a:cubicBezTo>
                                  <a:pt x="11048" y="76"/>
                                  <a:pt x="11048" y="76"/>
                                  <a:pt x="11048" y="76"/>
                                </a:cubicBezTo>
                                <a:cubicBezTo>
                                  <a:pt x="11018" y="76"/>
                                  <a:pt x="11018" y="76"/>
                                  <a:pt x="11018" y="76"/>
                                </a:cubicBezTo>
                                <a:cubicBezTo>
                                  <a:pt x="11018" y="143"/>
                                  <a:pt x="11018" y="143"/>
                                  <a:pt x="11018" y="143"/>
                                </a:cubicBezTo>
                                <a:cubicBezTo>
                                  <a:pt x="11018" y="171"/>
                                  <a:pt x="11003" y="193"/>
                                  <a:pt x="10982" y="193"/>
                                </a:cubicBezTo>
                                <a:cubicBezTo>
                                  <a:pt x="10966" y="193"/>
                                  <a:pt x="10961" y="183"/>
                                  <a:pt x="10961" y="165"/>
                                </a:cubicBezTo>
                                <a:cubicBezTo>
                                  <a:pt x="10961" y="76"/>
                                  <a:pt x="10961" y="76"/>
                                  <a:pt x="10961" y="76"/>
                                </a:cubicBezTo>
                                <a:cubicBezTo>
                                  <a:pt x="10932" y="76"/>
                                  <a:pt x="10932" y="76"/>
                                  <a:pt x="10932" y="76"/>
                                </a:cubicBezTo>
                                <a:cubicBezTo>
                                  <a:pt x="10932" y="173"/>
                                  <a:pt x="10932" y="173"/>
                                  <a:pt x="10932" y="173"/>
                                </a:cubicBezTo>
                                <a:cubicBezTo>
                                  <a:pt x="10932" y="198"/>
                                  <a:pt x="10941" y="218"/>
                                  <a:pt x="10973" y="218"/>
                                </a:cubicBezTo>
                                <a:cubicBezTo>
                                  <a:pt x="10996" y="218"/>
                                  <a:pt x="11013" y="205"/>
                                  <a:pt x="11021" y="188"/>
                                </a:cubicBezTo>
                                <a:cubicBezTo>
                                  <a:pt x="11022" y="188"/>
                                  <a:pt x="11022" y="188"/>
                                  <a:pt x="11022" y="188"/>
                                </a:cubicBezTo>
                                <a:cubicBezTo>
                                  <a:pt x="11020" y="196"/>
                                  <a:pt x="11020" y="208"/>
                                  <a:pt x="11020" y="215"/>
                                </a:cubicBezTo>
                                <a:lnTo>
                                  <a:pt x="11048" y="215"/>
                                </a:lnTo>
                                <a:close/>
                                <a:moveTo>
                                  <a:pt x="10868" y="145"/>
                                </a:moveTo>
                                <a:cubicBezTo>
                                  <a:pt x="10868" y="177"/>
                                  <a:pt x="10852" y="192"/>
                                  <a:pt x="10833" y="192"/>
                                </a:cubicBezTo>
                                <a:cubicBezTo>
                                  <a:pt x="10809" y="192"/>
                                  <a:pt x="10797" y="175"/>
                                  <a:pt x="10797" y="144"/>
                                </a:cubicBezTo>
                                <a:cubicBezTo>
                                  <a:pt x="10797" y="112"/>
                                  <a:pt x="10815" y="98"/>
                                  <a:pt x="10833" y="98"/>
                                </a:cubicBezTo>
                                <a:cubicBezTo>
                                  <a:pt x="10857" y="98"/>
                                  <a:pt x="10868" y="115"/>
                                  <a:pt x="10868" y="145"/>
                                </a:cubicBezTo>
                                <a:moveTo>
                                  <a:pt x="10899" y="143"/>
                                </a:moveTo>
                                <a:cubicBezTo>
                                  <a:pt x="10899" y="94"/>
                                  <a:pt x="10873" y="73"/>
                                  <a:pt x="10835" y="73"/>
                                </a:cubicBezTo>
                                <a:cubicBezTo>
                                  <a:pt x="10793" y="73"/>
                                  <a:pt x="10766" y="105"/>
                                  <a:pt x="10766" y="147"/>
                                </a:cubicBezTo>
                                <a:cubicBezTo>
                                  <a:pt x="10766" y="196"/>
                                  <a:pt x="10791" y="218"/>
                                  <a:pt x="10830" y="218"/>
                                </a:cubicBezTo>
                                <a:cubicBezTo>
                                  <a:pt x="10871" y="218"/>
                                  <a:pt x="10899" y="186"/>
                                  <a:pt x="10899" y="143"/>
                                </a:cubicBezTo>
                                <a:moveTo>
                                  <a:pt x="10751" y="210"/>
                                </a:moveTo>
                                <a:cubicBezTo>
                                  <a:pt x="10748" y="185"/>
                                  <a:pt x="10748" y="185"/>
                                  <a:pt x="10748" y="185"/>
                                </a:cubicBezTo>
                                <a:cubicBezTo>
                                  <a:pt x="10740" y="189"/>
                                  <a:pt x="10729" y="191"/>
                                  <a:pt x="10718" y="191"/>
                                </a:cubicBezTo>
                                <a:cubicBezTo>
                                  <a:pt x="10690" y="191"/>
                                  <a:pt x="10681" y="172"/>
                                  <a:pt x="10681" y="147"/>
                                </a:cubicBezTo>
                                <a:cubicBezTo>
                                  <a:pt x="10681" y="117"/>
                                  <a:pt x="10694" y="98"/>
                                  <a:pt x="10720" y="98"/>
                                </a:cubicBezTo>
                                <a:cubicBezTo>
                                  <a:pt x="10730" y="98"/>
                                  <a:pt x="10739" y="101"/>
                                  <a:pt x="10747" y="104"/>
                                </a:cubicBezTo>
                                <a:cubicBezTo>
                                  <a:pt x="10751" y="78"/>
                                  <a:pt x="10751" y="78"/>
                                  <a:pt x="10751" y="78"/>
                                </a:cubicBezTo>
                                <a:cubicBezTo>
                                  <a:pt x="10741" y="75"/>
                                  <a:pt x="10731" y="74"/>
                                  <a:pt x="10720" y="74"/>
                                </a:cubicBezTo>
                                <a:cubicBezTo>
                                  <a:pt x="10672" y="74"/>
                                  <a:pt x="10650" y="106"/>
                                  <a:pt x="10650" y="150"/>
                                </a:cubicBezTo>
                                <a:cubicBezTo>
                                  <a:pt x="10650" y="200"/>
                                  <a:pt x="10676" y="217"/>
                                  <a:pt x="10712" y="217"/>
                                </a:cubicBezTo>
                                <a:cubicBezTo>
                                  <a:pt x="10727" y="217"/>
                                  <a:pt x="10742" y="214"/>
                                  <a:pt x="10751" y="210"/>
                                </a:cubicBezTo>
                                <a:moveTo>
                                  <a:pt x="10631" y="210"/>
                                </a:moveTo>
                                <a:cubicBezTo>
                                  <a:pt x="10628" y="185"/>
                                  <a:pt x="10628" y="185"/>
                                  <a:pt x="10628" y="185"/>
                                </a:cubicBezTo>
                                <a:cubicBezTo>
                                  <a:pt x="10620" y="189"/>
                                  <a:pt x="10609" y="191"/>
                                  <a:pt x="10598" y="191"/>
                                </a:cubicBezTo>
                                <a:cubicBezTo>
                                  <a:pt x="10571" y="191"/>
                                  <a:pt x="10561" y="172"/>
                                  <a:pt x="10561" y="147"/>
                                </a:cubicBezTo>
                                <a:cubicBezTo>
                                  <a:pt x="10561" y="117"/>
                                  <a:pt x="10574" y="98"/>
                                  <a:pt x="10600" y="98"/>
                                </a:cubicBezTo>
                                <a:cubicBezTo>
                                  <a:pt x="10610" y="98"/>
                                  <a:pt x="10619" y="101"/>
                                  <a:pt x="10628" y="104"/>
                                </a:cubicBezTo>
                                <a:cubicBezTo>
                                  <a:pt x="10631" y="78"/>
                                  <a:pt x="10631" y="78"/>
                                  <a:pt x="10631" y="78"/>
                                </a:cubicBezTo>
                                <a:cubicBezTo>
                                  <a:pt x="10621" y="75"/>
                                  <a:pt x="10611" y="74"/>
                                  <a:pt x="10600" y="74"/>
                                </a:cubicBezTo>
                                <a:cubicBezTo>
                                  <a:pt x="10553" y="74"/>
                                  <a:pt x="10530" y="106"/>
                                  <a:pt x="10530" y="150"/>
                                </a:cubicBezTo>
                                <a:cubicBezTo>
                                  <a:pt x="10530" y="200"/>
                                  <a:pt x="10556" y="217"/>
                                  <a:pt x="10592" y="217"/>
                                </a:cubicBezTo>
                                <a:cubicBezTo>
                                  <a:pt x="10607" y="217"/>
                                  <a:pt x="10622" y="214"/>
                                  <a:pt x="10631" y="210"/>
                                </a:cubicBezTo>
                                <a:moveTo>
                                  <a:pt x="10461" y="149"/>
                                </a:moveTo>
                                <a:cubicBezTo>
                                  <a:pt x="10401" y="149"/>
                                  <a:pt x="10401" y="149"/>
                                  <a:pt x="10401" y="149"/>
                                </a:cubicBezTo>
                                <a:cubicBezTo>
                                  <a:pt x="10422" y="90"/>
                                  <a:pt x="10422" y="90"/>
                                  <a:pt x="10422" y="90"/>
                                </a:cubicBezTo>
                                <a:cubicBezTo>
                                  <a:pt x="10426" y="80"/>
                                  <a:pt x="10429" y="70"/>
                                  <a:pt x="10431" y="60"/>
                                </a:cubicBezTo>
                                <a:cubicBezTo>
                                  <a:pt x="10431" y="60"/>
                                  <a:pt x="10431" y="60"/>
                                  <a:pt x="10431" y="60"/>
                                </a:cubicBezTo>
                                <a:cubicBezTo>
                                  <a:pt x="10433" y="71"/>
                                  <a:pt x="10436" y="80"/>
                                  <a:pt x="10440" y="89"/>
                                </a:cubicBezTo>
                                <a:lnTo>
                                  <a:pt x="10461" y="149"/>
                                </a:lnTo>
                                <a:close/>
                                <a:moveTo>
                                  <a:pt x="10518" y="215"/>
                                </a:moveTo>
                                <a:cubicBezTo>
                                  <a:pt x="10449" y="26"/>
                                  <a:pt x="10449" y="26"/>
                                  <a:pt x="10449" y="26"/>
                                </a:cubicBezTo>
                                <a:cubicBezTo>
                                  <a:pt x="10415" y="26"/>
                                  <a:pt x="10415" y="26"/>
                                  <a:pt x="10415" y="26"/>
                                </a:cubicBezTo>
                                <a:cubicBezTo>
                                  <a:pt x="10347" y="215"/>
                                  <a:pt x="10347" y="215"/>
                                  <a:pt x="10347" y="215"/>
                                </a:cubicBezTo>
                                <a:cubicBezTo>
                                  <a:pt x="10378" y="215"/>
                                  <a:pt x="10378" y="215"/>
                                  <a:pt x="10378" y="215"/>
                                </a:cubicBezTo>
                                <a:cubicBezTo>
                                  <a:pt x="10393" y="173"/>
                                  <a:pt x="10393" y="173"/>
                                  <a:pt x="10393" y="173"/>
                                </a:cubicBezTo>
                                <a:cubicBezTo>
                                  <a:pt x="10469" y="173"/>
                                  <a:pt x="10469" y="173"/>
                                  <a:pt x="10469" y="173"/>
                                </a:cubicBezTo>
                                <a:cubicBezTo>
                                  <a:pt x="10484" y="215"/>
                                  <a:pt x="10484" y="215"/>
                                  <a:pt x="10484" y="215"/>
                                </a:cubicBezTo>
                                <a:lnTo>
                                  <a:pt x="10518" y="215"/>
                                </a:lnTo>
                                <a:close/>
                                <a:moveTo>
                                  <a:pt x="10280" y="215"/>
                                </a:moveTo>
                                <a:cubicBezTo>
                                  <a:pt x="10225" y="139"/>
                                  <a:pt x="10225" y="139"/>
                                  <a:pt x="10225" y="139"/>
                                </a:cubicBezTo>
                                <a:cubicBezTo>
                                  <a:pt x="10276" y="76"/>
                                  <a:pt x="10276" y="76"/>
                                  <a:pt x="10276" y="76"/>
                                </a:cubicBezTo>
                                <a:cubicBezTo>
                                  <a:pt x="10240" y="76"/>
                                  <a:pt x="10240" y="76"/>
                                  <a:pt x="10240" y="76"/>
                                </a:cubicBezTo>
                                <a:cubicBezTo>
                                  <a:pt x="10194" y="135"/>
                                  <a:pt x="10194" y="135"/>
                                  <a:pt x="10194" y="135"/>
                                </a:cubicBezTo>
                                <a:cubicBezTo>
                                  <a:pt x="10194" y="11"/>
                                  <a:pt x="10194" y="11"/>
                                  <a:pt x="10194" y="11"/>
                                </a:cubicBezTo>
                                <a:cubicBezTo>
                                  <a:pt x="10165" y="11"/>
                                  <a:pt x="10165" y="11"/>
                                  <a:pt x="10165" y="11"/>
                                </a:cubicBezTo>
                                <a:cubicBezTo>
                                  <a:pt x="10165" y="215"/>
                                  <a:pt x="10165" y="215"/>
                                  <a:pt x="10165" y="215"/>
                                </a:cubicBezTo>
                                <a:cubicBezTo>
                                  <a:pt x="10194" y="215"/>
                                  <a:pt x="10194" y="215"/>
                                  <a:pt x="10194" y="215"/>
                                </a:cubicBezTo>
                                <a:cubicBezTo>
                                  <a:pt x="10194" y="144"/>
                                  <a:pt x="10194" y="144"/>
                                  <a:pt x="10194" y="144"/>
                                </a:cubicBezTo>
                                <a:cubicBezTo>
                                  <a:pt x="10242" y="215"/>
                                  <a:pt x="10242" y="215"/>
                                  <a:pt x="10242" y="215"/>
                                </a:cubicBezTo>
                                <a:lnTo>
                                  <a:pt x="10280" y="215"/>
                                </a:lnTo>
                                <a:close/>
                                <a:moveTo>
                                  <a:pt x="10121" y="215"/>
                                </a:moveTo>
                                <a:cubicBezTo>
                                  <a:pt x="10121" y="117"/>
                                  <a:pt x="10121" y="117"/>
                                  <a:pt x="10121" y="117"/>
                                </a:cubicBezTo>
                                <a:cubicBezTo>
                                  <a:pt x="10121" y="93"/>
                                  <a:pt x="10111" y="73"/>
                                  <a:pt x="10079" y="73"/>
                                </a:cubicBezTo>
                                <a:cubicBezTo>
                                  <a:pt x="10056" y="73"/>
                                  <a:pt x="10039" y="85"/>
                                  <a:pt x="10031" y="103"/>
                                </a:cubicBezTo>
                                <a:cubicBezTo>
                                  <a:pt x="10031" y="103"/>
                                  <a:pt x="10031" y="103"/>
                                  <a:pt x="10031" y="103"/>
                                </a:cubicBezTo>
                                <a:cubicBezTo>
                                  <a:pt x="10032" y="95"/>
                                  <a:pt x="10033" y="83"/>
                                  <a:pt x="10033" y="76"/>
                                </a:cubicBezTo>
                                <a:cubicBezTo>
                                  <a:pt x="10004" y="76"/>
                                  <a:pt x="10004" y="76"/>
                                  <a:pt x="10004" y="76"/>
                                </a:cubicBezTo>
                                <a:cubicBezTo>
                                  <a:pt x="10004" y="215"/>
                                  <a:pt x="10004" y="215"/>
                                  <a:pt x="10004" y="215"/>
                                </a:cubicBezTo>
                                <a:cubicBezTo>
                                  <a:pt x="10034" y="215"/>
                                  <a:pt x="10034" y="215"/>
                                  <a:pt x="10034" y="215"/>
                                </a:cubicBezTo>
                                <a:cubicBezTo>
                                  <a:pt x="10034" y="148"/>
                                  <a:pt x="10034" y="148"/>
                                  <a:pt x="10034" y="148"/>
                                </a:cubicBezTo>
                                <a:cubicBezTo>
                                  <a:pt x="10034" y="120"/>
                                  <a:pt x="10049" y="98"/>
                                  <a:pt x="10070" y="98"/>
                                </a:cubicBezTo>
                                <a:cubicBezTo>
                                  <a:pt x="10086" y="98"/>
                                  <a:pt x="10091" y="108"/>
                                  <a:pt x="10091" y="125"/>
                                </a:cubicBezTo>
                                <a:cubicBezTo>
                                  <a:pt x="10091" y="215"/>
                                  <a:pt x="10091" y="215"/>
                                  <a:pt x="10091" y="215"/>
                                </a:cubicBezTo>
                                <a:lnTo>
                                  <a:pt x="10121" y="215"/>
                                </a:lnTo>
                                <a:close/>
                                <a:moveTo>
                                  <a:pt x="9930" y="155"/>
                                </a:moveTo>
                                <a:cubicBezTo>
                                  <a:pt x="9930" y="175"/>
                                  <a:pt x="9916" y="194"/>
                                  <a:pt x="9896" y="194"/>
                                </a:cubicBezTo>
                                <a:cubicBezTo>
                                  <a:pt x="9884" y="194"/>
                                  <a:pt x="9877" y="188"/>
                                  <a:pt x="9877" y="177"/>
                                </a:cubicBezTo>
                                <a:cubicBezTo>
                                  <a:pt x="9877" y="165"/>
                                  <a:pt x="9886" y="152"/>
                                  <a:pt x="9930" y="152"/>
                                </a:cubicBezTo>
                                <a:lnTo>
                                  <a:pt x="9930" y="155"/>
                                </a:lnTo>
                                <a:close/>
                                <a:moveTo>
                                  <a:pt x="9961" y="215"/>
                                </a:moveTo>
                                <a:cubicBezTo>
                                  <a:pt x="9960" y="203"/>
                                  <a:pt x="9960" y="189"/>
                                  <a:pt x="9960" y="177"/>
                                </a:cubicBezTo>
                                <a:cubicBezTo>
                                  <a:pt x="9960" y="120"/>
                                  <a:pt x="9960" y="120"/>
                                  <a:pt x="9960" y="120"/>
                                </a:cubicBezTo>
                                <a:cubicBezTo>
                                  <a:pt x="9960" y="91"/>
                                  <a:pt x="9948" y="73"/>
                                  <a:pt x="9906" y="73"/>
                                </a:cubicBezTo>
                                <a:cubicBezTo>
                                  <a:pt x="9888" y="73"/>
                                  <a:pt x="9870" y="77"/>
                                  <a:pt x="9857" y="82"/>
                                </a:cubicBezTo>
                                <a:cubicBezTo>
                                  <a:pt x="9859" y="108"/>
                                  <a:pt x="9859" y="108"/>
                                  <a:pt x="9859" y="108"/>
                                </a:cubicBezTo>
                                <a:cubicBezTo>
                                  <a:pt x="9871" y="100"/>
                                  <a:pt x="9888" y="96"/>
                                  <a:pt x="9901" y="96"/>
                                </a:cubicBezTo>
                                <a:cubicBezTo>
                                  <a:pt x="9923" y="96"/>
                                  <a:pt x="9930" y="105"/>
                                  <a:pt x="9930" y="123"/>
                                </a:cubicBezTo>
                                <a:cubicBezTo>
                                  <a:pt x="9930" y="132"/>
                                  <a:pt x="9930" y="132"/>
                                  <a:pt x="9930" y="132"/>
                                </a:cubicBezTo>
                                <a:cubicBezTo>
                                  <a:pt x="9880" y="132"/>
                                  <a:pt x="9848" y="150"/>
                                  <a:pt x="9848" y="182"/>
                                </a:cubicBezTo>
                                <a:cubicBezTo>
                                  <a:pt x="9848" y="204"/>
                                  <a:pt x="9863" y="218"/>
                                  <a:pt x="9887" y="218"/>
                                </a:cubicBezTo>
                                <a:cubicBezTo>
                                  <a:pt x="9909" y="218"/>
                                  <a:pt x="9926" y="205"/>
                                  <a:pt x="9933" y="189"/>
                                </a:cubicBezTo>
                                <a:cubicBezTo>
                                  <a:pt x="9933" y="189"/>
                                  <a:pt x="9933" y="189"/>
                                  <a:pt x="9933" y="189"/>
                                </a:cubicBezTo>
                                <a:cubicBezTo>
                                  <a:pt x="9932" y="197"/>
                                  <a:pt x="9932" y="206"/>
                                  <a:pt x="9932" y="215"/>
                                </a:cubicBezTo>
                                <a:lnTo>
                                  <a:pt x="9961" y="215"/>
                                </a:lnTo>
                                <a:close/>
                                <a:moveTo>
                                  <a:pt x="9790" y="158"/>
                                </a:moveTo>
                                <a:cubicBezTo>
                                  <a:pt x="9790" y="177"/>
                                  <a:pt x="9777" y="191"/>
                                  <a:pt x="9750" y="191"/>
                                </a:cubicBezTo>
                                <a:cubicBezTo>
                                  <a:pt x="9740" y="191"/>
                                  <a:pt x="9732" y="190"/>
                                  <a:pt x="9727" y="189"/>
                                </a:cubicBezTo>
                                <a:cubicBezTo>
                                  <a:pt x="9727" y="129"/>
                                  <a:pt x="9727" y="129"/>
                                  <a:pt x="9727" y="129"/>
                                </a:cubicBezTo>
                                <a:cubicBezTo>
                                  <a:pt x="9732" y="129"/>
                                  <a:pt x="9741" y="129"/>
                                  <a:pt x="9745" y="129"/>
                                </a:cubicBezTo>
                                <a:cubicBezTo>
                                  <a:pt x="9771" y="129"/>
                                  <a:pt x="9790" y="137"/>
                                  <a:pt x="9790" y="158"/>
                                </a:cubicBezTo>
                                <a:moveTo>
                                  <a:pt x="9787" y="76"/>
                                </a:moveTo>
                                <a:cubicBezTo>
                                  <a:pt x="9787" y="95"/>
                                  <a:pt x="9772" y="106"/>
                                  <a:pt x="9744" y="106"/>
                                </a:cubicBezTo>
                                <a:cubicBezTo>
                                  <a:pt x="9737" y="106"/>
                                  <a:pt x="9732" y="106"/>
                                  <a:pt x="9727" y="106"/>
                                </a:cubicBezTo>
                                <a:cubicBezTo>
                                  <a:pt x="9727" y="50"/>
                                  <a:pt x="9727" y="50"/>
                                  <a:pt x="9727" y="50"/>
                                </a:cubicBezTo>
                                <a:cubicBezTo>
                                  <a:pt x="9735" y="50"/>
                                  <a:pt x="9743" y="49"/>
                                  <a:pt x="9751" y="49"/>
                                </a:cubicBezTo>
                                <a:cubicBezTo>
                                  <a:pt x="9778" y="49"/>
                                  <a:pt x="9787" y="60"/>
                                  <a:pt x="9787" y="76"/>
                                </a:cubicBezTo>
                                <a:moveTo>
                                  <a:pt x="9823" y="158"/>
                                </a:moveTo>
                                <a:cubicBezTo>
                                  <a:pt x="9823" y="138"/>
                                  <a:pt x="9811" y="119"/>
                                  <a:pt x="9787" y="115"/>
                                </a:cubicBezTo>
                                <a:cubicBezTo>
                                  <a:pt x="9787" y="114"/>
                                  <a:pt x="9787" y="114"/>
                                  <a:pt x="9787" y="114"/>
                                </a:cubicBezTo>
                                <a:cubicBezTo>
                                  <a:pt x="9806" y="107"/>
                                  <a:pt x="9819" y="90"/>
                                  <a:pt x="9819" y="71"/>
                                </a:cubicBezTo>
                                <a:cubicBezTo>
                                  <a:pt x="9819" y="42"/>
                                  <a:pt x="9797" y="25"/>
                                  <a:pt x="9756" y="25"/>
                                </a:cubicBezTo>
                                <a:cubicBezTo>
                                  <a:pt x="9733" y="25"/>
                                  <a:pt x="9712" y="26"/>
                                  <a:pt x="9697" y="26"/>
                                </a:cubicBezTo>
                                <a:cubicBezTo>
                                  <a:pt x="9697" y="215"/>
                                  <a:pt x="9697" y="215"/>
                                  <a:pt x="9697" y="215"/>
                                </a:cubicBezTo>
                                <a:cubicBezTo>
                                  <a:pt x="9718" y="215"/>
                                  <a:pt x="9737" y="216"/>
                                  <a:pt x="9748" y="216"/>
                                </a:cubicBezTo>
                                <a:cubicBezTo>
                                  <a:pt x="9806" y="216"/>
                                  <a:pt x="9823" y="182"/>
                                  <a:pt x="9823" y="158"/>
                                </a:cubicBezTo>
                                <a:moveTo>
                                  <a:pt x="9592" y="11"/>
                                </a:moveTo>
                                <a:cubicBezTo>
                                  <a:pt x="9562" y="11"/>
                                  <a:pt x="9562" y="11"/>
                                  <a:pt x="9562" y="11"/>
                                </a:cubicBezTo>
                                <a:cubicBezTo>
                                  <a:pt x="9562" y="215"/>
                                  <a:pt x="9562" y="215"/>
                                  <a:pt x="9562" y="215"/>
                                </a:cubicBezTo>
                                <a:cubicBezTo>
                                  <a:pt x="9592" y="215"/>
                                  <a:pt x="9592" y="215"/>
                                  <a:pt x="9592" y="215"/>
                                </a:cubicBezTo>
                                <a:lnTo>
                                  <a:pt x="9592" y="11"/>
                                </a:lnTo>
                                <a:close/>
                                <a:moveTo>
                                  <a:pt x="9488" y="155"/>
                                </a:moveTo>
                                <a:cubicBezTo>
                                  <a:pt x="9488" y="175"/>
                                  <a:pt x="9474" y="194"/>
                                  <a:pt x="9454" y="194"/>
                                </a:cubicBezTo>
                                <a:cubicBezTo>
                                  <a:pt x="9442" y="194"/>
                                  <a:pt x="9435" y="188"/>
                                  <a:pt x="9435" y="177"/>
                                </a:cubicBezTo>
                                <a:cubicBezTo>
                                  <a:pt x="9435" y="165"/>
                                  <a:pt x="9444" y="152"/>
                                  <a:pt x="9488" y="152"/>
                                </a:cubicBezTo>
                                <a:lnTo>
                                  <a:pt x="9488" y="155"/>
                                </a:lnTo>
                                <a:close/>
                                <a:moveTo>
                                  <a:pt x="9519" y="215"/>
                                </a:moveTo>
                                <a:cubicBezTo>
                                  <a:pt x="9518" y="203"/>
                                  <a:pt x="9518" y="189"/>
                                  <a:pt x="9518" y="177"/>
                                </a:cubicBezTo>
                                <a:cubicBezTo>
                                  <a:pt x="9518" y="120"/>
                                  <a:pt x="9518" y="120"/>
                                  <a:pt x="9518" y="120"/>
                                </a:cubicBezTo>
                                <a:cubicBezTo>
                                  <a:pt x="9518" y="91"/>
                                  <a:pt x="9506" y="73"/>
                                  <a:pt x="9464" y="73"/>
                                </a:cubicBezTo>
                                <a:cubicBezTo>
                                  <a:pt x="9446" y="73"/>
                                  <a:pt x="9428" y="77"/>
                                  <a:pt x="9415" y="82"/>
                                </a:cubicBezTo>
                                <a:cubicBezTo>
                                  <a:pt x="9417" y="108"/>
                                  <a:pt x="9417" y="108"/>
                                  <a:pt x="9417" y="108"/>
                                </a:cubicBezTo>
                                <a:cubicBezTo>
                                  <a:pt x="9429" y="100"/>
                                  <a:pt x="9446" y="96"/>
                                  <a:pt x="9459" y="96"/>
                                </a:cubicBezTo>
                                <a:cubicBezTo>
                                  <a:pt x="9481" y="96"/>
                                  <a:pt x="9488" y="105"/>
                                  <a:pt x="9488" y="123"/>
                                </a:cubicBezTo>
                                <a:cubicBezTo>
                                  <a:pt x="9488" y="132"/>
                                  <a:pt x="9488" y="132"/>
                                  <a:pt x="9488" y="132"/>
                                </a:cubicBezTo>
                                <a:cubicBezTo>
                                  <a:pt x="9438" y="132"/>
                                  <a:pt x="9406" y="150"/>
                                  <a:pt x="9406" y="182"/>
                                </a:cubicBezTo>
                                <a:cubicBezTo>
                                  <a:pt x="9406" y="204"/>
                                  <a:pt x="9421" y="218"/>
                                  <a:pt x="9445" y="218"/>
                                </a:cubicBezTo>
                                <a:cubicBezTo>
                                  <a:pt x="9467" y="218"/>
                                  <a:pt x="9484" y="205"/>
                                  <a:pt x="9491" y="189"/>
                                </a:cubicBezTo>
                                <a:cubicBezTo>
                                  <a:pt x="9491" y="189"/>
                                  <a:pt x="9491" y="189"/>
                                  <a:pt x="9491" y="189"/>
                                </a:cubicBezTo>
                                <a:cubicBezTo>
                                  <a:pt x="9490" y="197"/>
                                  <a:pt x="9490" y="206"/>
                                  <a:pt x="9490" y="215"/>
                                </a:cubicBezTo>
                                <a:lnTo>
                                  <a:pt x="9519" y="215"/>
                                </a:lnTo>
                                <a:close/>
                                <a:moveTo>
                                  <a:pt x="9372" y="215"/>
                                </a:moveTo>
                                <a:cubicBezTo>
                                  <a:pt x="9372" y="117"/>
                                  <a:pt x="9372" y="117"/>
                                  <a:pt x="9372" y="117"/>
                                </a:cubicBezTo>
                                <a:cubicBezTo>
                                  <a:pt x="9372" y="93"/>
                                  <a:pt x="9362" y="73"/>
                                  <a:pt x="9331" y="73"/>
                                </a:cubicBezTo>
                                <a:cubicBezTo>
                                  <a:pt x="9307" y="73"/>
                                  <a:pt x="9290" y="85"/>
                                  <a:pt x="9282" y="103"/>
                                </a:cubicBezTo>
                                <a:cubicBezTo>
                                  <a:pt x="9282" y="103"/>
                                  <a:pt x="9282" y="103"/>
                                  <a:pt x="9282" y="103"/>
                                </a:cubicBezTo>
                                <a:cubicBezTo>
                                  <a:pt x="9283" y="95"/>
                                  <a:pt x="9284" y="83"/>
                                  <a:pt x="9284" y="76"/>
                                </a:cubicBezTo>
                                <a:cubicBezTo>
                                  <a:pt x="9255" y="76"/>
                                  <a:pt x="9255" y="76"/>
                                  <a:pt x="9255" y="76"/>
                                </a:cubicBezTo>
                                <a:cubicBezTo>
                                  <a:pt x="9255" y="215"/>
                                  <a:pt x="9255" y="215"/>
                                  <a:pt x="9255" y="215"/>
                                </a:cubicBezTo>
                                <a:cubicBezTo>
                                  <a:pt x="9285" y="215"/>
                                  <a:pt x="9285" y="215"/>
                                  <a:pt x="9285" y="215"/>
                                </a:cubicBezTo>
                                <a:cubicBezTo>
                                  <a:pt x="9285" y="148"/>
                                  <a:pt x="9285" y="148"/>
                                  <a:pt x="9285" y="148"/>
                                </a:cubicBezTo>
                                <a:cubicBezTo>
                                  <a:pt x="9285" y="120"/>
                                  <a:pt x="9301" y="98"/>
                                  <a:pt x="9322" y="98"/>
                                </a:cubicBezTo>
                                <a:cubicBezTo>
                                  <a:pt x="9338" y="98"/>
                                  <a:pt x="9342" y="108"/>
                                  <a:pt x="9342" y="125"/>
                                </a:cubicBezTo>
                                <a:cubicBezTo>
                                  <a:pt x="9342" y="215"/>
                                  <a:pt x="9342" y="215"/>
                                  <a:pt x="9342" y="215"/>
                                </a:cubicBezTo>
                                <a:lnTo>
                                  <a:pt x="9372" y="215"/>
                                </a:lnTo>
                                <a:close/>
                                <a:moveTo>
                                  <a:pt x="9192" y="145"/>
                                </a:moveTo>
                                <a:cubicBezTo>
                                  <a:pt x="9192" y="177"/>
                                  <a:pt x="9176" y="192"/>
                                  <a:pt x="9157" y="192"/>
                                </a:cubicBezTo>
                                <a:cubicBezTo>
                                  <a:pt x="9133" y="192"/>
                                  <a:pt x="9121" y="175"/>
                                  <a:pt x="9121" y="144"/>
                                </a:cubicBezTo>
                                <a:cubicBezTo>
                                  <a:pt x="9121" y="112"/>
                                  <a:pt x="9139" y="98"/>
                                  <a:pt x="9157" y="98"/>
                                </a:cubicBezTo>
                                <a:cubicBezTo>
                                  <a:pt x="9181" y="98"/>
                                  <a:pt x="9192" y="115"/>
                                  <a:pt x="9192" y="145"/>
                                </a:cubicBezTo>
                                <a:moveTo>
                                  <a:pt x="9223" y="143"/>
                                </a:moveTo>
                                <a:cubicBezTo>
                                  <a:pt x="9223" y="94"/>
                                  <a:pt x="9197" y="73"/>
                                  <a:pt x="9159" y="73"/>
                                </a:cubicBezTo>
                                <a:cubicBezTo>
                                  <a:pt x="9117" y="73"/>
                                  <a:pt x="9090" y="105"/>
                                  <a:pt x="9090" y="147"/>
                                </a:cubicBezTo>
                                <a:cubicBezTo>
                                  <a:pt x="9090" y="196"/>
                                  <a:pt x="9115" y="218"/>
                                  <a:pt x="9154" y="218"/>
                                </a:cubicBezTo>
                                <a:cubicBezTo>
                                  <a:pt x="9195" y="218"/>
                                  <a:pt x="9223" y="186"/>
                                  <a:pt x="9223" y="143"/>
                                </a:cubicBezTo>
                                <a:moveTo>
                                  <a:pt x="9058" y="76"/>
                                </a:moveTo>
                                <a:cubicBezTo>
                                  <a:pt x="9028" y="76"/>
                                  <a:pt x="9028" y="76"/>
                                  <a:pt x="9028" y="76"/>
                                </a:cubicBezTo>
                                <a:cubicBezTo>
                                  <a:pt x="9028" y="215"/>
                                  <a:pt x="9028" y="215"/>
                                  <a:pt x="9028" y="215"/>
                                </a:cubicBezTo>
                                <a:cubicBezTo>
                                  <a:pt x="9058" y="215"/>
                                  <a:pt x="9058" y="215"/>
                                  <a:pt x="9058" y="215"/>
                                </a:cubicBezTo>
                                <a:lnTo>
                                  <a:pt x="9058" y="76"/>
                                </a:lnTo>
                                <a:close/>
                                <a:moveTo>
                                  <a:pt x="9062" y="36"/>
                                </a:moveTo>
                                <a:cubicBezTo>
                                  <a:pt x="9062" y="26"/>
                                  <a:pt x="9054" y="18"/>
                                  <a:pt x="9043" y="18"/>
                                </a:cubicBezTo>
                                <a:cubicBezTo>
                                  <a:pt x="9033" y="18"/>
                                  <a:pt x="9024" y="26"/>
                                  <a:pt x="9024" y="36"/>
                                </a:cubicBezTo>
                                <a:cubicBezTo>
                                  <a:pt x="9024" y="47"/>
                                  <a:pt x="9033" y="55"/>
                                  <a:pt x="9043" y="55"/>
                                </a:cubicBezTo>
                                <a:cubicBezTo>
                                  <a:pt x="9054" y="55"/>
                                  <a:pt x="9062" y="47"/>
                                  <a:pt x="9062" y="36"/>
                                </a:cubicBezTo>
                                <a:moveTo>
                                  <a:pt x="8996" y="214"/>
                                </a:moveTo>
                                <a:cubicBezTo>
                                  <a:pt x="8996" y="190"/>
                                  <a:pt x="8996" y="190"/>
                                  <a:pt x="8996" y="190"/>
                                </a:cubicBezTo>
                                <a:cubicBezTo>
                                  <a:pt x="8991" y="191"/>
                                  <a:pt x="8984" y="192"/>
                                  <a:pt x="8978" y="192"/>
                                </a:cubicBezTo>
                                <a:cubicBezTo>
                                  <a:pt x="8964" y="192"/>
                                  <a:pt x="8959" y="186"/>
                                  <a:pt x="8959" y="166"/>
                                </a:cubicBezTo>
                                <a:cubicBezTo>
                                  <a:pt x="8959" y="99"/>
                                  <a:pt x="8959" y="99"/>
                                  <a:pt x="8959" y="99"/>
                                </a:cubicBezTo>
                                <a:cubicBezTo>
                                  <a:pt x="8996" y="99"/>
                                  <a:pt x="8996" y="99"/>
                                  <a:pt x="8996" y="99"/>
                                </a:cubicBezTo>
                                <a:cubicBezTo>
                                  <a:pt x="8996" y="76"/>
                                  <a:pt x="8996" y="76"/>
                                  <a:pt x="8996" y="76"/>
                                </a:cubicBezTo>
                                <a:cubicBezTo>
                                  <a:pt x="8959" y="76"/>
                                  <a:pt x="8959" y="76"/>
                                  <a:pt x="8959" y="76"/>
                                </a:cubicBezTo>
                                <a:cubicBezTo>
                                  <a:pt x="8959" y="23"/>
                                  <a:pt x="8959" y="23"/>
                                  <a:pt x="8959" y="23"/>
                                </a:cubicBezTo>
                                <a:cubicBezTo>
                                  <a:pt x="8930" y="31"/>
                                  <a:pt x="8930" y="31"/>
                                  <a:pt x="8930" y="31"/>
                                </a:cubicBezTo>
                                <a:cubicBezTo>
                                  <a:pt x="8930" y="76"/>
                                  <a:pt x="8930" y="76"/>
                                  <a:pt x="8930" y="76"/>
                                </a:cubicBezTo>
                                <a:cubicBezTo>
                                  <a:pt x="8903" y="76"/>
                                  <a:pt x="8903" y="76"/>
                                  <a:pt x="8903" y="76"/>
                                </a:cubicBezTo>
                                <a:cubicBezTo>
                                  <a:pt x="8903" y="99"/>
                                  <a:pt x="8903" y="99"/>
                                  <a:pt x="8903" y="99"/>
                                </a:cubicBezTo>
                                <a:cubicBezTo>
                                  <a:pt x="8930" y="99"/>
                                  <a:pt x="8930" y="99"/>
                                  <a:pt x="8930" y="99"/>
                                </a:cubicBezTo>
                                <a:cubicBezTo>
                                  <a:pt x="8930" y="175"/>
                                  <a:pt x="8930" y="175"/>
                                  <a:pt x="8930" y="175"/>
                                </a:cubicBezTo>
                                <a:cubicBezTo>
                                  <a:pt x="8930" y="206"/>
                                  <a:pt x="8938" y="217"/>
                                  <a:pt x="8968" y="217"/>
                                </a:cubicBezTo>
                                <a:cubicBezTo>
                                  <a:pt x="8977" y="217"/>
                                  <a:pt x="8988" y="216"/>
                                  <a:pt x="8996" y="214"/>
                                </a:cubicBezTo>
                                <a:moveTo>
                                  <a:pt x="8853" y="155"/>
                                </a:moveTo>
                                <a:cubicBezTo>
                                  <a:pt x="8853" y="175"/>
                                  <a:pt x="8839" y="194"/>
                                  <a:pt x="8818" y="194"/>
                                </a:cubicBezTo>
                                <a:cubicBezTo>
                                  <a:pt x="8807" y="194"/>
                                  <a:pt x="8799" y="188"/>
                                  <a:pt x="8799" y="177"/>
                                </a:cubicBezTo>
                                <a:cubicBezTo>
                                  <a:pt x="8799" y="165"/>
                                  <a:pt x="8809" y="152"/>
                                  <a:pt x="8853" y="152"/>
                                </a:cubicBezTo>
                                <a:lnTo>
                                  <a:pt x="8853" y="155"/>
                                </a:lnTo>
                                <a:close/>
                                <a:moveTo>
                                  <a:pt x="8883" y="215"/>
                                </a:moveTo>
                                <a:cubicBezTo>
                                  <a:pt x="8883" y="203"/>
                                  <a:pt x="8882" y="189"/>
                                  <a:pt x="8882" y="177"/>
                                </a:cubicBezTo>
                                <a:cubicBezTo>
                                  <a:pt x="8882" y="120"/>
                                  <a:pt x="8882" y="120"/>
                                  <a:pt x="8882" y="120"/>
                                </a:cubicBezTo>
                                <a:cubicBezTo>
                                  <a:pt x="8882" y="91"/>
                                  <a:pt x="8871" y="73"/>
                                  <a:pt x="8828" y="73"/>
                                </a:cubicBezTo>
                                <a:cubicBezTo>
                                  <a:pt x="8810" y="73"/>
                                  <a:pt x="8793" y="77"/>
                                  <a:pt x="8779" y="82"/>
                                </a:cubicBezTo>
                                <a:cubicBezTo>
                                  <a:pt x="8782" y="108"/>
                                  <a:pt x="8782" y="108"/>
                                  <a:pt x="8782" y="108"/>
                                </a:cubicBezTo>
                                <a:cubicBezTo>
                                  <a:pt x="8794" y="100"/>
                                  <a:pt x="8810" y="96"/>
                                  <a:pt x="8823" y="96"/>
                                </a:cubicBezTo>
                                <a:cubicBezTo>
                                  <a:pt x="8845" y="96"/>
                                  <a:pt x="8853" y="105"/>
                                  <a:pt x="8853" y="123"/>
                                </a:cubicBezTo>
                                <a:cubicBezTo>
                                  <a:pt x="8853" y="132"/>
                                  <a:pt x="8853" y="132"/>
                                  <a:pt x="8853" y="132"/>
                                </a:cubicBezTo>
                                <a:cubicBezTo>
                                  <a:pt x="8802" y="132"/>
                                  <a:pt x="8770" y="150"/>
                                  <a:pt x="8770" y="182"/>
                                </a:cubicBezTo>
                                <a:cubicBezTo>
                                  <a:pt x="8770" y="204"/>
                                  <a:pt x="8786" y="218"/>
                                  <a:pt x="8809" y="218"/>
                                </a:cubicBezTo>
                                <a:cubicBezTo>
                                  <a:pt x="8831" y="218"/>
                                  <a:pt x="8849" y="205"/>
                                  <a:pt x="8856" y="189"/>
                                </a:cubicBezTo>
                                <a:cubicBezTo>
                                  <a:pt x="8856" y="189"/>
                                  <a:pt x="8856" y="189"/>
                                  <a:pt x="8856" y="189"/>
                                </a:cubicBezTo>
                                <a:cubicBezTo>
                                  <a:pt x="8855" y="197"/>
                                  <a:pt x="8854" y="206"/>
                                  <a:pt x="8854" y="215"/>
                                </a:cubicBezTo>
                                <a:lnTo>
                                  <a:pt x="8883" y="215"/>
                                </a:lnTo>
                                <a:close/>
                                <a:moveTo>
                                  <a:pt x="8737" y="215"/>
                                </a:moveTo>
                                <a:cubicBezTo>
                                  <a:pt x="8737" y="117"/>
                                  <a:pt x="8737" y="117"/>
                                  <a:pt x="8737" y="117"/>
                                </a:cubicBezTo>
                                <a:cubicBezTo>
                                  <a:pt x="8737" y="93"/>
                                  <a:pt x="8727" y="73"/>
                                  <a:pt x="8695" y="73"/>
                                </a:cubicBezTo>
                                <a:cubicBezTo>
                                  <a:pt x="8672" y="73"/>
                                  <a:pt x="8655" y="85"/>
                                  <a:pt x="8647" y="103"/>
                                </a:cubicBezTo>
                                <a:cubicBezTo>
                                  <a:pt x="8646" y="103"/>
                                  <a:pt x="8646" y="103"/>
                                  <a:pt x="8646" y="103"/>
                                </a:cubicBezTo>
                                <a:cubicBezTo>
                                  <a:pt x="8648" y="95"/>
                                  <a:pt x="8648" y="83"/>
                                  <a:pt x="8648" y="76"/>
                                </a:cubicBezTo>
                                <a:cubicBezTo>
                                  <a:pt x="8620" y="76"/>
                                  <a:pt x="8620" y="76"/>
                                  <a:pt x="8620" y="76"/>
                                </a:cubicBezTo>
                                <a:cubicBezTo>
                                  <a:pt x="8620" y="215"/>
                                  <a:pt x="8620" y="215"/>
                                  <a:pt x="8620" y="215"/>
                                </a:cubicBezTo>
                                <a:cubicBezTo>
                                  <a:pt x="8650" y="215"/>
                                  <a:pt x="8650" y="215"/>
                                  <a:pt x="8650" y="215"/>
                                </a:cubicBezTo>
                                <a:cubicBezTo>
                                  <a:pt x="8650" y="148"/>
                                  <a:pt x="8650" y="148"/>
                                  <a:pt x="8650" y="148"/>
                                </a:cubicBezTo>
                                <a:cubicBezTo>
                                  <a:pt x="8650" y="120"/>
                                  <a:pt x="8665" y="98"/>
                                  <a:pt x="8686" y="98"/>
                                </a:cubicBezTo>
                                <a:cubicBezTo>
                                  <a:pt x="8702" y="98"/>
                                  <a:pt x="8707" y="108"/>
                                  <a:pt x="8707" y="125"/>
                                </a:cubicBezTo>
                                <a:cubicBezTo>
                                  <a:pt x="8707" y="215"/>
                                  <a:pt x="8707" y="215"/>
                                  <a:pt x="8707" y="215"/>
                                </a:cubicBezTo>
                                <a:lnTo>
                                  <a:pt x="8737" y="215"/>
                                </a:lnTo>
                                <a:close/>
                                <a:moveTo>
                                  <a:pt x="8593" y="73"/>
                                </a:moveTo>
                                <a:cubicBezTo>
                                  <a:pt x="8567" y="70"/>
                                  <a:pt x="8553" y="88"/>
                                  <a:pt x="8547" y="107"/>
                                </a:cubicBezTo>
                                <a:cubicBezTo>
                                  <a:pt x="8546" y="107"/>
                                  <a:pt x="8546" y="107"/>
                                  <a:pt x="8546" y="107"/>
                                </a:cubicBezTo>
                                <a:cubicBezTo>
                                  <a:pt x="8548" y="96"/>
                                  <a:pt x="8549" y="84"/>
                                  <a:pt x="8549" y="76"/>
                                </a:cubicBezTo>
                                <a:cubicBezTo>
                                  <a:pt x="8520" y="76"/>
                                  <a:pt x="8520" y="76"/>
                                  <a:pt x="8520" y="76"/>
                                </a:cubicBezTo>
                                <a:cubicBezTo>
                                  <a:pt x="8520" y="215"/>
                                  <a:pt x="8520" y="215"/>
                                  <a:pt x="8520" y="215"/>
                                </a:cubicBezTo>
                                <a:cubicBezTo>
                                  <a:pt x="8550" y="215"/>
                                  <a:pt x="8550" y="215"/>
                                  <a:pt x="8550" y="215"/>
                                </a:cubicBezTo>
                                <a:cubicBezTo>
                                  <a:pt x="8550" y="158"/>
                                  <a:pt x="8550" y="158"/>
                                  <a:pt x="8550" y="158"/>
                                </a:cubicBezTo>
                                <a:cubicBezTo>
                                  <a:pt x="8550" y="117"/>
                                  <a:pt x="8564" y="97"/>
                                  <a:pt x="8592" y="102"/>
                                </a:cubicBezTo>
                                <a:lnTo>
                                  <a:pt x="8593" y="73"/>
                                </a:lnTo>
                                <a:close/>
                                <a:moveTo>
                                  <a:pt x="8457" y="126"/>
                                </a:moveTo>
                                <a:cubicBezTo>
                                  <a:pt x="8397" y="126"/>
                                  <a:pt x="8397" y="126"/>
                                  <a:pt x="8397" y="126"/>
                                </a:cubicBezTo>
                                <a:cubicBezTo>
                                  <a:pt x="8400" y="107"/>
                                  <a:pt x="8412" y="95"/>
                                  <a:pt x="8429" y="95"/>
                                </a:cubicBezTo>
                                <a:cubicBezTo>
                                  <a:pt x="8446" y="95"/>
                                  <a:pt x="8457" y="107"/>
                                  <a:pt x="8457" y="126"/>
                                </a:cubicBezTo>
                                <a:moveTo>
                                  <a:pt x="8487" y="133"/>
                                </a:moveTo>
                                <a:cubicBezTo>
                                  <a:pt x="8487" y="100"/>
                                  <a:pt x="8469" y="73"/>
                                  <a:pt x="8430" y="73"/>
                                </a:cubicBezTo>
                                <a:cubicBezTo>
                                  <a:pt x="8389" y="73"/>
                                  <a:pt x="8366" y="104"/>
                                  <a:pt x="8366" y="146"/>
                                </a:cubicBezTo>
                                <a:cubicBezTo>
                                  <a:pt x="8366" y="195"/>
                                  <a:pt x="8390" y="218"/>
                                  <a:pt x="8433" y="218"/>
                                </a:cubicBezTo>
                                <a:cubicBezTo>
                                  <a:pt x="8450" y="218"/>
                                  <a:pt x="8467" y="215"/>
                                  <a:pt x="8481" y="209"/>
                                </a:cubicBezTo>
                                <a:cubicBezTo>
                                  <a:pt x="8479" y="185"/>
                                  <a:pt x="8479" y="185"/>
                                  <a:pt x="8479" y="185"/>
                                </a:cubicBezTo>
                                <a:cubicBezTo>
                                  <a:pt x="8467" y="191"/>
                                  <a:pt x="8452" y="194"/>
                                  <a:pt x="8438" y="194"/>
                                </a:cubicBezTo>
                                <a:cubicBezTo>
                                  <a:pt x="8410" y="194"/>
                                  <a:pt x="8396" y="179"/>
                                  <a:pt x="8397" y="147"/>
                                </a:cubicBezTo>
                                <a:cubicBezTo>
                                  <a:pt x="8486" y="147"/>
                                  <a:pt x="8486" y="147"/>
                                  <a:pt x="8486" y="147"/>
                                </a:cubicBezTo>
                                <a:cubicBezTo>
                                  <a:pt x="8486" y="142"/>
                                  <a:pt x="8487" y="137"/>
                                  <a:pt x="8487" y="133"/>
                                </a:cubicBezTo>
                                <a:moveTo>
                                  <a:pt x="8345" y="214"/>
                                </a:moveTo>
                                <a:cubicBezTo>
                                  <a:pt x="8345" y="190"/>
                                  <a:pt x="8345" y="190"/>
                                  <a:pt x="8345" y="190"/>
                                </a:cubicBezTo>
                                <a:cubicBezTo>
                                  <a:pt x="8340" y="191"/>
                                  <a:pt x="8333" y="192"/>
                                  <a:pt x="8327" y="192"/>
                                </a:cubicBezTo>
                                <a:cubicBezTo>
                                  <a:pt x="8313" y="192"/>
                                  <a:pt x="8309" y="186"/>
                                  <a:pt x="8309" y="166"/>
                                </a:cubicBezTo>
                                <a:cubicBezTo>
                                  <a:pt x="8309" y="99"/>
                                  <a:pt x="8309" y="99"/>
                                  <a:pt x="8309" y="99"/>
                                </a:cubicBezTo>
                                <a:cubicBezTo>
                                  <a:pt x="8345" y="99"/>
                                  <a:pt x="8345" y="99"/>
                                  <a:pt x="8345" y="99"/>
                                </a:cubicBezTo>
                                <a:cubicBezTo>
                                  <a:pt x="8345" y="76"/>
                                  <a:pt x="8345" y="76"/>
                                  <a:pt x="8345" y="76"/>
                                </a:cubicBezTo>
                                <a:cubicBezTo>
                                  <a:pt x="8308" y="76"/>
                                  <a:pt x="8308" y="76"/>
                                  <a:pt x="8308" y="76"/>
                                </a:cubicBezTo>
                                <a:cubicBezTo>
                                  <a:pt x="8308" y="23"/>
                                  <a:pt x="8308" y="23"/>
                                  <a:pt x="8308" y="23"/>
                                </a:cubicBezTo>
                                <a:cubicBezTo>
                                  <a:pt x="8279" y="31"/>
                                  <a:pt x="8279" y="31"/>
                                  <a:pt x="8279" y="31"/>
                                </a:cubicBezTo>
                                <a:cubicBezTo>
                                  <a:pt x="8279" y="76"/>
                                  <a:pt x="8279" y="76"/>
                                  <a:pt x="8279" y="76"/>
                                </a:cubicBezTo>
                                <a:cubicBezTo>
                                  <a:pt x="8252" y="76"/>
                                  <a:pt x="8252" y="76"/>
                                  <a:pt x="8252" y="76"/>
                                </a:cubicBezTo>
                                <a:cubicBezTo>
                                  <a:pt x="8252" y="99"/>
                                  <a:pt x="8252" y="99"/>
                                  <a:pt x="8252" y="99"/>
                                </a:cubicBezTo>
                                <a:cubicBezTo>
                                  <a:pt x="8279" y="99"/>
                                  <a:pt x="8279" y="99"/>
                                  <a:pt x="8279" y="99"/>
                                </a:cubicBezTo>
                                <a:cubicBezTo>
                                  <a:pt x="8279" y="175"/>
                                  <a:pt x="8279" y="175"/>
                                  <a:pt x="8279" y="175"/>
                                </a:cubicBezTo>
                                <a:cubicBezTo>
                                  <a:pt x="8279" y="206"/>
                                  <a:pt x="8288" y="217"/>
                                  <a:pt x="8317" y="217"/>
                                </a:cubicBezTo>
                                <a:cubicBezTo>
                                  <a:pt x="8327" y="217"/>
                                  <a:pt x="8337" y="216"/>
                                  <a:pt x="8345" y="214"/>
                                </a:cubicBezTo>
                                <a:moveTo>
                                  <a:pt x="8231" y="215"/>
                                </a:moveTo>
                                <a:cubicBezTo>
                                  <a:pt x="8231" y="117"/>
                                  <a:pt x="8231" y="117"/>
                                  <a:pt x="8231" y="117"/>
                                </a:cubicBezTo>
                                <a:cubicBezTo>
                                  <a:pt x="8231" y="93"/>
                                  <a:pt x="8222" y="73"/>
                                  <a:pt x="8190" y="73"/>
                                </a:cubicBezTo>
                                <a:cubicBezTo>
                                  <a:pt x="8167" y="73"/>
                                  <a:pt x="8150" y="85"/>
                                  <a:pt x="8142" y="103"/>
                                </a:cubicBezTo>
                                <a:cubicBezTo>
                                  <a:pt x="8141" y="103"/>
                                  <a:pt x="8141" y="103"/>
                                  <a:pt x="8141" y="103"/>
                                </a:cubicBezTo>
                                <a:cubicBezTo>
                                  <a:pt x="8143" y="95"/>
                                  <a:pt x="8143" y="83"/>
                                  <a:pt x="8143" y="76"/>
                                </a:cubicBezTo>
                                <a:cubicBezTo>
                                  <a:pt x="8115" y="76"/>
                                  <a:pt x="8115" y="76"/>
                                  <a:pt x="8115" y="76"/>
                                </a:cubicBezTo>
                                <a:cubicBezTo>
                                  <a:pt x="8115" y="215"/>
                                  <a:pt x="8115" y="215"/>
                                  <a:pt x="8115" y="215"/>
                                </a:cubicBezTo>
                                <a:cubicBezTo>
                                  <a:pt x="8145" y="215"/>
                                  <a:pt x="8145" y="215"/>
                                  <a:pt x="8145" y="215"/>
                                </a:cubicBezTo>
                                <a:cubicBezTo>
                                  <a:pt x="8145" y="148"/>
                                  <a:pt x="8145" y="148"/>
                                  <a:pt x="8145" y="148"/>
                                </a:cubicBezTo>
                                <a:cubicBezTo>
                                  <a:pt x="8145" y="120"/>
                                  <a:pt x="8160" y="98"/>
                                  <a:pt x="8181" y="98"/>
                                </a:cubicBezTo>
                                <a:cubicBezTo>
                                  <a:pt x="8197" y="98"/>
                                  <a:pt x="8202" y="108"/>
                                  <a:pt x="8202" y="125"/>
                                </a:cubicBezTo>
                                <a:cubicBezTo>
                                  <a:pt x="8202" y="215"/>
                                  <a:pt x="8202" y="215"/>
                                  <a:pt x="8202" y="215"/>
                                </a:cubicBezTo>
                                <a:lnTo>
                                  <a:pt x="8231" y="215"/>
                                </a:lnTo>
                                <a:close/>
                                <a:moveTo>
                                  <a:pt x="8071" y="26"/>
                                </a:moveTo>
                                <a:cubicBezTo>
                                  <a:pt x="8040" y="26"/>
                                  <a:pt x="8040" y="26"/>
                                  <a:pt x="8040" y="26"/>
                                </a:cubicBezTo>
                                <a:cubicBezTo>
                                  <a:pt x="8040" y="215"/>
                                  <a:pt x="8040" y="215"/>
                                  <a:pt x="8040" y="215"/>
                                </a:cubicBezTo>
                                <a:cubicBezTo>
                                  <a:pt x="8071" y="215"/>
                                  <a:pt x="8071" y="215"/>
                                  <a:pt x="8071" y="215"/>
                                </a:cubicBezTo>
                                <a:lnTo>
                                  <a:pt x="8071" y="26"/>
                                </a:lnTo>
                                <a:close/>
                                <a:moveTo>
                                  <a:pt x="7886" y="90"/>
                                </a:moveTo>
                                <a:cubicBezTo>
                                  <a:pt x="7868" y="90"/>
                                  <a:pt x="7853" y="104"/>
                                  <a:pt x="7853" y="122"/>
                                </a:cubicBezTo>
                                <a:cubicBezTo>
                                  <a:pt x="7853" y="140"/>
                                  <a:pt x="7868" y="154"/>
                                  <a:pt x="7886" y="154"/>
                                </a:cubicBezTo>
                                <a:cubicBezTo>
                                  <a:pt x="7904" y="154"/>
                                  <a:pt x="7918" y="140"/>
                                  <a:pt x="7918" y="122"/>
                                </a:cubicBezTo>
                                <a:cubicBezTo>
                                  <a:pt x="7918" y="104"/>
                                  <a:pt x="7904" y="90"/>
                                  <a:pt x="7886" y="90"/>
                                </a:cubicBezTo>
                                <a:moveTo>
                                  <a:pt x="7731" y="144"/>
                                </a:moveTo>
                                <a:cubicBezTo>
                                  <a:pt x="7731" y="26"/>
                                  <a:pt x="7731" y="26"/>
                                  <a:pt x="7731" y="26"/>
                                </a:cubicBezTo>
                                <a:cubicBezTo>
                                  <a:pt x="7714" y="26"/>
                                  <a:pt x="7714" y="26"/>
                                  <a:pt x="7714" y="26"/>
                                </a:cubicBezTo>
                                <a:cubicBezTo>
                                  <a:pt x="7714" y="145"/>
                                  <a:pt x="7714" y="145"/>
                                  <a:pt x="7714" y="145"/>
                                </a:cubicBezTo>
                                <a:cubicBezTo>
                                  <a:pt x="7714" y="188"/>
                                  <a:pt x="7695" y="203"/>
                                  <a:pt x="7659" y="203"/>
                                </a:cubicBezTo>
                                <a:cubicBezTo>
                                  <a:pt x="7616" y="203"/>
                                  <a:pt x="7607" y="179"/>
                                  <a:pt x="7607" y="151"/>
                                </a:cubicBezTo>
                                <a:cubicBezTo>
                                  <a:pt x="7607" y="26"/>
                                  <a:pt x="7607" y="26"/>
                                  <a:pt x="7607" y="26"/>
                                </a:cubicBezTo>
                                <a:cubicBezTo>
                                  <a:pt x="7589" y="26"/>
                                  <a:pt x="7589" y="26"/>
                                  <a:pt x="7589" y="26"/>
                                </a:cubicBezTo>
                                <a:cubicBezTo>
                                  <a:pt x="7589" y="153"/>
                                  <a:pt x="7589" y="153"/>
                                  <a:pt x="7589" y="153"/>
                                </a:cubicBezTo>
                                <a:cubicBezTo>
                                  <a:pt x="7589" y="184"/>
                                  <a:pt x="7599" y="217"/>
                                  <a:pt x="7658" y="217"/>
                                </a:cubicBezTo>
                                <a:cubicBezTo>
                                  <a:pt x="7707" y="217"/>
                                  <a:pt x="7731" y="191"/>
                                  <a:pt x="7731" y="144"/>
                                </a:cubicBezTo>
                                <a:moveTo>
                                  <a:pt x="7547" y="215"/>
                                </a:moveTo>
                                <a:cubicBezTo>
                                  <a:pt x="7547" y="198"/>
                                  <a:pt x="7547" y="198"/>
                                  <a:pt x="7547" y="198"/>
                                </a:cubicBezTo>
                                <a:cubicBezTo>
                                  <a:pt x="7511" y="198"/>
                                  <a:pt x="7476" y="199"/>
                                  <a:pt x="7462" y="199"/>
                                </a:cubicBezTo>
                                <a:cubicBezTo>
                                  <a:pt x="7462" y="199"/>
                                  <a:pt x="7462" y="199"/>
                                  <a:pt x="7462" y="199"/>
                                </a:cubicBezTo>
                                <a:cubicBezTo>
                                  <a:pt x="7492" y="163"/>
                                  <a:pt x="7492" y="163"/>
                                  <a:pt x="7492" y="163"/>
                                </a:cubicBezTo>
                                <a:cubicBezTo>
                                  <a:pt x="7527" y="123"/>
                                  <a:pt x="7539" y="100"/>
                                  <a:pt x="7539" y="73"/>
                                </a:cubicBezTo>
                                <a:cubicBezTo>
                                  <a:pt x="7539" y="45"/>
                                  <a:pt x="7521" y="24"/>
                                  <a:pt x="7488" y="24"/>
                                </a:cubicBezTo>
                                <a:cubicBezTo>
                                  <a:pt x="7470" y="24"/>
                                  <a:pt x="7455" y="28"/>
                                  <a:pt x="7442" y="35"/>
                                </a:cubicBezTo>
                                <a:cubicBezTo>
                                  <a:pt x="7445" y="51"/>
                                  <a:pt x="7445" y="51"/>
                                  <a:pt x="7445" y="51"/>
                                </a:cubicBezTo>
                                <a:cubicBezTo>
                                  <a:pt x="7456" y="44"/>
                                  <a:pt x="7471" y="39"/>
                                  <a:pt x="7483" y="39"/>
                                </a:cubicBezTo>
                                <a:cubicBezTo>
                                  <a:pt x="7509" y="39"/>
                                  <a:pt x="7520" y="55"/>
                                  <a:pt x="7520" y="76"/>
                                </a:cubicBezTo>
                                <a:cubicBezTo>
                                  <a:pt x="7520" y="99"/>
                                  <a:pt x="7512" y="117"/>
                                  <a:pt x="7481" y="154"/>
                                </a:cubicBezTo>
                                <a:cubicBezTo>
                                  <a:pt x="7440" y="201"/>
                                  <a:pt x="7440" y="201"/>
                                  <a:pt x="7440" y="201"/>
                                </a:cubicBezTo>
                                <a:cubicBezTo>
                                  <a:pt x="7440" y="215"/>
                                  <a:pt x="7440" y="215"/>
                                  <a:pt x="7440" y="215"/>
                                </a:cubicBezTo>
                                <a:lnTo>
                                  <a:pt x="7547" y="215"/>
                                </a:lnTo>
                                <a:close/>
                                <a:moveTo>
                                  <a:pt x="7419" y="215"/>
                                </a:moveTo>
                                <a:cubicBezTo>
                                  <a:pt x="7419" y="200"/>
                                  <a:pt x="7419" y="200"/>
                                  <a:pt x="7419" y="200"/>
                                </a:cubicBezTo>
                                <a:cubicBezTo>
                                  <a:pt x="7347" y="200"/>
                                  <a:pt x="7347" y="200"/>
                                  <a:pt x="7347" y="200"/>
                                </a:cubicBezTo>
                                <a:cubicBezTo>
                                  <a:pt x="7347" y="26"/>
                                  <a:pt x="7347" y="26"/>
                                  <a:pt x="7347" y="26"/>
                                </a:cubicBezTo>
                                <a:cubicBezTo>
                                  <a:pt x="7329" y="26"/>
                                  <a:pt x="7329" y="26"/>
                                  <a:pt x="7329" y="26"/>
                                </a:cubicBezTo>
                                <a:cubicBezTo>
                                  <a:pt x="7329" y="215"/>
                                  <a:pt x="7329" y="215"/>
                                  <a:pt x="7329" y="215"/>
                                </a:cubicBezTo>
                                <a:lnTo>
                                  <a:pt x="7419" y="215"/>
                                </a:lnTo>
                                <a:close/>
                                <a:moveTo>
                                  <a:pt x="7270" y="215"/>
                                </a:moveTo>
                                <a:cubicBezTo>
                                  <a:pt x="7270" y="26"/>
                                  <a:pt x="7270" y="26"/>
                                  <a:pt x="7270" y="26"/>
                                </a:cubicBezTo>
                                <a:cubicBezTo>
                                  <a:pt x="7252" y="26"/>
                                  <a:pt x="7252" y="26"/>
                                  <a:pt x="7252" y="26"/>
                                </a:cubicBezTo>
                                <a:cubicBezTo>
                                  <a:pt x="7252" y="76"/>
                                  <a:pt x="7252" y="76"/>
                                  <a:pt x="7252" y="76"/>
                                </a:cubicBezTo>
                                <a:cubicBezTo>
                                  <a:pt x="7252" y="113"/>
                                  <a:pt x="7253" y="169"/>
                                  <a:pt x="7254" y="195"/>
                                </a:cubicBezTo>
                                <a:cubicBezTo>
                                  <a:pt x="7247" y="182"/>
                                  <a:pt x="7239" y="169"/>
                                  <a:pt x="7231" y="156"/>
                                </a:cubicBezTo>
                                <a:cubicBezTo>
                                  <a:pt x="7148" y="26"/>
                                  <a:pt x="7148" y="26"/>
                                  <a:pt x="7148" y="26"/>
                                </a:cubicBezTo>
                                <a:cubicBezTo>
                                  <a:pt x="7124" y="26"/>
                                  <a:pt x="7124" y="26"/>
                                  <a:pt x="7124" y="26"/>
                                </a:cubicBezTo>
                                <a:cubicBezTo>
                                  <a:pt x="7124" y="215"/>
                                  <a:pt x="7124" y="215"/>
                                  <a:pt x="7124" y="215"/>
                                </a:cubicBezTo>
                                <a:cubicBezTo>
                                  <a:pt x="7142" y="215"/>
                                  <a:pt x="7142" y="215"/>
                                  <a:pt x="7142" y="215"/>
                                </a:cubicBezTo>
                                <a:cubicBezTo>
                                  <a:pt x="7142" y="159"/>
                                  <a:pt x="7142" y="159"/>
                                  <a:pt x="7142" y="159"/>
                                </a:cubicBezTo>
                                <a:cubicBezTo>
                                  <a:pt x="7142" y="124"/>
                                  <a:pt x="7140" y="67"/>
                                  <a:pt x="7140" y="45"/>
                                </a:cubicBezTo>
                                <a:cubicBezTo>
                                  <a:pt x="7146" y="57"/>
                                  <a:pt x="7153" y="69"/>
                                  <a:pt x="7162" y="83"/>
                                </a:cubicBezTo>
                                <a:cubicBezTo>
                                  <a:pt x="7245" y="215"/>
                                  <a:pt x="7245" y="215"/>
                                  <a:pt x="7245" y="215"/>
                                </a:cubicBezTo>
                                <a:lnTo>
                                  <a:pt x="7270" y="215"/>
                                </a:lnTo>
                                <a:close/>
                                <a:moveTo>
                                  <a:pt x="7064" y="122"/>
                                </a:moveTo>
                                <a:cubicBezTo>
                                  <a:pt x="7064" y="173"/>
                                  <a:pt x="7033" y="202"/>
                                  <a:pt x="6998" y="202"/>
                                </a:cubicBezTo>
                                <a:cubicBezTo>
                                  <a:pt x="6953" y="202"/>
                                  <a:pt x="6932" y="168"/>
                                  <a:pt x="6932" y="119"/>
                                </a:cubicBezTo>
                                <a:cubicBezTo>
                                  <a:pt x="6932" y="68"/>
                                  <a:pt x="6963" y="39"/>
                                  <a:pt x="6998" y="39"/>
                                </a:cubicBezTo>
                                <a:cubicBezTo>
                                  <a:pt x="7039" y="39"/>
                                  <a:pt x="7064" y="69"/>
                                  <a:pt x="7064" y="122"/>
                                </a:cubicBezTo>
                                <a:moveTo>
                                  <a:pt x="7083" y="119"/>
                                </a:moveTo>
                                <a:cubicBezTo>
                                  <a:pt x="7083" y="58"/>
                                  <a:pt x="7052" y="24"/>
                                  <a:pt x="7000" y="24"/>
                                </a:cubicBezTo>
                                <a:cubicBezTo>
                                  <a:pt x="6952" y="24"/>
                                  <a:pt x="6913" y="59"/>
                                  <a:pt x="6913" y="122"/>
                                </a:cubicBezTo>
                                <a:cubicBezTo>
                                  <a:pt x="6913" y="179"/>
                                  <a:pt x="6939" y="217"/>
                                  <a:pt x="6995" y="217"/>
                                </a:cubicBezTo>
                                <a:cubicBezTo>
                                  <a:pt x="7044" y="217"/>
                                  <a:pt x="7083" y="182"/>
                                  <a:pt x="7083" y="119"/>
                                </a:cubicBezTo>
                                <a:moveTo>
                                  <a:pt x="6862" y="160"/>
                                </a:moveTo>
                                <a:cubicBezTo>
                                  <a:pt x="6862" y="184"/>
                                  <a:pt x="6847" y="201"/>
                                  <a:pt x="6811" y="201"/>
                                </a:cubicBezTo>
                                <a:cubicBezTo>
                                  <a:pt x="6798" y="201"/>
                                  <a:pt x="6789" y="200"/>
                                  <a:pt x="6784" y="200"/>
                                </a:cubicBezTo>
                                <a:cubicBezTo>
                                  <a:pt x="6784" y="124"/>
                                  <a:pt x="6784" y="124"/>
                                  <a:pt x="6784" y="124"/>
                                </a:cubicBezTo>
                                <a:cubicBezTo>
                                  <a:pt x="6789" y="124"/>
                                  <a:pt x="6799" y="124"/>
                                  <a:pt x="6803" y="124"/>
                                </a:cubicBezTo>
                                <a:cubicBezTo>
                                  <a:pt x="6835" y="124"/>
                                  <a:pt x="6862" y="132"/>
                                  <a:pt x="6862" y="160"/>
                                </a:cubicBezTo>
                                <a:moveTo>
                                  <a:pt x="6857" y="73"/>
                                </a:moveTo>
                                <a:cubicBezTo>
                                  <a:pt x="6857" y="96"/>
                                  <a:pt x="6838" y="110"/>
                                  <a:pt x="6803" y="110"/>
                                </a:cubicBezTo>
                                <a:cubicBezTo>
                                  <a:pt x="6795" y="110"/>
                                  <a:pt x="6790" y="110"/>
                                  <a:pt x="6784" y="110"/>
                                </a:cubicBezTo>
                                <a:cubicBezTo>
                                  <a:pt x="6784" y="40"/>
                                  <a:pt x="6784" y="40"/>
                                  <a:pt x="6784" y="40"/>
                                </a:cubicBezTo>
                                <a:cubicBezTo>
                                  <a:pt x="6792" y="40"/>
                                  <a:pt x="6803" y="40"/>
                                  <a:pt x="6813" y="40"/>
                                </a:cubicBezTo>
                                <a:cubicBezTo>
                                  <a:pt x="6848" y="40"/>
                                  <a:pt x="6857" y="54"/>
                                  <a:pt x="6857" y="73"/>
                                </a:cubicBezTo>
                                <a:moveTo>
                                  <a:pt x="6880" y="159"/>
                                </a:moveTo>
                                <a:cubicBezTo>
                                  <a:pt x="6880" y="139"/>
                                  <a:pt x="6868" y="119"/>
                                  <a:pt x="6839" y="115"/>
                                </a:cubicBezTo>
                                <a:cubicBezTo>
                                  <a:pt x="6839" y="115"/>
                                  <a:pt x="6839" y="115"/>
                                  <a:pt x="6839" y="115"/>
                                </a:cubicBezTo>
                                <a:cubicBezTo>
                                  <a:pt x="6861" y="109"/>
                                  <a:pt x="6875" y="91"/>
                                  <a:pt x="6875" y="70"/>
                                </a:cubicBezTo>
                                <a:cubicBezTo>
                                  <a:pt x="6875" y="43"/>
                                  <a:pt x="6857" y="25"/>
                                  <a:pt x="6816" y="25"/>
                                </a:cubicBezTo>
                                <a:cubicBezTo>
                                  <a:pt x="6793" y="25"/>
                                  <a:pt x="6778" y="26"/>
                                  <a:pt x="6766" y="26"/>
                                </a:cubicBezTo>
                                <a:cubicBezTo>
                                  <a:pt x="6766" y="215"/>
                                  <a:pt x="6766" y="215"/>
                                  <a:pt x="6766" y="215"/>
                                </a:cubicBezTo>
                                <a:cubicBezTo>
                                  <a:pt x="6780" y="215"/>
                                  <a:pt x="6798" y="216"/>
                                  <a:pt x="6809" y="216"/>
                                </a:cubicBezTo>
                                <a:cubicBezTo>
                                  <a:pt x="6870" y="216"/>
                                  <a:pt x="6880" y="179"/>
                                  <a:pt x="6880" y="159"/>
                                </a:cubicBezTo>
                                <a:moveTo>
                                  <a:pt x="6691" y="152"/>
                                </a:moveTo>
                                <a:cubicBezTo>
                                  <a:pt x="6615" y="152"/>
                                  <a:pt x="6615" y="152"/>
                                  <a:pt x="6615" y="152"/>
                                </a:cubicBezTo>
                                <a:cubicBezTo>
                                  <a:pt x="6644" y="72"/>
                                  <a:pt x="6644" y="72"/>
                                  <a:pt x="6644" y="72"/>
                                </a:cubicBezTo>
                                <a:cubicBezTo>
                                  <a:pt x="6648" y="63"/>
                                  <a:pt x="6650" y="54"/>
                                  <a:pt x="6653" y="45"/>
                                </a:cubicBezTo>
                                <a:cubicBezTo>
                                  <a:pt x="6653" y="45"/>
                                  <a:pt x="6653" y="45"/>
                                  <a:pt x="6653" y="45"/>
                                </a:cubicBezTo>
                                <a:cubicBezTo>
                                  <a:pt x="6656" y="54"/>
                                  <a:pt x="6658" y="63"/>
                                  <a:pt x="6662" y="72"/>
                                </a:cubicBezTo>
                                <a:lnTo>
                                  <a:pt x="6691" y="152"/>
                                </a:lnTo>
                                <a:close/>
                                <a:moveTo>
                                  <a:pt x="6734" y="215"/>
                                </a:moveTo>
                                <a:cubicBezTo>
                                  <a:pt x="6664" y="26"/>
                                  <a:pt x="6664" y="26"/>
                                  <a:pt x="6664" y="26"/>
                                </a:cubicBezTo>
                                <a:cubicBezTo>
                                  <a:pt x="6644" y="26"/>
                                  <a:pt x="6644" y="26"/>
                                  <a:pt x="6644" y="26"/>
                                </a:cubicBezTo>
                                <a:cubicBezTo>
                                  <a:pt x="6573" y="215"/>
                                  <a:pt x="6573" y="215"/>
                                  <a:pt x="6573" y="215"/>
                                </a:cubicBezTo>
                                <a:cubicBezTo>
                                  <a:pt x="6592" y="215"/>
                                  <a:pt x="6592" y="215"/>
                                  <a:pt x="6592" y="215"/>
                                </a:cubicBezTo>
                                <a:cubicBezTo>
                                  <a:pt x="6610" y="167"/>
                                  <a:pt x="6610" y="167"/>
                                  <a:pt x="6610" y="167"/>
                                </a:cubicBezTo>
                                <a:cubicBezTo>
                                  <a:pt x="6697" y="167"/>
                                  <a:pt x="6697" y="167"/>
                                  <a:pt x="6697" y="167"/>
                                </a:cubicBezTo>
                                <a:cubicBezTo>
                                  <a:pt x="6714" y="215"/>
                                  <a:pt x="6714" y="215"/>
                                  <a:pt x="6714" y="215"/>
                                </a:cubicBezTo>
                                <a:lnTo>
                                  <a:pt x="6734" y="215"/>
                                </a:lnTo>
                                <a:close/>
                                <a:moveTo>
                                  <a:pt x="6532" y="75"/>
                                </a:moveTo>
                                <a:cubicBezTo>
                                  <a:pt x="6532" y="96"/>
                                  <a:pt x="6514" y="112"/>
                                  <a:pt x="6483" y="112"/>
                                </a:cubicBezTo>
                                <a:cubicBezTo>
                                  <a:pt x="6475" y="112"/>
                                  <a:pt x="6469" y="112"/>
                                  <a:pt x="6465" y="111"/>
                                </a:cubicBezTo>
                                <a:cubicBezTo>
                                  <a:pt x="6465" y="40"/>
                                  <a:pt x="6465" y="40"/>
                                  <a:pt x="6465" y="40"/>
                                </a:cubicBezTo>
                                <a:cubicBezTo>
                                  <a:pt x="6471" y="40"/>
                                  <a:pt x="6477" y="39"/>
                                  <a:pt x="6485" y="39"/>
                                </a:cubicBezTo>
                                <a:cubicBezTo>
                                  <a:pt x="6515" y="39"/>
                                  <a:pt x="6532" y="48"/>
                                  <a:pt x="6532" y="75"/>
                                </a:cubicBezTo>
                                <a:moveTo>
                                  <a:pt x="6562" y="215"/>
                                </a:moveTo>
                                <a:cubicBezTo>
                                  <a:pt x="6503" y="145"/>
                                  <a:pt x="6503" y="145"/>
                                  <a:pt x="6503" y="145"/>
                                </a:cubicBezTo>
                                <a:cubicBezTo>
                                  <a:pt x="6498" y="139"/>
                                  <a:pt x="6492" y="131"/>
                                  <a:pt x="6486" y="125"/>
                                </a:cubicBezTo>
                                <a:cubicBezTo>
                                  <a:pt x="6522" y="124"/>
                                  <a:pt x="6551" y="106"/>
                                  <a:pt x="6551" y="72"/>
                                </a:cubicBezTo>
                                <a:cubicBezTo>
                                  <a:pt x="6551" y="37"/>
                                  <a:pt x="6524" y="25"/>
                                  <a:pt x="6490" y="25"/>
                                </a:cubicBezTo>
                                <a:cubicBezTo>
                                  <a:pt x="6470" y="25"/>
                                  <a:pt x="6459" y="25"/>
                                  <a:pt x="6447" y="26"/>
                                </a:cubicBezTo>
                                <a:cubicBezTo>
                                  <a:pt x="6447" y="215"/>
                                  <a:pt x="6447" y="215"/>
                                  <a:pt x="6447" y="215"/>
                                </a:cubicBezTo>
                                <a:cubicBezTo>
                                  <a:pt x="6465" y="215"/>
                                  <a:pt x="6465" y="215"/>
                                  <a:pt x="6465" y="215"/>
                                </a:cubicBezTo>
                                <a:cubicBezTo>
                                  <a:pt x="6465" y="126"/>
                                  <a:pt x="6465" y="126"/>
                                  <a:pt x="6465" y="126"/>
                                </a:cubicBezTo>
                                <a:cubicBezTo>
                                  <a:pt x="6466" y="126"/>
                                  <a:pt x="6466" y="126"/>
                                  <a:pt x="6466" y="126"/>
                                </a:cubicBezTo>
                                <a:cubicBezTo>
                                  <a:pt x="6539" y="215"/>
                                  <a:pt x="6539" y="215"/>
                                  <a:pt x="6539" y="215"/>
                                </a:cubicBezTo>
                                <a:lnTo>
                                  <a:pt x="6562" y="215"/>
                                </a:lnTo>
                                <a:close/>
                                <a:moveTo>
                                  <a:pt x="6343" y="135"/>
                                </a:moveTo>
                                <a:cubicBezTo>
                                  <a:pt x="6343" y="93"/>
                                  <a:pt x="6333" y="46"/>
                                  <a:pt x="6305" y="0"/>
                                </a:cubicBezTo>
                                <a:cubicBezTo>
                                  <a:pt x="6277" y="0"/>
                                  <a:pt x="6277" y="0"/>
                                  <a:pt x="6277" y="0"/>
                                </a:cubicBezTo>
                                <a:cubicBezTo>
                                  <a:pt x="6301" y="40"/>
                                  <a:pt x="6314" y="86"/>
                                  <a:pt x="6314" y="134"/>
                                </a:cubicBezTo>
                                <a:cubicBezTo>
                                  <a:pt x="6314" y="184"/>
                                  <a:pt x="6302" y="229"/>
                                  <a:pt x="6277" y="269"/>
                                </a:cubicBezTo>
                                <a:cubicBezTo>
                                  <a:pt x="6305" y="269"/>
                                  <a:pt x="6305" y="269"/>
                                  <a:pt x="6305" y="269"/>
                                </a:cubicBezTo>
                                <a:cubicBezTo>
                                  <a:pt x="6334" y="222"/>
                                  <a:pt x="6343" y="178"/>
                                  <a:pt x="6343" y="135"/>
                                </a:cubicBezTo>
                                <a:moveTo>
                                  <a:pt x="6262" y="208"/>
                                </a:moveTo>
                                <a:cubicBezTo>
                                  <a:pt x="6258" y="181"/>
                                  <a:pt x="6258" y="181"/>
                                  <a:pt x="6258" y="181"/>
                                </a:cubicBezTo>
                                <a:cubicBezTo>
                                  <a:pt x="6248" y="186"/>
                                  <a:pt x="6231" y="190"/>
                                  <a:pt x="6219" y="190"/>
                                </a:cubicBezTo>
                                <a:cubicBezTo>
                                  <a:pt x="6177" y="190"/>
                                  <a:pt x="6159" y="165"/>
                                  <a:pt x="6159" y="121"/>
                                </a:cubicBezTo>
                                <a:cubicBezTo>
                                  <a:pt x="6159" y="81"/>
                                  <a:pt x="6177" y="51"/>
                                  <a:pt x="6216" y="51"/>
                                </a:cubicBezTo>
                                <a:cubicBezTo>
                                  <a:pt x="6230" y="51"/>
                                  <a:pt x="6243" y="53"/>
                                  <a:pt x="6257" y="58"/>
                                </a:cubicBezTo>
                                <a:cubicBezTo>
                                  <a:pt x="6260" y="30"/>
                                  <a:pt x="6260" y="30"/>
                                  <a:pt x="6260" y="30"/>
                                </a:cubicBezTo>
                                <a:cubicBezTo>
                                  <a:pt x="6247" y="26"/>
                                  <a:pt x="6233" y="24"/>
                                  <a:pt x="6219" y="24"/>
                                </a:cubicBezTo>
                                <a:cubicBezTo>
                                  <a:pt x="6155" y="24"/>
                                  <a:pt x="6125" y="67"/>
                                  <a:pt x="6125" y="126"/>
                                </a:cubicBezTo>
                                <a:cubicBezTo>
                                  <a:pt x="6125" y="176"/>
                                  <a:pt x="6149" y="217"/>
                                  <a:pt x="6212" y="217"/>
                                </a:cubicBezTo>
                                <a:cubicBezTo>
                                  <a:pt x="6230" y="217"/>
                                  <a:pt x="6248" y="214"/>
                                  <a:pt x="6262" y="208"/>
                                </a:cubicBezTo>
                                <a:moveTo>
                                  <a:pt x="6091" y="26"/>
                                </a:moveTo>
                                <a:cubicBezTo>
                                  <a:pt x="6061" y="26"/>
                                  <a:pt x="6061" y="26"/>
                                  <a:pt x="6061" y="26"/>
                                </a:cubicBezTo>
                                <a:cubicBezTo>
                                  <a:pt x="6061" y="215"/>
                                  <a:pt x="6061" y="215"/>
                                  <a:pt x="6061" y="215"/>
                                </a:cubicBezTo>
                                <a:cubicBezTo>
                                  <a:pt x="6091" y="215"/>
                                  <a:pt x="6091" y="215"/>
                                  <a:pt x="6091" y="215"/>
                                </a:cubicBezTo>
                                <a:lnTo>
                                  <a:pt x="6091" y="26"/>
                                </a:lnTo>
                                <a:close/>
                                <a:moveTo>
                                  <a:pt x="5991" y="158"/>
                                </a:moveTo>
                                <a:cubicBezTo>
                                  <a:pt x="5991" y="177"/>
                                  <a:pt x="5978" y="191"/>
                                  <a:pt x="5950" y="191"/>
                                </a:cubicBezTo>
                                <a:cubicBezTo>
                                  <a:pt x="5941" y="191"/>
                                  <a:pt x="5933" y="190"/>
                                  <a:pt x="5928" y="189"/>
                                </a:cubicBezTo>
                                <a:cubicBezTo>
                                  <a:pt x="5928" y="129"/>
                                  <a:pt x="5928" y="129"/>
                                  <a:pt x="5928" y="129"/>
                                </a:cubicBezTo>
                                <a:cubicBezTo>
                                  <a:pt x="5932" y="129"/>
                                  <a:pt x="5942" y="129"/>
                                  <a:pt x="5945" y="129"/>
                                </a:cubicBezTo>
                                <a:cubicBezTo>
                                  <a:pt x="5972" y="129"/>
                                  <a:pt x="5991" y="137"/>
                                  <a:pt x="5991" y="158"/>
                                </a:cubicBezTo>
                                <a:moveTo>
                                  <a:pt x="5988" y="76"/>
                                </a:moveTo>
                                <a:cubicBezTo>
                                  <a:pt x="5988" y="95"/>
                                  <a:pt x="5973" y="106"/>
                                  <a:pt x="5944" y="106"/>
                                </a:cubicBezTo>
                                <a:cubicBezTo>
                                  <a:pt x="5938" y="106"/>
                                  <a:pt x="5933" y="106"/>
                                  <a:pt x="5928" y="106"/>
                                </a:cubicBezTo>
                                <a:cubicBezTo>
                                  <a:pt x="5928" y="50"/>
                                  <a:pt x="5928" y="50"/>
                                  <a:pt x="5928" y="50"/>
                                </a:cubicBezTo>
                                <a:cubicBezTo>
                                  <a:pt x="5935" y="50"/>
                                  <a:pt x="5944" y="49"/>
                                  <a:pt x="5952" y="49"/>
                                </a:cubicBezTo>
                                <a:cubicBezTo>
                                  <a:pt x="5979" y="49"/>
                                  <a:pt x="5988" y="60"/>
                                  <a:pt x="5988" y="76"/>
                                </a:cubicBezTo>
                                <a:moveTo>
                                  <a:pt x="6023" y="158"/>
                                </a:moveTo>
                                <a:cubicBezTo>
                                  <a:pt x="6023" y="138"/>
                                  <a:pt x="6012" y="119"/>
                                  <a:pt x="5987" y="115"/>
                                </a:cubicBezTo>
                                <a:cubicBezTo>
                                  <a:pt x="5987" y="114"/>
                                  <a:pt x="5987" y="114"/>
                                  <a:pt x="5987" y="114"/>
                                </a:cubicBezTo>
                                <a:cubicBezTo>
                                  <a:pt x="6007" y="107"/>
                                  <a:pt x="6020" y="90"/>
                                  <a:pt x="6020" y="71"/>
                                </a:cubicBezTo>
                                <a:cubicBezTo>
                                  <a:pt x="6020" y="42"/>
                                  <a:pt x="5998" y="25"/>
                                  <a:pt x="5957" y="25"/>
                                </a:cubicBezTo>
                                <a:cubicBezTo>
                                  <a:pt x="5934" y="25"/>
                                  <a:pt x="5913" y="26"/>
                                  <a:pt x="5898" y="26"/>
                                </a:cubicBezTo>
                                <a:cubicBezTo>
                                  <a:pt x="5898" y="215"/>
                                  <a:pt x="5898" y="215"/>
                                  <a:pt x="5898" y="215"/>
                                </a:cubicBezTo>
                                <a:cubicBezTo>
                                  <a:pt x="5919" y="215"/>
                                  <a:pt x="5938" y="216"/>
                                  <a:pt x="5949" y="216"/>
                                </a:cubicBezTo>
                                <a:cubicBezTo>
                                  <a:pt x="6007" y="216"/>
                                  <a:pt x="6023" y="182"/>
                                  <a:pt x="6023" y="158"/>
                                </a:cubicBezTo>
                                <a:moveTo>
                                  <a:pt x="5875" y="269"/>
                                </a:moveTo>
                                <a:cubicBezTo>
                                  <a:pt x="5850" y="229"/>
                                  <a:pt x="5838" y="184"/>
                                  <a:pt x="5838" y="134"/>
                                </a:cubicBezTo>
                                <a:cubicBezTo>
                                  <a:pt x="5838" y="86"/>
                                  <a:pt x="5850" y="40"/>
                                  <a:pt x="5874" y="0"/>
                                </a:cubicBezTo>
                                <a:cubicBezTo>
                                  <a:pt x="5846" y="0"/>
                                  <a:pt x="5846" y="0"/>
                                  <a:pt x="5846" y="0"/>
                                </a:cubicBezTo>
                                <a:cubicBezTo>
                                  <a:pt x="5819" y="46"/>
                                  <a:pt x="5808" y="93"/>
                                  <a:pt x="5808" y="135"/>
                                </a:cubicBezTo>
                                <a:cubicBezTo>
                                  <a:pt x="5808" y="178"/>
                                  <a:pt x="5817" y="222"/>
                                  <a:pt x="5846" y="269"/>
                                </a:cubicBezTo>
                                <a:lnTo>
                                  <a:pt x="5875" y="269"/>
                                </a:lnTo>
                                <a:close/>
                                <a:moveTo>
                                  <a:pt x="5688" y="126"/>
                                </a:moveTo>
                                <a:cubicBezTo>
                                  <a:pt x="5629" y="126"/>
                                  <a:pt x="5629" y="126"/>
                                  <a:pt x="5629" y="126"/>
                                </a:cubicBezTo>
                                <a:cubicBezTo>
                                  <a:pt x="5631" y="107"/>
                                  <a:pt x="5643" y="95"/>
                                  <a:pt x="5660" y="95"/>
                                </a:cubicBezTo>
                                <a:cubicBezTo>
                                  <a:pt x="5677" y="95"/>
                                  <a:pt x="5688" y="107"/>
                                  <a:pt x="5688" y="126"/>
                                </a:cubicBezTo>
                                <a:moveTo>
                                  <a:pt x="5718" y="133"/>
                                </a:moveTo>
                                <a:cubicBezTo>
                                  <a:pt x="5718" y="100"/>
                                  <a:pt x="5701" y="73"/>
                                  <a:pt x="5661" y="73"/>
                                </a:cubicBezTo>
                                <a:cubicBezTo>
                                  <a:pt x="5620" y="73"/>
                                  <a:pt x="5597" y="104"/>
                                  <a:pt x="5597" y="146"/>
                                </a:cubicBezTo>
                                <a:cubicBezTo>
                                  <a:pt x="5597" y="195"/>
                                  <a:pt x="5621" y="218"/>
                                  <a:pt x="5665" y="218"/>
                                </a:cubicBezTo>
                                <a:cubicBezTo>
                                  <a:pt x="5682" y="218"/>
                                  <a:pt x="5699" y="215"/>
                                  <a:pt x="5713" y="209"/>
                                </a:cubicBezTo>
                                <a:cubicBezTo>
                                  <a:pt x="5710" y="185"/>
                                  <a:pt x="5710" y="185"/>
                                  <a:pt x="5710" y="185"/>
                                </a:cubicBezTo>
                                <a:cubicBezTo>
                                  <a:pt x="5698" y="191"/>
                                  <a:pt x="5684" y="194"/>
                                  <a:pt x="5669" y="194"/>
                                </a:cubicBezTo>
                                <a:cubicBezTo>
                                  <a:pt x="5642" y="194"/>
                                  <a:pt x="5627" y="179"/>
                                  <a:pt x="5628" y="147"/>
                                </a:cubicBezTo>
                                <a:cubicBezTo>
                                  <a:pt x="5717" y="147"/>
                                  <a:pt x="5717" y="147"/>
                                  <a:pt x="5717" y="147"/>
                                </a:cubicBezTo>
                                <a:cubicBezTo>
                                  <a:pt x="5717" y="142"/>
                                  <a:pt x="5718" y="137"/>
                                  <a:pt x="5718" y="133"/>
                                </a:cubicBezTo>
                                <a:moveTo>
                                  <a:pt x="5535" y="143"/>
                                </a:moveTo>
                                <a:cubicBezTo>
                                  <a:pt x="5535" y="167"/>
                                  <a:pt x="5523" y="193"/>
                                  <a:pt x="5501" y="193"/>
                                </a:cubicBezTo>
                                <a:cubicBezTo>
                                  <a:pt x="5482" y="193"/>
                                  <a:pt x="5473" y="177"/>
                                  <a:pt x="5473" y="149"/>
                                </a:cubicBezTo>
                                <a:cubicBezTo>
                                  <a:pt x="5473" y="112"/>
                                  <a:pt x="5489" y="97"/>
                                  <a:pt x="5513" y="97"/>
                                </a:cubicBezTo>
                                <a:cubicBezTo>
                                  <a:pt x="5520" y="97"/>
                                  <a:pt x="5528" y="98"/>
                                  <a:pt x="5535" y="100"/>
                                </a:cubicBezTo>
                                <a:lnTo>
                                  <a:pt x="5535" y="143"/>
                                </a:lnTo>
                                <a:close/>
                                <a:moveTo>
                                  <a:pt x="5565" y="215"/>
                                </a:moveTo>
                                <a:cubicBezTo>
                                  <a:pt x="5565" y="11"/>
                                  <a:pt x="5565" y="11"/>
                                  <a:pt x="5565" y="11"/>
                                </a:cubicBezTo>
                                <a:cubicBezTo>
                                  <a:pt x="5535" y="11"/>
                                  <a:pt x="5535" y="11"/>
                                  <a:pt x="5535" y="11"/>
                                </a:cubicBezTo>
                                <a:cubicBezTo>
                                  <a:pt x="5535" y="75"/>
                                  <a:pt x="5535" y="75"/>
                                  <a:pt x="5535" y="75"/>
                                </a:cubicBezTo>
                                <a:cubicBezTo>
                                  <a:pt x="5528" y="74"/>
                                  <a:pt x="5521" y="74"/>
                                  <a:pt x="5514" y="74"/>
                                </a:cubicBezTo>
                                <a:cubicBezTo>
                                  <a:pt x="5469" y="74"/>
                                  <a:pt x="5441" y="104"/>
                                  <a:pt x="5441" y="152"/>
                                </a:cubicBezTo>
                                <a:cubicBezTo>
                                  <a:pt x="5441" y="193"/>
                                  <a:pt x="5458" y="218"/>
                                  <a:pt x="5493" y="218"/>
                                </a:cubicBezTo>
                                <a:cubicBezTo>
                                  <a:pt x="5514" y="218"/>
                                  <a:pt x="5530" y="206"/>
                                  <a:pt x="5538" y="189"/>
                                </a:cubicBezTo>
                                <a:cubicBezTo>
                                  <a:pt x="5539" y="189"/>
                                  <a:pt x="5539" y="189"/>
                                  <a:pt x="5539" y="189"/>
                                </a:cubicBezTo>
                                <a:cubicBezTo>
                                  <a:pt x="5537" y="197"/>
                                  <a:pt x="5537" y="208"/>
                                  <a:pt x="5537" y="215"/>
                                </a:cubicBezTo>
                                <a:lnTo>
                                  <a:pt x="5565" y="215"/>
                                </a:lnTo>
                                <a:close/>
                                <a:moveTo>
                                  <a:pt x="5389" y="145"/>
                                </a:moveTo>
                                <a:cubicBezTo>
                                  <a:pt x="5389" y="177"/>
                                  <a:pt x="5373" y="192"/>
                                  <a:pt x="5354" y="192"/>
                                </a:cubicBezTo>
                                <a:cubicBezTo>
                                  <a:pt x="5330" y="192"/>
                                  <a:pt x="5318" y="175"/>
                                  <a:pt x="5318" y="144"/>
                                </a:cubicBezTo>
                                <a:cubicBezTo>
                                  <a:pt x="5318" y="112"/>
                                  <a:pt x="5336" y="98"/>
                                  <a:pt x="5354" y="98"/>
                                </a:cubicBezTo>
                                <a:cubicBezTo>
                                  <a:pt x="5378" y="98"/>
                                  <a:pt x="5389" y="115"/>
                                  <a:pt x="5389" y="145"/>
                                </a:cubicBezTo>
                                <a:moveTo>
                                  <a:pt x="5420" y="143"/>
                                </a:moveTo>
                                <a:cubicBezTo>
                                  <a:pt x="5420" y="94"/>
                                  <a:pt x="5394" y="73"/>
                                  <a:pt x="5357" y="73"/>
                                </a:cubicBezTo>
                                <a:cubicBezTo>
                                  <a:pt x="5314" y="73"/>
                                  <a:pt x="5287" y="105"/>
                                  <a:pt x="5287" y="147"/>
                                </a:cubicBezTo>
                                <a:cubicBezTo>
                                  <a:pt x="5287" y="196"/>
                                  <a:pt x="5312" y="218"/>
                                  <a:pt x="5351" y="218"/>
                                </a:cubicBezTo>
                                <a:cubicBezTo>
                                  <a:pt x="5392" y="218"/>
                                  <a:pt x="5420" y="186"/>
                                  <a:pt x="5420" y="143"/>
                                </a:cubicBezTo>
                                <a:moveTo>
                                  <a:pt x="5270" y="208"/>
                                </a:moveTo>
                                <a:cubicBezTo>
                                  <a:pt x="5267" y="181"/>
                                  <a:pt x="5267" y="181"/>
                                  <a:pt x="5267" y="181"/>
                                </a:cubicBezTo>
                                <a:cubicBezTo>
                                  <a:pt x="5256" y="186"/>
                                  <a:pt x="5240" y="190"/>
                                  <a:pt x="5227" y="190"/>
                                </a:cubicBezTo>
                                <a:cubicBezTo>
                                  <a:pt x="5186" y="190"/>
                                  <a:pt x="5167" y="165"/>
                                  <a:pt x="5167" y="121"/>
                                </a:cubicBezTo>
                                <a:cubicBezTo>
                                  <a:pt x="5167" y="81"/>
                                  <a:pt x="5185" y="51"/>
                                  <a:pt x="5224" y="51"/>
                                </a:cubicBezTo>
                                <a:cubicBezTo>
                                  <a:pt x="5238" y="51"/>
                                  <a:pt x="5252" y="53"/>
                                  <a:pt x="5265" y="58"/>
                                </a:cubicBezTo>
                                <a:cubicBezTo>
                                  <a:pt x="5269" y="30"/>
                                  <a:pt x="5269" y="30"/>
                                  <a:pt x="5269" y="30"/>
                                </a:cubicBezTo>
                                <a:cubicBezTo>
                                  <a:pt x="5255" y="26"/>
                                  <a:pt x="5241" y="24"/>
                                  <a:pt x="5227" y="24"/>
                                </a:cubicBezTo>
                                <a:cubicBezTo>
                                  <a:pt x="5163" y="24"/>
                                  <a:pt x="5134" y="67"/>
                                  <a:pt x="5134" y="126"/>
                                </a:cubicBezTo>
                                <a:cubicBezTo>
                                  <a:pt x="5134" y="176"/>
                                  <a:pt x="5157" y="217"/>
                                  <a:pt x="5220" y="217"/>
                                </a:cubicBezTo>
                                <a:cubicBezTo>
                                  <a:pt x="5238" y="217"/>
                                  <a:pt x="5256" y="214"/>
                                  <a:pt x="5270" y="208"/>
                                </a:cubicBezTo>
                                <a:moveTo>
                                  <a:pt x="5019" y="126"/>
                                </a:moveTo>
                                <a:cubicBezTo>
                                  <a:pt x="4959" y="126"/>
                                  <a:pt x="4959" y="126"/>
                                  <a:pt x="4959" y="126"/>
                                </a:cubicBezTo>
                                <a:cubicBezTo>
                                  <a:pt x="4962" y="107"/>
                                  <a:pt x="4974" y="95"/>
                                  <a:pt x="4991" y="95"/>
                                </a:cubicBezTo>
                                <a:cubicBezTo>
                                  <a:pt x="5008" y="95"/>
                                  <a:pt x="5019" y="107"/>
                                  <a:pt x="5019" y="126"/>
                                </a:cubicBezTo>
                                <a:moveTo>
                                  <a:pt x="5049" y="133"/>
                                </a:moveTo>
                                <a:cubicBezTo>
                                  <a:pt x="5049" y="100"/>
                                  <a:pt x="5031" y="73"/>
                                  <a:pt x="4992" y="73"/>
                                </a:cubicBezTo>
                                <a:cubicBezTo>
                                  <a:pt x="4951" y="73"/>
                                  <a:pt x="4928" y="104"/>
                                  <a:pt x="4928" y="146"/>
                                </a:cubicBezTo>
                                <a:cubicBezTo>
                                  <a:pt x="4928" y="195"/>
                                  <a:pt x="4952" y="218"/>
                                  <a:pt x="4995" y="218"/>
                                </a:cubicBezTo>
                                <a:cubicBezTo>
                                  <a:pt x="5012" y="218"/>
                                  <a:pt x="5029" y="215"/>
                                  <a:pt x="5043" y="209"/>
                                </a:cubicBezTo>
                                <a:cubicBezTo>
                                  <a:pt x="5041" y="185"/>
                                  <a:pt x="5041" y="185"/>
                                  <a:pt x="5041" y="185"/>
                                </a:cubicBezTo>
                                <a:cubicBezTo>
                                  <a:pt x="5029" y="191"/>
                                  <a:pt x="5014" y="194"/>
                                  <a:pt x="5000" y="194"/>
                                </a:cubicBezTo>
                                <a:cubicBezTo>
                                  <a:pt x="4972" y="194"/>
                                  <a:pt x="4958" y="179"/>
                                  <a:pt x="4959" y="147"/>
                                </a:cubicBezTo>
                                <a:cubicBezTo>
                                  <a:pt x="5048" y="147"/>
                                  <a:pt x="5048" y="147"/>
                                  <a:pt x="5048" y="147"/>
                                </a:cubicBezTo>
                                <a:cubicBezTo>
                                  <a:pt x="5048" y="142"/>
                                  <a:pt x="5049" y="137"/>
                                  <a:pt x="5049" y="133"/>
                                </a:cubicBezTo>
                                <a:moveTo>
                                  <a:pt x="4896" y="76"/>
                                </a:moveTo>
                                <a:cubicBezTo>
                                  <a:pt x="4866" y="76"/>
                                  <a:pt x="4866" y="76"/>
                                  <a:pt x="4866" y="76"/>
                                </a:cubicBezTo>
                                <a:cubicBezTo>
                                  <a:pt x="4866" y="215"/>
                                  <a:pt x="4866" y="215"/>
                                  <a:pt x="4866" y="215"/>
                                </a:cubicBezTo>
                                <a:cubicBezTo>
                                  <a:pt x="4896" y="215"/>
                                  <a:pt x="4896" y="215"/>
                                  <a:pt x="4896" y="215"/>
                                </a:cubicBezTo>
                                <a:lnTo>
                                  <a:pt x="4896" y="76"/>
                                </a:lnTo>
                                <a:close/>
                                <a:moveTo>
                                  <a:pt x="4900" y="36"/>
                                </a:moveTo>
                                <a:cubicBezTo>
                                  <a:pt x="4900" y="26"/>
                                  <a:pt x="4891" y="18"/>
                                  <a:pt x="4881" y="18"/>
                                </a:cubicBezTo>
                                <a:cubicBezTo>
                                  <a:pt x="4870" y="18"/>
                                  <a:pt x="4862" y="26"/>
                                  <a:pt x="4862" y="36"/>
                                </a:cubicBezTo>
                                <a:cubicBezTo>
                                  <a:pt x="4862" y="47"/>
                                  <a:pt x="4870" y="55"/>
                                  <a:pt x="4881" y="55"/>
                                </a:cubicBezTo>
                                <a:cubicBezTo>
                                  <a:pt x="4891" y="55"/>
                                  <a:pt x="4900" y="47"/>
                                  <a:pt x="4900" y="36"/>
                                </a:cubicBezTo>
                                <a:moveTo>
                                  <a:pt x="4833" y="214"/>
                                </a:moveTo>
                                <a:cubicBezTo>
                                  <a:pt x="4833" y="190"/>
                                  <a:pt x="4833" y="190"/>
                                  <a:pt x="4833" y="190"/>
                                </a:cubicBezTo>
                                <a:cubicBezTo>
                                  <a:pt x="4828" y="191"/>
                                  <a:pt x="4821" y="192"/>
                                  <a:pt x="4815" y="192"/>
                                </a:cubicBezTo>
                                <a:cubicBezTo>
                                  <a:pt x="4801" y="192"/>
                                  <a:pt x="4797" y="186"/>
                                  <a:pt x="4797" y="166"/>
                                </a:cubicBezTo>
                                <a:cubicBezTo>
                                  <a:pt x="4797" y="99"/>
                                  <a:pt x="4797" y="99"/>
                                  <a:pt x="4797" y="99"/>
                                </a:cubicBezTo>
                                <a:cubicBezTo>
                                  <a:pt x="4833" y="99"/>
                                  <a:pt x="4833" y="99"/>
                                  <a:pt x="4833" y="99"/>
                                </a:cubicBezTo>
                                <a:cubicBezTo>
                                  <a:pt x="4833" y="76"/>
                                  <a:pt x="4833" y="76"/>
                                  <a:pt x="4833" y="76"/>
                                </a:cubicBezTo>
                                <a:cubicBezTo>
                                  <a:pt x="4797" y="76"/>
                                  <a:pt x="4797" y="76"/>
                                  <a:pt x="4797" y="76"/>
                                </a:cubicBezTo>
                                <a:cubicBezTo>
                                  <a:pt x="4797" y="23"/>
                                  <a:pt x="4797" y="23"/>
                                  <a:pt x="4797" y="23"/>
                                </a:cubicBezTo>
                                <a:cubicBezTo>
                                  <a:pt x="4767" y="31"/>
                                  <a:pt x="4767" y="31"/>
                                  <a:pt x="4767" y="31"/>
                                </a:cubicBezTo>
                                <a:cubicBezTo>
                                  <a:pt x="4767" y="76"/>
                                  <a:pt x="4767" y="76"/>
                                  <a:pt x="4767" y="76"/>
                                </a:cubicBezTo>
                                <a:cubicBezTo>
                                  <a:pt x="4741" y="76"/>
                                  <a:pt x="4741" y="76"/>
                                  <a:pt x="4741" y="76"/>
                                </a:cubicBezTo>
                                <a:cubicBezTo>
                                  <a:pt x="4741" y="99"/>
                                  <a:pt x="4741" y="99"/>
                                  <a:pt x="4741" y="99"/>
                                </a:cubicBezTo>
                                <a:cubicBezTo>
                                  <a:pt x="4767" y="99"/>
                                  <a:pt x="4767" y="99"/>
                                  <a:pt x="4767" y="99"/>
                                </a:cubicBezTo>
                                <a:cubicBezTo>
                                  <a:pt x="4767" y="175"/>
                                  <a:pt x="4767" y="175"/>
                                  <a:pt x="4767" y="175"/>
                                </a:cubicBezTo>
                                <a:cubicBezTo>
                                  <a:pt x="4767" y="206"/>
                                  <a:pt x="4776" y="217"/>
                                  <a:pt x="4806" y="217"/>
                                </a:cubicBezTo>
                                <a:cubicBezTo>
                                  <a:pt x="4815" y="217"/>
                                  <a:pt x="4825" y="216"/>
                                  <a:pt x="4833" y="214"/>
                                </a:cubicBezTo>
                                <a:moveTo>
                                  <a:pt x="4690" y="155"/>
                                </a:moveTo>
                                <a:cubicBezTo>
                                  <a:pt x="4690" y="175"/>
                                  <a:pt x="4676" y="194"/>
                                  <a:pt x="4656" y="194"/>
                                </a:cubicBezTo>
                                <a:cubicBezTo>
                                  <a:pt x="4644" y="194"/>
                                  <a:pt x="4637" y="188"/>
                                  <a:pt x="4637" y="177"/>
                                </a:cubicBezTo>
                                <a:cubicBezTo>
                                  <a:pt x="4637" y="165"/>
                                  <a:pt x="4646" y="152"/>
                                  <a:pt x="4690" y="152"/>
                                </a:cubicBezTo>
                                <a:lnTo>
                                  <a:pt x="4690" y="155"/>
                                </a:lnTo>
                                <a:close/>
                                <a:moveTo>
                                  <a:pt x="4721" y="215"/>
                                </a:moveTo>
                                <a:cubicBezTo>
                                  <a:pt x="4720" y="203"/>
                                  <a:pt x="4720" y="189"/>
                                  <a:pt x="4720" y="177"/>
                                </a:cubicBezTo>
                                <a:cubicBezTo>
                                  <a:pt x="4720" y="120"/>
                                  <a:pt x="4720" y="120"/>
                                  <a:pt x="4720" y="120"/>
                                </a:cubicBezTo>
                                <a:cubicBezTo>
                                  <a:pt x="4720" y="91"/>
                                  <a:pt x="4708" y="73"/>
                                  <a:pt x="4666" y="73"/>
                                </a:cubicBezTo>
                                <a:cubicBezTo>
                                  <a:pt x="4648" y="73"/>
                                  <a:pt x="4630" y="77"/>
                                  <a:pt x="4617" y="82"/>
                                </a:cubicBezTo>
                                <a:cubicBezTo>
                                  <a:pt x="4620" y="108"/>
                                  <a:pt x="4620" y="108"/>
                                  <a:pt x="4620" y="108"/>
                                </a:cubicBezTo>
                                <a:cubicBezTo>
                                  <a:pt x="4631" y="100"/>
                                  <a:pt x="4648" y="96"/>
                                  <a:pt x="4661" y="96"/>
                                </a:cubicBezTo>
                                <a:cubicBezTo>
                                  <a:pt x="4683" y="96"/>
                                  <a:pt x="4690" y="105"/>
                                  <a:pt x="4690" y="123"/>
                                </a:cubicBezTo>
                                <a:cubicBezTo>
                                  <a:pt x="4690" y="132"/>
                                  <a:pt x="4690" y="132"/>
                                  <a:pt x="4690" y="132"/>
                                </a:cubicBezTo>
                                <a:cubicBezTo>
                                  <a:pt x="4640" y="132"/>
                                  <a:pt x="4608" y="150"/>
                                  <a:pt x="4608" y="182"/>
                                </a:cubicBezTo>
                                <a:cubicBezTo>
                                  <a:pt x="4608" y="204"/>
                                  <a:pt x="4623" y="218"/>
                                  <a:pt x="4647" y="218"/>
                                </a:cubicBezTo>
                                <a:cubicBezTo>
                                  <a:pt x="4669" y="218"/>
                                  <a:pt x="4687" y="205"/>
                                  <a:pt x="4693" y="189"/>
                                </a:cubicBezTo>
                                <a:cubicBezTo>
                                  <a:pt x="4694" y="189"/>
                                  <a:pt x="4694" y="189"/>
                                  <a:pt x="4694" y="189"/>
                                </a:cubicBezTo>
                                <a:cubicBezTo>
                                  <a:pt x="4692" y="197"/>
                                  <a:pt x="4692" y="206"/>
                                  <a:pt x="4692" y="215"/>
                                </a:cubicBezTo>
                                <a:lnTo>
                                  <a:pt x="4721" y="215"/>
                                </a:lnTo>
                                <a:close/>
                                <a:moveTo>
                                  <a:pt x="4587" y="210"/>
                                </a:moveTo>
                                <a:cubicBezTo>
                                  <a:pt x="4585" y="185"/>
                                  <a:pt x="4585" y="185"/>
                                  <a:pt x="4585" y="185"/>
                                </a:cubicBezTo>
                                <a:cubicBezTo>
                                  <a:pt x="4576" y="189"/>
                                  <a:pt x="4565" y="191"/>
                                  <a:pt x="4554" y="191"/>
                                </a:cubicBezTo>
                                <a:cubicBezTo>
                                  <a:pt x="4527" y="191"/>
                                  <a:pt x="4517" y="172"/>
                                  <a:pt x="4517" y="147"/>
                                </a:cubicBezTo>
                                <a:cubicBezTo>
                                  <a:pt x="4517" y="117"/>
                                  <a:pt x="4530" y="98"/>
                                  <a:pt x="4556" y="98"/>
                                </a:cubicBezTo>
                                <a:cubicBezTo>
                                  <a:pt x="4566" y="98"/>
                                  <a:pt x="4575" y="101"/>
                                  <a:pt x="4584" y="104"/>
                                </a:cubicBezTo>
                                <a:cubicBezTo>
                                  <a:pt x="4587" y="78"/>
                                  <a:pt x="4587" y="78"/>
                                  <a:pt x="4587" y="78"/>
                                </a:cubicBezTo>
                                <a:cubicBezTo>
                                  <a:pt x="4578" y="75"/>
                                  <a:pt x="4567" y="74"/>
                                  <a:pt x="4557" y="74"/>
                                </a:cubicBezTo>
                                <a:cubicBezTo>
                                  <a:pt x="4509" y="74"/>
                                  <a:pt x="4486" y="106"/>
                                  <a:pt x="4486" y="150"/>
                                </a:cubicBezTo>
                                <a:cubicBezTo>
                                  <a:pt x="4486" y="200"/>
                                  <a:pt x="4512" y="217"/>
                                  <a:pt x="4548" y="217"/>
                                </a:cubicBezTo>
                                <a:cubicBezTo>
                                  <a:pt x="4563" y="217"/>
                                  <a:pt x="4578" y="214"/>
                                  <a:pt x="4587" y="210"/>
                                </a:cubicBezTo>
                                <a:moveTo>
                                  <a:pt x="4454" y="215"/>
                                </a:moveTo>
                                <a:cubicBezTo>
                                  <a:pt x="4454" y="76"/>
                                  <a:pt x="4454" y="76"/>
                                  <a:pt x="4454" y="76"/>
                                </a:cubicBezTo>
                                <a:cubicBezTo>
                                  <a:pt x="4368" y="76"/>
                                  <a:pt x="4368" y="76"/>
                                  <a:pt x="4368" y="76"/>
                                </a:cubicBezTo>
                                <a:cubicBezTo>
                                  <a:pt x="4368" y="68"/>
                                  <a:pt x="4368" y="68"/>
                                  <a:pt x="4368" y="68"/>
                                </a:cubicBezTo>
                                <a:cubicBezTo>
                                  <a:pt x="4368" y="46"/>
                                  <a:pt x="4379" y="33"/>
                                  <a:pt x="4407" y="33"/>
                                </a:cubicBezTo>
                                <a:cubicBezTo>
                                  <a:pt x="4417" y="33"/>
                                  <a:pt x="4430" y="35"/>
                                  <a:pt x="4441" y="39"/>
                                </a:cubicBezTo>
                                <a:cubicBezTo>
                                  <a:pt x="4446" y="14"/>
                                  <a:pt x="4446" y="14"/>
                                  <a:pt x="4446" y="14"/>
                                </a:cubicBezTo>
                                <a:cubicBezTo>
                                  <a:pt x="4433" y="10"/>
                                  <a:pt x="4420" y="8"/>
                                  <a:pt x="4405" y="8"/>
                                </a:cubicBezTo>
                                <a:cubicBezTo>
                                  <a:pt x="4359" y="8"/>
                                  <a:pt x="4338" y="30"/>
                                  <a:pt x="4338" y="70"/>
                                </a:cubicBezTo>
                                <a:cubicBezTo>
                                  <a:pt x="4338" y="76"/>
                                  <a:pt x="4338" y="76"/>
                                  <a:pt x="4338" y="76"/>
                                </a:cubicBezTo>
                                <a:cubicBezTo>
                                  <a:pt x="4312" y="76"/>
                                  <a:pt x="4312" y="76"/>
                                  <a:pt x="4312" y="76"/>
                                </a:cubicBezTo>
                                <a:cubicBezTo>
                                  <a:pt x="4312" y="99"/>
                                  <a:pt x="4312" y="99"/>
                                  <a:pt x="4312" y="99"/>
                                </a:cubicBezTo>
                                <a:cubicBezTo>
                                  <a:pt x="4338" y="99"/>
                                  <a:pt x="4338" y="99"/>
                                  <a:pt x="4338" y="99"/>
                                </a:cubicBezTo>
                                <a:cubicBezTo>
                                  <a:pt x="4338" y="215"/>
                                  <a:pt x="4338" y="215"/>
                                  <a:pt x="4338" y="215"/>
                                </a:cubicBezTo>
                                <a:cubicBezTo>
                                  <a:pt x="4368" y="215"/>
                                  <a:pt x="4368" y="215"/>
                                  <a:pt x="4368" y="215"/>
                                </a:cubicBezTo>
                                <a:cubicBezTo>
                                  <a:pt x="4368" y="99"/>
                                  <a:pt x="4368" y="99"/>
                                  <a:pt x="4368" y="99"/>
                                </a:cubicBezTo>
                                <a:cubicBezTo>
                                  <a:pt x="4424" y="99"/>
                                  <a:pt x="4424" y="99"/>
                                  <a:pt x="4424" y="99"/>
                                </a:cubicBezTo>
                                <a:cubicBezTo>
                                  <a:pt x="4424" y="215"/>
                                  <a:pt x="4424" y="215"/>
                                  <a:pt x="4424" y="215"/>
                                </a:cubicBezTo>
                                <a:lnTo>
                                  <a:pt x="4454" y="215"/>
                                </a:lnTo>
                                <a:close/>
                                <a:moveTo>
                                  <a:pt x="4288" y="76"/>
                                </a:moveTo>
                                <a:cubicBezTo>
                                  <a:pt x="4258" y="76"/>
                                  <a:pt x="4258" y="76"/>
                                  <a:pt x="4258" y="76"/>
                                </a:cubicBezTo>
                                <a:cubicBezTo>
                                  <a:pt x="4258" y="215"/>
                                  <a:pt x="4258" y="215"/>
                                  <a:pt x="4258" y="215"/>
                                </a:cubicBezTo>
                                <a:cubicBezTo>
                                  <a:pt x="4288" y="215"/>
                                  <a:pt x="4288" y="215"/>
                                  <a:pt x="4288" y="215"/>
                                </a:cubicBezTo>
                                <a:lnTo>
                                  <a:pt x="4288" y="76"/>
                                </a:lnTo>
                                <a:close/>
                                <a:moveTo>
                                  <a:pt x="4292" y="36"/>
                                </a:moveTo>
                                <a:cubicBezTo>
                                  <a:pt x="4292" y="26"/>
                                  <a:pt x="4283" y="18"/>
                                  <a:pt x="4273" y="18"/>
                                </a:cubicBezTo>
                                <a:cubicBezTo>
                                  <a:pt x="4262" y="18"/>
                                  <a:pt x="4254" y="26"/>
                                  <a:pt x="4254" y="36"/>
                                </a:cubicBezTo>
                                <a:cubicBezTo>
                                  <a:pt x="4254" y="47"/>
                                  <a:pt x="4262" y="55"/>
                                  <a:pt x="4273" y="55"/>
                                </a:cubicBezTo>
                                <a:cubicBezTo>
                                  <a:pt x="4283" y="55"/>
                                  <a:pt x="4292" y="47"/>
                                  <a:pt x="4292" y="36"/>
                                </a:cubicBezTo>
                                <a:moveTo>
                                  <a:pt x="4226" y="214"/>
                                </a:moveTo>
                                <a:cubicBezTo>
                                  <a:pt x="4226" y="190"/>
                                  <a:pt x="4226" y="190"/>
                                  <a:pt x="4226" y="190"/>
                                </a:cubicBezTo>
                                <a:cubicBezTo>
                                  <a:pt x="4220" y="191"/>
                                  <a:pt x="4214" y="192"/>
                                  <a:pt x="4207" y="192"/>
                                </a:cubicBezTo>
                                <a:cubicBezTo>
                                  <a:pt x="4193" y="192"/>
                                  <a:pt x="4189" y="186"/>
                                  <a:pt x="4189" y="166"/>
                                </a:cubicBezTo>
                                <a:cubicBezTo>
                                  <a:pt x="4189" y="99"/>
                                  <a:pt x="4189" y="99"/>
                                  <a:pt x="4189" y="99"/>
                                </a:cubicBezTo>
                                <a:cubicBezTo>
                                  <a:pt x="4226" y="99"/>
                                  <a:pt x="4226" y="99"/>
                                  <a:pt x="4226" y="99"/>
                                </a:cubicBezTo>
                                <a:cubicBezTo>
                                  <a:pt x="4226" y="76"/>
                                  <a:pt x="4226" y="76"/>
                                  <a:pt x="4226" y="76"/>
                                </a:cubicBezTo>
                                <a:cubicBezTo>
                                  <a:pt x="4189" y="76"/>
                                  <a:pt x="4189" y="76"/>
                                  <a:pt x="4189" y="76"/>
                                </a:cubicBezTo>
                                <a:cubicBezTo>
                                  <a:pt x="4189" y="23"/>
                                  <a:pt x="4189" y="23"/>
                                  <a:pt x="4189" y="23"/>
                                </a:cubicBezTo>
                                <a:cubicBezTo>
                                  <a:pt x="4159" y="31"/>
                                  <a:pt x="4159" y="31"/>
                                  <a:pt x="4159" y="31"/>
                                </a:cubicBezTo>
                                <a:cubicBezTo>
                                  <a:pt x="4159" y="76"/>
                                  <a:pt x="4159" y="76"/>
                                  <a:pt x="4159" y="76"/>
                                </a:cubicBezTo>
                                <a:cubicBezTo>
                                  <a:pt x="4133" y="76"/>
                                  <a:pt x="4133" y="76"/>
                                  <a:pt x="4133" y="76"/>
                                </a:cubicBezTo>
                                <a:cubicBezTo>
                                  <a:pt x="4133" y="99"/>
                                  <a:pt x="4133" y="99"/>
                                  <a:pt x="4133" y="99"/>
                                </a:cubicBezTo>
                                <a:cubicBezTo>
                                  <a:pt x="4159" y="99"/>
                                  <a:pt x="4159" y="99"/>
                                  <a:pt x="4159" y="99"/>
                                </a:cubicBezTo>
                                <a:cubicBezTo>
                                  <a:pt x="4159" y="175"/>
                                  <a:pt x="4159" y="175"/>
                                  <a:pt x="4159" y="175"/>
                                </a:cubicBezTo>
                                <a:cubicBezTo>
                                  <a:pt x="4159" y="206"/>
                                  <a:pt x="4168" y="217"/>
                                  <a:pt x="4198" y="217"/>
                                </a:cubicBezTo>
                                <a:cubicBezTo>
                                  <a:pt x="4207" y="217"/>
                                  <a:pt x="4217" y="216"/>
                                  <a:pt x="4226" y="214"/>
                                </a:cubicBezTo>
                                <a:moveTo>
                                  <a:pt x="4112" y="215"/>
                                </a:moveTo>
                                <a:cubicBezTo>
                                  <a:pt x="4112" y="117"/>
                                  <a:pt x="4112" y="117"/>
                                  <a:pt x="4112" y="117"/>
                                </a:cubicBezTo>
                                <a:cubicBezTo>
                                  <a:pt x="4112" y="93"/>
                                  <a:pt x="4102" y="73"/>
                                  <a:pt x="4070" y="73"/>
                                </a:cubicBezTo>
                                <a:cubicBezTo>
                                  <a:pt x="4047" y="73"/>
                                  <a:pt x="4030" y="85"/>
                                  <a:pt x="4022" y="103"/>
                                </a:cubicBezTo>
                                <a:cubicBezTo>
                                  <a:pt x="4022" y="103"/>
                                  <a:pt x="4022" y="103"/>
                                  <a:pt x="4022" y="103"/>
                                </a:cubicBezTo>
                                <a:cubicBezTo>
                                  <a:pt x="4023" y="95"/>
                                  <a:pt x="4024" y="83"/>
                                  <a:pt x="4024" y="76"/>
                                </a:cubicBezTo>
                                <a:cubicBezTo>
                                  <a:pt x="3995" y="76"/>
                                  <a:pt x="3995" y="76"/>
                                  <a:pt x="3995" y="76"/>
                                </a:cubicBezTo>
                                <a:cubicBezTo>
                                  <a:pt x="3995" y="215"/>
                                  <a:pt x="3995" y="215"/>
                                  <a:pt x="3995" y="215"/>
                                </a:cubicBezTo>
                                <a:cubicBezTo>
                                  <a:pt x="4025" y="215"/>
                                  <a:pt x="4025" y="215"/>
                                  <a:pt x="4025" y="215"/>
                                </a:cubicBezTo>
                                <a:cubicBezTo>
                                  <a:pt x="4025" y="148"/>
                                  <a:pt x="4025" y="148"/>
                                  <a:pt x="4025" y="148"/>
                                </a:cubicBezTo>
                                <a:cubicBezTo>
                                  <a:pt x="4025" y="120"/>
                                  <a:pt x="4041" y="98"/>
                                  <a:pt x="4062" y="98"/>
                                </a:cubicBezTo>
                                <a:cubicBezTo>
                                  <a:pt x="4078" y="98"/>
                                  <a:pt x="4082" y="108"/>
                                  <a:pt x="4082" y="125"/>
                                </a:cubicBezTo>
                                <a:cubicBezTo>
                                  <a:pt x="4082" y="215"/>
                                  <a:pt x="4082" y="215"/>
                                  <a:pt x="4082" y="215"/>
                                </a:cubicBezTo>
                                <a:lnTo>
                                  <a:pt x="4112" y="215"/>
                                </a:lnTo>
                                <a:close/>
                                <a:moveTo>
                                  <a:pt x="3931" y="126"/>
                                </a:moveTo>
                                <a:cubicBezTo>
                                  <a:pt x="3872" y="126"/>
                                  <a:pt x="3872" y="126"/>
                                  <a:pt x="3872" y="126"/>
                                </a:cubicBezTo>
                                <a:cubicBezTo>
                                  <a:pt x="3875" y="107"/>
                                  <a:pt x="3887" y="95"/>
                                  <a:pt x="3903" y="95"/>
                                </a:cubicBezTo>
                                <a:cubicBezTo>
                                  <a:pt x="3921" y="95"/>
                                  <a:pt x="3932" y="107"/>
                                  <a:pt x="3931" y="126"/>
                                </a:cubicBezTo>
                                <a:moveTo>
                                  <a:pt x="3961" y="133"/>
                                </a:moveTo>
                                <a:cubicBezTo>
                                  <a:pt x="3961" y="100"/>
                                  <a:pt x="3944" y="73"/>
                                  <a:pt x="3904" y="73"/>
                                </a:cubicBezTo>
                                <a:cubicBezTo>
                                  <a:pt x="3864" y="73"/>
                                  <a:pt x="3841" y="104"/>
                                  <a:pt x="3841" y="146"/>
                                </a:cubicBezTo>
                                <a:cubicBezTo>
                                  <a:pt x="3841" y="195"/>
                                  <a:pt x="3865" y="218"/>
                                  <a:pt x="3908" y="218"/>
                                </a:cubicBezTo>
                                <a:cubicBezTo>
                                  <a:pt x="3925" y="218"/>
                                  <a:pt x="3942" y="215"/>
                                  <a:pt x="3956" y="209"/>
                                </a:cubicBezTo>
                                <a:cubicBezTo>
                                  <a:pt x="3953" y="185"/>
                                  <a:pt x="3953" y="185"/>
                                  <a:pt x="3953" y="185"/>
                                </a:cubicBezTo>
                                <a:cubicBezTo>
                                  <a:pt x="3942" y="191"/>
                                  <a:pt x="3927" y="194"/>
                                  <a:pt x="3913" y="194"/>
                                </a:cubicBezTo>
                                <a:cubicBezTo>
                                  <a:pt x="3885" y="194"/>
                                  <a:pt x="3871" y="179"/>
                                  <a:pt x="3872" y="147"/>
                                </a:cubicBezTo>
                                <a:cubicBezTo>
                                  <a:pt x="3960" y="147"/>
                                  <a:pt x="3960" y="147"/>
                                  <a:pt x="3960" y="147"/>
                                </a:cubicBezTo>
                                <a:cubicBezTo>
                                  <a:pt x="3961" y="142"/>
                                  <a:pt x="3961" y="137"/>
                                  <a:pt x="3961" y="133"/>
                                </a:cubicBezTo>
                                <a:moveTo>
                                  <a:pt x="3779" y="143"/>
                                </a:moveTo>
                                <a:cubicBezTo>
                                  <a:pt x="3779" y="167"/>
                                  <a:pt x="3766" y="193"/>
                                  <a:pt x="3744" y="193"/>
                                </a:cubicBezTo>
                                <a:cubicBezTo>
                                  <a:pt x="3725" y="193"/>
                                  <a:pt x="3717" y="177"/>
                                  <a:pt x="3717" y="149"/>
                                </a:cubicBezTo>
                                <a:cubicBezTo>
                                  <a:pt x="3717" y="112"/>
                                  <a:pt x="3733" y="97"/>
                                  <a:pt x="3757" y="97"/>
                                </a:cubicBezTo>
                                <a:cubicBezTo>
                                  <a:pt x="3764" y="97"/>
                                  <a:pt x="3771" y="98"/>
                                  <a:pt x="3779" y="100"/>
                                </a:cubicBezTo>
                                <a:lnTo>
                                  <a:pt x="3779" y="143"/>
                                </a:lnTo>
                                <a:close/>
                                <a:moveTo>
                                  <a:pt x="3808" y="215"/>
                                </a:moveTo>
                                <a:cubicBezTo>
                                  <a:pt x="3808" y="11"/>
                                  <a:pt x="3808" y="11"/>
                                  <a:pt x="3808" y="11"/>
                                </a:cubicBezTo>
                                <a:cubicBezTo>
                                  <a:pt x="3779" y="11"/>
                                  <a:pt x="3779" y="11"/>
                                  <a:pt x="3779" y="11"/>
                                </a:cubicBezTo>
                                <a:cubicBezTo>
                                  <a:pt x="3779" y="75"/>
                                  <a:pt x="3779" y="75"/>
                                  <a:pt x="3779" y="75"/>
                                </a:cubicBezTo>
                                <a:cubicBezTo>
                                  <a:pt x="3771" y="74"/>
                                  <a:pt x="3764" y="74"/>
                                  <a:pt x="3758" y="74"/>
                                </a:cubicBezTo>
                                <a:cubicBezTo>
                                  <a:pt x="3713" y="74"/>
                                  <a:pt x="3685" y="104"/>
                                  <a:pt x="3685" y="152"/>
                                </a:cubicBezTo>
                                <a:cubicBezTo>
                                  <a:pt x="3685" y="193"/>
                                  <a:pt x="3702" y="218"/>
                                  <a:pt x="3736" y="218"/>
                                </a:cubicBezTo>
                                <a:cubicBezTo>
                                  <a:pt x="3758" y="218"/>
                                  <a:pt x="3774" y="206"/>
                                  <a:pt x="3782" y="189"/>
                                </a:cubicBezTo>
                                <a:cubicBezTo>
                                  <a:pt x="3782" y="189"/>
                                  <a:pt x="3782" y="189"/>
                                  <a:pt x="3782" y="189"/>
                                </a:cubicBezTo>
                                <a:cubicBezTo>
                                  <a:pt x="3781" y="197"/>
                                  <a:pt x="3780" y="208"/>
                                  <a:pt x="3780" y="215"/>
                                </a:cubicBezTo>
                                <a:lnTo>
                                  <a:pt x="3808" y="215"/>
                                </a:lnTo>
                                <a:close/>
                                <a:moveTo>
                                  <a:pt x="3652" y="26"/>
                                </a:moveTo>
                                <a:cubicBezTo>
                                  <a:pt x="3622" y="26"/>
                                  <a:pt x="3622" y="26"/>
                                  <a:pt x="3622" y="26"/>
                                </a:cubicBezTo>
                                <a:cubicBezTo>
                                  <a:pt x="3622" y="215"/>
                                  <a:pt x="3622" y="215"/>
                                  <a:pt x="3622" y="215"/>
                                </a:cubicBezTo>
                                <a:cubicBezTo>
                                  <a:pt x="3652" y="215"/>
                                  <a:pt x="3652" y="215"/>
                                  <a:pt x="3652" y="215"/>
                                </a:cubicBezTo>
                                <a:lnTo>
                                  <a:pt x="3652" y="26"/>
                                </a:lnTo>
                                <a:close/>
                                <a:moveTo>
                                  <a:pt x="3534" y="215"/>
                                </a:moveTo>
                                <a:cubicBezTo>
                                  <a:pt x="3479" y="139"/>
                                  <a:pt x="3479" y="139"/>
                                  <a:pt x="3479" y="139"/>
                                </a:cubicBezTo>
                                <a:cubicBezTo>
                                  <a:pt x="3530" y="76"/>
                                  <a:pt x="3530" y="76"/>
                                  <a:pt x="3530" y="76"/>
                                </a:cubicBezTo>
                                <a:cubicBezTo>
                                  <a:pt x="3494" y="76"/>
                                  <a:pt x="3494" y="76"/>
                                  <a:pt x="3494" y="76"/>
                                </a:cubicBezTo>
                                <a:cubicBezTo>
                                  <a:pt x="3449" y="135"/>
                                  <a:pt x="3449" y="135"/>
                                  <a:pt x="3449" y="135"/>
                                </a:cubicBezTo>
                                <a:cubicBezTo>
                                  <a:pt x="3449" y="11"/>
                                  <a:pt x="3449" y="11"/>
                                  <a:pt x="3449" y="11"/>
                                </a:cubicBezTo>
                                <a:cubicBezTo>
                                  <a:pt x="3419" y="11"/>
                                  <a:pt x="3419" y="11"/>
                                  <a:pt x="3419" y="11"/>
                                </a:cubicBezTo>
                                <a:cubicBezTo>
                                  <a:pt x="3419" y="215"/>
                                  <a:pt x="3419" y="215"/>
                                  <a:pt x="3419" y="215"/>
                                </a:cubicBezTo>
                                <a:cubicBezTo>
                                  <a:pt x="3449" y="215"/>
                                  <a:pt x="3449" y="215"/>
                                  <a:pt x="3449" y="215"/>
                                </a:cubicBezTo>
                                <a:cubicBezTo>
                                  <a:pt x="3449" y="144"/>
                                  <a:pt x="3449" y="144"/>
                                  <a:pt x="3449" y="144"/>
                                </a:cubicBezTo>
                                <a:cubicBezTo>
                                  <a:pt x="3496" y="215"/>
                                  <a:pt x="3496" y="215"/>
                                  <a:pt x="3496" y="215"/>
                                </a:cubicBezTo>
                                <a:lnTo>
                                  <a:pt x="3534" y="215"/>
                                </a:lnTo>
                                <a:close/>
                                <a:moveTo>
                                  <a:pt x="3375" y="215"/>
                                </a:moveTo>
                                <a:cubicBezTo>
                                  <a:pt x="3375" y="117"/>
                                  <a:pt x="3375" y="117"/>
                                  <a:pt x="3375" y="117"/>
                                </a:cubicBezTo>
                                <a:cubicBezTo>
                                  <a:pt x="3375" y="93"/>
                                  <a:pt x="3365" y="73"/>
                                  <a:pt x="3334" y="73"/>
                                </a:cubicBezTo>
                                <a:cubicBezTo>
                                  <a:pt x="3310" y="73"/>
                                  <a:pt x="3293" y="85"/>
                                  <a:pt x="3285" y="103"/>
                                </a:cubicBezTo>
                                <a:cubicBezTo>
                                  <a:pt x="3285" y="103"/>
                                  <a:pt x="3285" y="103"/>
                                  <a:pt x="3285" y="103"/>
                                </a:cubicBezTo>
                                <a:cubicBezTo>
                                  <a:pt x="3286" y="95"/>
                                  <a:pt x="3287" y="83"/>
                                  <a:pt x="3287" y="76"/>
                                </a:cubicBezTo>
                                <a:cubicBezTo>
                                  <a:pt x="3258" y="76"/>
                                  <a:pt x="3258" y="76"/>
                                  <a:pt x="3258" y="76"/>
                                </a:cubicBezTo>
                                <a:cubicBezTo>
                                  <a:pt x="3258" y="215"/>
                                  <a:pt x="3258" y="215"/>
                                  <a:pt x="3258" y="215"/>
                                </a:cubicBezTo>
                                <a:cubicBezTo>
                                  <a:pt x="3288" y="215"/>
                                  <a:pt x="3288" y="215"/>
                                  <a:pt x="3288" y="215"/>
                                </a:cubicBezTo>
                                <a:cubicBezTo>
                                  <a:pt x="3288" y="148"/>
                                  <a:pt x="3288" y="148"/>
                                  <a:pt x="3288" y="148"/>
                                </a:cubicBezTo>
                                <a:cubicBezTo>
                                  <a:pt x="3288" y="120"/>
                                  <a:pt x="3304" y="98"/>
                                  <a:pt x="3325" y="98"/>
                                </a:cubicBezTo>
                                <a:cubicBezTo>
                                  <a:pt x="3341" y="98"/>
                                  <a:pt x="3345" y="108"/>
                                  <a:pt x="3345" y="125"/>
                                </a:cubicBezTo>
                                <a:cubicBezTo>
                                  <a:pt x="3345" y="215"/>
                                  <a:pt x="3345" y="215"/>
                                  <a:pt x="3345" y="215"/>
                                </a:cubicBezTo>
                                <a:lnTo>
                                  <a:pt x="3375" y="215"/>
                                </a:lnTo>
                                <a:close/>
                                <a:moveTo>
                                  <a:pt x="3184" y="155"/>
                                </a:moveTo>
                                <a:cubicBezTo>
                                  <a:pt x="3184" y="175"/>
                                  <a:pt x="3170" y="194"/>
                                  <a:pt x="3150" y="194"/>
                                </a:cubicBezTo>
                                <a:cubicBezTo>
                                  <a:pt x="3138" y="194"/>
                                  <a:pt x="3131" y="188"/>
                                  <a:pt x="3131" y="177"/>
                                </a:cubicBezTo>
                                <a:cubicBezTo>
                                  <a:pt x="3131" y="165"/>
                                  <a:pt x="3140" y="152"/>
                                  <a:pt x="3184" y="152"/>
                                </a:cubicBezTo>
                                <a:lnTo>
                                  <a:pt x="3184" y="155"/>
                                </a:lnTo>
                                <a:close/>
                                <a:moveTo>
                                  <a:pt x="3215" y="215"/>
                                </a:moveTo>
                                <a:cubicBezTo>
                                  <a:pt x="3214" y="203"/>
                                  <a:pt x="3214" y="189"/>
                                  <a:pt x="3214" y="177"/>
                                </a:cubicBezTo>
                                <a:cubicBezTo>
                                  <a:pt x="3214" y="120"/>
                                  <a:pt x="3214" y="120"/>
                                  <a:pt x="3214" y="120"/>
                                </a:cubicBezTo>
                                <a:cubicBezTo>
                                  <a:pt x="3214" y="91"/>
                                  <a:pt x="3202" y="73"/>
                                  <a:pt x="3160" y="73"/>
                                </a:cubicBezTo>
                                <a:cubicBezTo>
                                  <a:pt x="3142" y="73"/>
                                  <a:pt x="3124" y="77"/>
                                  <a:pt x="3111" y="82"/>
                                </a:cubicBezTo>
                                <a:cubicBezTo>
                                  <a:pt x="3114" y="108"/>
                                  <a:pt x="3114" y="108"/>
                                  <a:pt x="3114" y="108"/>
                                </a:cubicBezTo>
                                <a:cubicBezTo>
                                  <a:pt x="3125" y="100"/>
                                  <a:pt x="3142" y="96"/>
                                  <a:pt x="3155" y="96"/>
                                </a:cubicBezTo>
                                <a:cubicBezTo>
                                  <a:pt x="3177" y="96"/>
                                  <a:pt x="3184" y="105"/>
                                  <a:pt x="3184" y="123"/>
                                </a:cubicBezTo>
                                <a:cubicBezTo>
                                  <a:pt x="3184" y="132"/>
                                  <a:pt x="3184" y="132"/>
                                  <a:pt x="3184" y="132"/>
                                </a:cubicBezTo>
                                <a:cubicBezTo>
                                  <a:pt x="3134" y="132"/>
                                  <a:pt x="3102" y="150"/>
                                  <a:pt x="3102" y="182"/>
                                </a:cubicBezTo>
                                <a:cubicBezTo>
                                  <a:pt x="3102" y="204"/>
                                  <a:pt x="3117" y="218"/>
                                  <a:pt x="3141" y="218"/>
                                </a:cubicBezTo>
                                <a:cubicBezTo>
                                  <a:pt x="3163" y="218"/>
                                  <a:pt x="3180" y="205"/>
                                  <a:pt x="3187" y="189"/>
                                </a:cubicBezTo>
                                <a:cubicBezTo>
                                  <a:pt x="3187" y="189"/>
                                  <a:pt x="3187" y="189"/>
                                  <a:pt x="3187" y="189"/>
                                </a:cubicBezTo>
                                <a:cubicBezTo>
                                  <a:pt x="3186" y="197"/>
                                  <a:pt x="3186" y="206"/>
                                  <a:pt x="3186" y="215"/>
                                </a:cubicBezTo>
                                <a:lnTo>
                                  <a:pt x="3215" y="215"/>
                                </a:lnTo>
                                <a:close/>
                                <a:moveTo>
                                  <a:pt x="3045" y="158"/>
                                </a:moveTo>
                                <a:cubicBezTo>
                                  <a:pt x="3045" y="177"/>
                                  <a:pt x="3031" y="191"/>
                                  <a:pt x="3004" y="191"/>
                                </a:cubicBezTo>
                                <a:cubicBezTo>
                                  <a:pt x="2994" y="191"/>
                                  <a:pt x="2986" y="190"/>
                                  <a:pt x="2982" y="189"/>
                                </a:cubicBezTo>
                                <a:cubicBezTo>
                                  <a:pt x="2982" y="129"/>
                                  <a:pt x="2982" y="129"/>
                                  <a:pt x="2982" y="129"/>
                                </a:cubicBezTo>
                                <a:cubicBezTo>
                                  <a:pt x="2986" y="129"/>
                                  <a:pt x="2996" y="129"/>
                                  <a:pt x="2999" y="129"/>
                                </a:cubicBezTo>
                                <a:cubicBezTo>
                                  <a:pt x="3025" y="129"/>
                                  <a:pt x="3045" y="137"/>
                                  <a:pt x="3045" y="158"/>
                                </a:cubicBezTo>
                                <a:moveTo>
                                  <a:pt x="3041" y="76"/>
                                </a:moveTo>
                                <a:cubicBezTo>
                                  <a:pt x="3041" y="95"/>
                                  <a:pt x="3026" y="106"/>
                                  <a:pt x="2998" y="106"/>
                                </a:cubicBezTo>
                                <a:cubicBezTo>
                                  <a:pt x="2991" y="106"/>
                                  <a:pt x="2987" y="106"/>
                                  <a:pt x="2982" y="106"/>
                                </a:cubicBezTo>
                                <a:cubicBezTo>
                                  <a:pt x="2982" y="50"/>
                                  <a:pt x="2982" y="50"/>
                                  <a:pt x="2982" y="50"/>
                                </a:cubicBezTo>
                                <a:cubicBezTo>
                                  <a:pt x="2989" y="50"/>
                                  <a:pt x="2997" y="49"/>
                                  <a:pt x="3005" y="49"/>
                                </a:cubicBezTo>
                                <a:cubicBezTo>
                                  <a:pt x="3032" y="49"/>
                                  <a:pt x="3041" y="60"/>
                                  <a:pt x="3041" y="76"/>
                                </a:cubicBezTo>
                                <a:moveTo>
                                  <a:pt x="3077" y="158"/>
                                </a:moveTo>
                                <a:cubicBezTo>
                                  <a:pt x="3077" y="138"/>
                                  <a:pt x="3065" y="119"/>
                                  <a:pt x="3041" y="115"/>
                                </a:cubicBezTo>
                                <a:cubicBezTo>
                                  <a:pt x="3041" y="114"/>
                                  <a:pt x="3041" y="114"/>
                                  <a:pt x="3041" y="114"/>
                                </a:cubicBezTo>
                                <a:cubicBezTo>
                                  <a:pt x="3060" y="107"/>
                                  <a:pt x="3073" y="90"/>
                                  <a:pt x="3073" y="71"/>
                                </a:cubicBezTo>
                                <a:cubicBezTo>
                                  <a:pt x="3073" y="42"/>
                                  <a:pt x="3052" y="25"/>
                                  <a:pt x="3010" y="25"/>
                                </a:cubicBezTo>
                                <a:cubicBezTo>
                                  <a:pt x="2987" y="25"/>
                                  <a:pt x="2966" y="26"/>
                                  <a:pt x="2951" y="26"/>
                                </a:cubicBezTo>
                                <a:cubicBezTo>
                                  <a:pt x="2951" y="215"/>
                                  <a:pt x="2951" y="215"/>
                                  <a:pt x="2951" y="215"/>
                                </a:cubicBezTo>
                                <a:cubicBezTo>
                                  <a:pt x="2972" y="215"/>
                                  <a:pt x="2991" y="216"/>
                                  <a:pt x="3003" y="216"/>
                                </a:cubicBezTo>
                                <a:cubicBezTo>
                                  <a:pt x="3061" y="216"/>
                                  <a:pt x="3077" y="182"/>
                                  <a:pt x="3077" y="158"/>
                                </a:cubicBezTo>
                                <a:moveTo>
                                  <a:pt x="2797" y="90"/>
                                </a:moveTo>
                                <a:cubicBezTo>
                                  <a:pt x="2779" y="90"/>
                                  <a:pt x="2764" y="104"/>
                                  <a:pt x="2764" y="122"/>
                                </a:cubicBezTo>
                                <a:cubicBezTo>
                                  <a:pt x="2764" y="140"/>
                                  <a:pt x="2779" y="154"/>
                                  <a:pt x="2797" y="154"/>
                                </a:cubicBezTo>
                                <a:cubicBezTo>
                                  <a:pt x="2814" y="154"/>
                                  <a:pt x="2829" y="140"/>
                                  <a:pt x="2829" y="122"/>
                                </a:cubicBezTo>
                                <a:cubicBezTo>
                                  <a:pt x="2829" y="104"/>
                                  <a:pt x="2814" y="90"/>
                                  <a:pt x="2797" y="90"/>
                                </a:cubicBezTo>
                                <a:moveTo>
                                  <a:pt x="2653" y="215"/>
                                </a:moveTo>
                                <a:cubicBezTo>
                                  <a:pt x="2653" y="199"/>
                                  <a:pt x="2653" y="199"/>
                                  <a:pt x="2653" y="199"/>
                                </a:cubicBezTo>
                                <a:cubicBezTo>
                                  <a:pt x="2620" y="199"/>
                                  <a:pt x="2586" y="199"/>
                                  <a:pt x="2574" y="200"/>
                                </a:cubicBezTo>
                                <a:cubicBezTo>
                                  <a:pt x="2574" y="200"/>
                                  <a:pt x="2574" y="200"/>
                                  <a:pt x="2574" y="200"/>
                                </a:cubicBezTo>
                                <a:cubicBezTo>
                                  <a:pt x="2610" y="170"/>
                                  <a:pt x="2610" y="170"/>
                                  <a:pt x="2610" y="170"/>
                                </a:cubicBezTo>
                                <a:cubicBezTo>
                                  <a:pt x="2635" y="149"/>
                                  <a:pt x="2646" y="133"/>
                                  <a:pt x="2646" y="112"/>
                                </a:cubicBezTo>
                                <a:cubicBezTo>
                                  <a:pt x="2646" y="87"/>
                                  <a:pt x="2629" y="69"/>
                                  <a:pt x="2597" y="69"/>
                                </a:cubicBezTo>
                                <a:cubicBezTo>
                                  <a:pt x="2580" y="69"/>
                                  <a:pt x="2566" y="73"/>
                                  <a:pt x="2554" y="79"/>
                                </a:cubicBezTo>
                                <a:cubicBezTo>
                                  <a:pt x="2557" y="95"/>
                                  <a:pt x="2557" y="95"/>
                                  <a:pt x="2557" y="95"/>
                                </a:cubicBezTo>
                                <a:cubicBezTo>
                                  <a:pt x="2565" y="89"/>
                                  <a:pt x="2580" y="83"/>
                                  <a:pt x="2594" y="83"/>
                                </a:cubicBezTo>
                                <a:cubicBezTo>
                                  <a:pt x="2615" y="83"/>
                                  <a:pt x="2627" y="97"/>
                                  <a:pt x="2627" y="115"/>
                                </a:cubicBezTo>
                                <a:cubicBezTo>
                                  <a:pt x="2627" y="133"/>
                                  <a:pt x="2614" y="147"/>
                                  <a:pt x="2594" y="164"/>
                                </a:cubicBezTo>
                                <a:cubicBezTo>
                                  <a:pt x="2550" y="201"/>
                                  <a:pt x="2550" y="201"/>
                                  <a:pt x="2550" y="201"/>
                                </a:cubicBezTo>
                                <a:cubicBezTo>
                                  <a:pt x="2550" y="215"/>
                                  <a:pt x="2550" y="215"/>
                                  <a:pt x="2550" y="215"/>
                                </a:cubicBezTo>
                                <a:lnTo>
                                  <a:pt x="2653" y="215"/>
                                </a:lnTo>
                                <a:close/>
                                <a:moveTo>
                                  <a:pt x="2499" y="143"/>
                                </a:moveTo>
                                <a:cubicBezTo>
                                  <a:pt x="2499" y="179"/>
                                  <a:pt x="2475" y="203"/>
                                  <a:pt x="2446" y="203"/>
                                </a:cubicBezTo>
                                <a:cubicBezTo>
                                  <a:pt x="2410" y="203"/>
                                  <a:pt x="2395" y="175"/>
                                  <a:pt x="2395" y="142"/>
                                </a:cubicBezTo>
                                <a:cubicBezTo>
                                  <a:pt x="2395" y="106"/>
                                  <a:pt x="2419" y="83"/>
                                  <a:pt x="2448" y="83"/>
                                </a:cubicBezTo>
                                <a:cubicBezTo>
                                  <a:pt x="2483" y="83"/>
                                  <a:pt x="2499" y="109"/>
                                  <a:pt x="2499" y="143"/>
                                </a:cubicBezTo>
                                <a:moveTo>
                                  <a:pt x="2517" y="140"/>
                                </a:moveTo>
                                <a:cubicBezTo>
                                  <a:pt x="2517" y="97"/>
                                  <a:pt x="2493" y="69"/>
                                  <a:pt x="2449" y="69"/>
                                </a:cubicBezTo>
                                <a:cubicBezTo>
                                  <a:pt x="2411" y="69"/>
                                  <a:pt x="2377" y="98"/>
                                  <a:pt x="2377" y="144"/>
                                </a:cubicBezTo>
                                <a:cubicBezTo>
                                  <a:pt x="2377" y="193"/>
                                  <a:pt x="2405" y="217"/>
                                  <a:pt x="2444" y="217"/>
                                </a:cubicBezTo>
                                <a:cubicBezTo>
                                  <a:pt x="2484" y="217"/>
                                  <a:pt x="2517" y="188"/>
                                  <a:pt x="2517" y="140"/>
                                </a:cubicBezTo>
                                <a:moveTo>
                                  <a:pt x="2352" y="86"/>
                                </a:moveTo>
                                <a:cubicBezTo>
                                  <a:pt x="2352" y="71"/>
                                  <a:pt x="2352" y="71"/>
                                  <a:pt x="2352" y="71"/>
                                </a:cubicBezTo>
                                <a:cubicBezTo>
                                  <a:pt x="2240" y="71"/>
                                  <a:pt x="2240" y="71"/>
                                  <a:pt x="2240" y="71"/>
                                </a:cubicBezTo>
                                <a:cubicBezTo>
                                  <a:pt x="2240" y="88"/>
                                  <a:pt x="2240" y="88"/>
                                  <a:pt x="2240" y="88"/>
                                </a:cubicBezTo>
                                <a:cubicBezTo>
                                  <a:pt x="2256" y="88"/>
                                  <a:pt x="2325" y="88"/>
                                  <a:pt x="2333" y="88"/>
                                </a:cubicBezTo>
                                <a:cubicBezTo>
                                  <a:pt x="2310" y="138"/>
                                  <a:pt x="2287" y="199"/>
                                  <a:pt x="2269" y="270"/>
                                </a:cubicBezTo>
                                <a:cubicBezTo>
                                  <a:pt x="2290" y="270"/>
                                  <a:pt x="2290" y="270"/>
                                  <a:pt x="2290" y="270"/>
                                </a:cubicBezTo>
                                <a:cubicBezTo>
                                  <a:pt x="2306" y="202"/>
                                  <a:pt x="2327" y="140"/>
                                  <a:pt x="2352" y="86"/>
                                </a:cubicBezTo>
                                <a:moveTo>
                                  <a:pt x="2204" y="190"/>
                                </a:moveTo>
                                <a:cubicBezTo>
                                  <a:pt x="2196" y="190"/>
                                  <a:pt x="2190" y="196"/>
                                  <a:pt x="2190" y="203"/>
                                </a:cubicBezTo>
                                <a:cubicBezTo>
                                  <a:pt x="2190" y="211"/>
                                  <a:pt x="2196" y="217"/>
                                  <a:pt x="2204" y="217"/>
                                </a:cubicBezTo>
                                <a:cubicBezTo>
                                  <a:pt x="2211" y="217"/>
                                  <a:pt x="2217" y="211"/>
                                  <a:pt x="2217" y="203"/>
                                </a:cubicBezTo>
                                <a:cubicBezTo>
                                  <a:pt x="2217" y="196"/>
                                  <a:pt x="2211" y="190"/>
                                  <a:pt x="2204" y="190"/>
                                </a:cubicBezTo>
                                <a:moveTo>
                                  <a:pt x="2151" y="143"/>
                                </a:moveTo>
                                <a:cubicBezTo>
                                  <a:pt x="2151" y="179"/>
                                  <a:pt x="2127" y="203"/>
                                  <a:pt x="2098" y="203"/>
                                </a:cubicBezTo>
                                <a:cubicBezTo>
                                  <a:pt x="2062" y="203"/>
                                  <a:pt x="2047" y="175"/>
                                  <a:pt x="2047" y="142"/>
                                </a:cubicBezTo>
                                <a:cubicBezTo>
                                  <a:pt x="2047" y="106"/>
                                  <a:pt x="2071" y="83"/>
                                  <a:pt x="2100" y="83"/>
                                </a:cubicBezTo>
                                <a:cubicBezTo>
                                  <a:pt x="2135" y="83"/>
                                  <a:pt x="2151" y="109"/>
                                  <a:pt x="2151" y="143"/>
                                </a:cubicBezTo>
                                <a:moveTo>
                                  <a:pt x="2169" y="140"/>
                                </a:moveTo>
                                <a:cubicBezTo>
                                  <a:pt x="2169" y="97"/>
                                  <a:pt x="2145" y="69"/>
                                  <a:pt x="2101" y="69"/>
                                </a:cubicBezTo>
                                <a:cubicBezTo>
                                  <a:pt x="2063" y="69"/>
                                  <a:pt x="2029" y="98"/>
                                  <a:pt x="2029" y="144"/>
                                </a:cubicBezTo>
                                <a:cubicBezTo>
                                  <a:pt x="2029" y="193"/>
                                  <a:pt x="2057" y="217"/>
                                  <a:pt x="2096" y="217"/>
                                </a:cubicBezTo>
                                <a:cubicBezTo>
                                  <a:pt x="2136" y="217"/>
                                  <a:pt x="2169" y="188"/>
                                  <a:pt x="2169" y="140"/>
                                </a:cubicBezTo>
                                <a:moveTo>
                                  <a:pt x="1997" y="215"/>
                                </a:moveTo>
                                <a:cubicBezTo>
                                  <a:pt x="1997" y="199"/>
                                  <a:pt x="1997" y="199"/>
                                  <a:pt x="1997" y="199"/>
                                </a:cubicBezTo>
                                <a:cubicBezTo>
                                  <a:pt x="1964" y="199"/>
                                  <a:pt x="1930" y="199"/>
                                  <a:pt x="1918" y="200"/>
                                </a:cubicBezTo>
                                <a:cubicBezTo>
                                  <a:pt x="1918" y="200"/>
                                  <a:pt x="1918" y="200"/>
                                  <a:pt x="1918" y="200"/>
                                </a:cubicBezTo>
                                <a:cubicBezTo>
                                  <a:pt x="1954" y="170"/>
                                  <a:pt x="1954" y="170"/>
                                  <a:pt x="1954" y="170"/>
                                </a:cubicBezTo>
                                <a:cubicBezTo>
                                  <a:pt x="1979" y="149"/>
                                  <a:pt x="1990" y="133"/>
                                  <a:pt x="1990" y="112"/>
                                </a:cubicBezTo>
                                <a:cubicBezTo>
                                  <a:pt x="1990" y="87"/>
                                  <a:pt x="1973" y="69"/>
                                  <a:pt x="1941" y="69"/>
                                </a:cubicBezTo>
                                <a:cubicBezTo>
                                  <a:pt x="1924" y="69"/>
                                  <a:pt x="1910" y="73"/>
                                  <a:pt x="1898" y="79"/>
                                </a:cubicBezTo>
                                <a:cubicBezTo>
                                  <a:pt x="1901" y="95"/>
                                  <a:pt x="1901" y="95"/>
                                  <a:pt x="1901" y="95"/>
                                </a:cubicBezTo>
                                <a:cubicBezTo>
                                  <a:pt x="1909" y="89"/>
                                  <a:pt x="1924" y="83"/>
                                  <a:pt x="1938" y="83"/>
                                </a:cubicBezTo>
                                <a:cubicBezTo>
                                  <a:pt x="1959" y="83"/>
                                  <a:pt x="1971" y="97"/>
                                  <a:pt x="1971" y="115"/>
                                </a:cubicBezTo>
                                <a:cubicBezTo>
                                  <a:pt x="1971" y="133"/>
                                  <a:pt x="1958" y="147"/>
                                  <a:pt x="1938" y="164"/>
                                </a:cubicBezTo>
                                <a:cubicBezTo>
                                  <a:pt x="1895" y="201"/>
                                  <a:pt x="1895" y="201"/>
                                  <a:pt x="1895" y="201"/>
                                </a:cubicBezTo>
                                <a:cubicBezTo>
                                  <a:pt x="1895" y="215"/>
                                  <a:pt x="1895" y="215"/>
                                  <a:pt x="1895" y="215"/>
                                </a:cubicBezTo>
                                <a:lnTo>
                                  <a:pt x="1997" y="215"/>
                                </a:lnTo>
                                <a:close/>
                                <a:moveTo>
                                  <a:pt x="1849" y="190"/>
                                </a:moveTo>
                                <a:cubicBezTo>
                                  <a:pt x="1841" y="190"/>
                                  <a:pt x="1835" y="196"/>
                                  <a:pt x="1835" y="203"/>
                                </a:cubicBezTo>
                                <a:cubicBezTo>
                                  <a:pt x="1835" y="211"/>
                                  <a:pt x="1841" y="217"/>
                                  <a:pt x="1849" y="217"/>
                                </a:cubicBezTo>
                                <a:cubicBezTo>
                                  <a:pt x="1856" y="217"/>
                                  <a:pt x="1862" y="211"/>
                                  <a:pt x="1862" y="203"/>
                                </a:cubicBezTo>
                                <a:cubicBezTo>
                                  <a:pt x="1862" y="196"/>
                                  <a:pt x="1856" y="190"/>
                                  <a:pt x="1849" y="190"/>
                                </a:cubicBezTo>
                                <a:moveTo>
                                  <a:pt x="1777" y="137"/>
                                </a:moveTo>
                                <a:cubicBezTo>
                                  <a:pt x="1777" y="158"/>
                                  <a:pt x="1760" y="178"/>
                                  <a:pt x="1733" y="178"/>
                                </a:cubicBezTo>
                                <a:cubicBezTo>
                                  <a:pt x="1707" y="178"/>
                                  <a:pt x="1691" y="161"/>
                                  <a:pt x="1691" y="131"/>
                                </a:cubicBezTo>
                                <a:cubicBezTo>
                                  <a:pt x="1691" y="105"/>
                                  <a:pt x="1708" y="84"/>
                                  <a:pt x="1734" y="84"/>
                                </a:cubicBezTo>
                                <a:cubicBezTo>
                                  <a:pt x="1762" y="84"/>
                                  <a:pt x="1777" y="106"/>
                                  <a:pt x="1777" y="137"/>
                                </a:cubicBezTo>
                                <a:moveTo>
                                  <a:pt x="1798" y="150"/>
                                </a:moveTo>
                                <a:cubicBezTo>
                                  <a:pt x="1798" y="93"/>
                                  <a:pt x="1772" y="69"/>
                                  <a:pt x="1736" y="69"/>
                                </a:cubicBezTo>
                                <a:cubicBezTo>
                                  <a:pt x="1697" y="69"/>
                                  <a:pt x="1672" y="97"/>
                                  <a:pt x="1672" y="135"/>
                                </a:cubicBezTo>
                                <a:cubicBezTo>
                                  <a:pt x="1672" y="171"/>
                                  <a:pt x="1693" y="194"/>
                                  <a:pt x="1730" y="194"/>
                                </a:cubicBezTo>
                                <a:cubicBezTo>
                                  <a:pt x="1751" y="194"/>
                                  <a:pt x="1769" y="184"/>
                                  <a:pt x="1779" y="169"/>
                                </a:cubicBezTo>
                                <a:cubicBezTo>
                                  <a:pt x="1779" y="169"/>
                                  <a:pt x="1779" y="169"/>
                                  <a:pt x="1779" y="169"/>
                                </a:cubicBezTo>
                                <a:cubicBezTo>
                                  <a:pt x="1778" y="174"/>
                                  <a:pt x="1777" y="182"/>
                                  <a:pt x="1776" y="186"/>
                                </a:cubicBezTo>
                                <a:cubicBezTo>
                                  <a:pt x="1767" y="230"/>
                                  <a:pt x="1745" y="256"/>
                                  <a:pt x="1700" y="256"/>
                                </a:cubicBezTo>
                                <a:cubicBezTo>
                                  <a:pt x="1696" y="256"/>
                                  <a:pt x="1689" y="255"/>
                                  <a:pt x="1683" y="253"/>
                                </a:cubicBezTo>
                                <a:cubicBezTo>
                                  <a:pt x="1683" y="270"/>
                                  <a:pt x="1683" y="270"/>
                                  <a:pt x="1683" y="270"/>
                                </a:cubicBezTo>
                                <a:cubicBezTo>
                                  <a:pt x="1688" y="271"/>
                                  <a:pt x="1695" y="271"/>
                                  <a:pt x="1699" y="271"/>
                                </a:cubicBezTo>
                                <a:cubicBezTo>
                                  <a:pt x="1756" y="271"/>
                                  <a:pt x="1798" y="233"/>
                                  <a:pt x="1798" y="150"/>
                                </a:cubicBezTo>
                                <a:moveTo>
                                  <a:pt x="1640" y="215"/>
                                </a:moveTo>
                                <a:cubicBezTo>
                                  <a:pt x="1640" y="199"/>
                                  <a:pt x="1640" y="199"/>
                                  <a:pt x="1640" y="199"/>
                                </a:cubicBezTo>
                                <a:cubicBezTo>
                                  <a:pt x="1608" y="199"/>
                                  <a:pt x="1573" y="199"/>
                                  <a:pt x="1561" y="200"/>
                                </a:cubicBezTo>
                                <a:cubicBezTo>
                                  <a:pt x="1562" y="200"/>
                                  <a:pt x="1562" y="200"/>
                                  <a:pt x="1562" y="200"/>
                                </a:cubicBezTo>
                                <a:cubicBezTo>
                                  <a:pt x="1597" y="170"/>
                                  <a:pt x="1597" y="170"/>
                                  <a:pt x="1597" y="170"/>
                                </a:cubicBezTo>
                                <a:cubicBezTo>
                                  <a:pt x="1622" y="149"/>
                                  <a:pt x="1634" y="133"/>
                                  <a:pt x="1634" y="112"/>
                                </a:cubicBezTo>
                                <a:cubicBezTo>
                                  <a:pt x="1634" y="87"/>
                                  <a:pt x="1616" y="69"/>
                                  <a:pt x="1584" y="69"/>
                                </a:cubicBezTo>
                                <a:cubicBezTo>
                                  <a:pt x="1567" y="69"/>
                                  <a:pt x="1554" y="73"/>
                                  <a:pt x="1542" y="79"/>
                                </a:cubicBezTo>
                                <a:cubicBezTo>
                                  <a:pt x="1544" y="95"/>
                                  <a:pt x="1544" y="95"/>
                                  <a:pt x="1544" y="95"/>
                                </a:cubicBezTo>
                                <a:cubicBezTo>
                                  <a:pt x="1553" y="89"/>
                                  <a:pt x="1567" y="83"/>
                                  <a:pt x="1581" y="83"/>
                                </a:cubicBezTo>
                                <a:cubicBezTo>
                                  <a:pt x="1603" y="83"/>
                                  <a:pt x="1615" y="97"/>
                                  <a:pt x="1615" y="115"/>
                                </a:cubicBezTo>
                                <a:cubicBezTo>
                                  <a:pt x="1615" y="133"/>
                                  <a:pt x="1602" y="147"/>
                                  <a:pt x="1581" y="164"/>
                                </a:cubicBezTo>
                                <a:cubicBezTo>
                                  <a:pt x="1538" y="201"/>
                                  <a:pt x="1538" y="201"/>
                                  <a:pt x="1538" y="201"/>
                                </a:cubicBezTo>
                                <a:cubicBezTo>
                                  <a:pt x="1538" y="215"/>
                                  <a:pt x="1538" y="215"/>
                                  <a:pt x="1538" y="215"/>
                                </a:cubicBezTo>
                                <a:lnTo>
                                  <a:pt x="1640" y="215"/>
                                </a:lnTo>
                                <a:close/>
                                <a:moveTo>
                                  <a:pt x="1487" y="143"/>
                                </a:moveTo>
                                <a:cubicBezTo>
                                  <a:pt x="1487" y="179"/>
                                  <a:pt x="1462" y="203"/>
                                  <a:pt x="1434" y="203"/>
                                </a:cubicBezTo>
                                <a:cubicBezTo>
                                  <a:pt x="1398" y="203"/>
                                  <a:pt x="1382" y="175"/>
                                  <a:pt x="1382" y="142"/>
                                </a:cubicBezTo>
                                <a:cubicBezTo>
                                  <a:pt x="1382" y="106"/>
                                  <a:pt x="1406" y="83"/>
                                  <a:pt x="1435" y="83"/>
                                </a:cubicBezTo>
                                <a:cubicBezTo>
                                  <a:pt x="1470" y="83"/>
                                  <a:pt x="1487" y="109"/>
                                  <a:pt x="1487" y="143"/>
                                </a:cubicBezTo>
                                <a:moveTo>
                                  <a:pt x="1505" y="140"/>
                                </a:moveTo>
                                <a:cubicBezTo>
                                  <a:pt x="1505" y="97"/>
                                  <a:pt x="1480" y="69"/>
                                  <a:pt x="1437" y="69"/>
                                </a:cubicBezTo>
                                <a:cubicBezTo>
                                  <a:pt x="1398" y="69"/>
                                  <a:pt x="1364" y="98"/>
                                  <a:pt x="1364" y="144"/>
                                </a:cubicBezTo>
                                <a:cubicBezTo>
                                  <a:pt x="1364" y="193"/>
                                  <a:pt x="1392" y="217"/>
                                  <a:pt x="1431" y="217"/>
                                </a:cubicBezTo>
                                <a:cubicBezTo>
                                  <a:pt x="1471" y="217"/>
                                  <a:pt x="1505" y="188"/>
                                  <a:pt x="1505" y="140"/>
                                </a:cubicBezTo>
                                <a:moveTo>
                                  <a:pt x="1319" y="215"/>
                                </a:moveTo>
                                <a:cubicBezTo>
                                  <a:pt x="1319" y="71"/>
                                  <a:pt x="1319" y="71"/>
                                  <a:pt x="1319" y="71"/>
                                </a:cubicBezTo>
                                <a:cubicBezTo>
                                  <a:pt x="1304" y="71"/>
                                  <a:pt x="1304" y="71"/>
                                  <a:pt x="1304" y="71"/>
                                </a:cubicBezTo>
                                <a:cubicBezTo>
                                  <a:pt x="1263" y="87"/>
                                  <a:pt x="1263" y="87"/>
                                  <a:pt x="1263" y="87"/>
                                </a:cubicBezTo>
                                <a:cubicBezTo>
                                  <a:pt x="1267" y="103"/>
                                  <a:pt x="1267" y="103"/>
                                  <a:pt x="1267" y="103"/>
                                </a:cubicBezTo>
                                <a:cubicBezTo>
                                  <a:pt x="1301" y="88"/>
                                  <a:pt x="1301" y="88"/>
                                  <a:pt x="1301" y="88"/>
                                </a:cubicBezTo>
                                <a:cubicBezTo>
                                  <a:pt x="1301" y="215"/>
                                  <a:pt x="1301" y="215"/>
                                  <a:pt x="1301" y="215"/>
                                </a:cubicBezTo>
                                <a:lnTo>
                                  <a:pt x="1319" y="215"/>
                                </a:lnTo>
                                <a:close/>
                                <a:moveTo>
                                  <a:pt x="1189" y="215"/>
                                </a:moveTo>
                                <a:cubicBezTo>
                                  <a:pt x="1133" y="139"/>
                                  <a:pt x="1133" y="139"/>
                                  <a:pt x="1133" y="139"/>
                                </a:cubicBezTo>
                                <a:cubicBezTo>
                                  <a:pt x="1185" y="76"/>
                                  <a:pt x="1185" y="76"/>
                                  <a:pt x="1185" y="76"/>
                                </a:cubicBezTo>
                                <a:cubicBezTo>
                                  <a:pt x="1148" y="76"/>
                                  <a:pt x="1148" y="76"/>
                                  <a:pt x="1148" y="76"/>
                                </a:cubicBezTo>
                                <a:cubicBezTo>
                                  <a:pt x="1103" y="135"/>
                                  <a:pt x="1103" y="135"/>
                                  <a:pt x="1103" y="135"/>
                                </a:cubicBezTo>
                                <a:cubicBezTo>
                                  <a:pt x="1103" y="11"/>
                                  <a:pt x="1103" y="11"/>
                                  <a:pt x="1103" y="11"/>
                                </a:cubicBezTo>
                                <a:cubicBezTo>
                                  <a:pt x="1073" y="11"/>
                                  <a:pt x="1073" y="11"/>
                                  <a:pt x="1073" y="11"/>
                                </a:cubicBezTo>
                                <a:cubicBezTo>
                                  <a:pt x="1073" y="215"/>
                                  <a:pt x="1073" y="215"/>
                                  <a:pt x="1073" y="215"/>
                                </a:cubicBezTo>
                                <a:cubicBezTo>
                                  <a:pt x="1103" y="215"/>
                                  <a:pt x="1103" y="215"/>
                                  <a:pt x="1103" y="215"/>
                                </a:cubicBezTo>
                                <a:cubicBezTo>
                                  <a:pt x="1103" y="144"/>
                                  <a:pt x="1103" y="144"/>
                                  <a:pt x="1103" y="144"/>
                                </a:cubicBezTo>
                                <a:cubicBezTo>
                                  <a:pt x="1151" y="215"/>
                                  <a:pt x="1151" y="215"/>
                                  <a:pt x="1151" y="215"/>
                                </a:cubicBezTo>
                                <a:lnTo>
                                  <a:pt x="1189" y="215"/>
                                </a:lnTo>
                                <a:close/>
                                <a:moveTo>
                                  <a:pt x="1030" y="215"/>
                                </a:moveTo>
                                <a:cubicBezTo>
                                  <a:pt x="1030" y="117"/>
                                  <a:pt x="1030" y="117"/>
                                  <a:pt x="1030" y="117"/>
                                </a:cubicBezTo>
                                <a:cubicBezTo>
                                  <a:pt x="1030" y="93"/>
                                  <a:pt x="1020" y="73"/>
                                  <a:pt x="988" y="73"/>
                                </a:cubicBezTo>
                                <a:cubicBezTo>
                                  <a:pt x="965" y="73"/>
                                  <a:pt x="948" y="85"/>
                                  <a:pt x="940" y="103"/>
                                </a:cubicBezTo>
                                <a:cubicBezTo>
                                  <a:pt x="939" y="103"/>
                                  <a:pt x="939" y="103"/>
                                  <a:pt x="939" y="103"/>
                                </a:cubicBezTo>
                                <a:cubicBezTo>
                                  <a:pt x="941" y="95"/>
                                  <a:pt x="941" y="83"/>
                                  <a:pt x="941" y="76"/>
                                </a:cubicBezTo>
                                <a:cubicBezTo>
                                  <a:pt x="913" y="76"/>
                                  <a:pt x="913" y="76"/>
                                  <a:pt x="913" y="76"/>
                                </a:cubicBezTo>
                                <a:cubicBezTo>
                                  <a:pt x="913" y="215"/>
                                  <a:pt x="913" y="215"/>
                                  <a:pt x="913" y="215"/>
                                </a:cubicBezTo>
                                <a:cubicBezTo>
                                  <a:pt x="943" y="215"/>
                                  <a:pt x="943" y="215"/>
                                  <a:pt x="943" y="215"/>
                                </a:cubicBezTo>
                                <a:cubicBezTo>
                                  <a:pt x="943" y="148"/>
                                  <a:pt x="943" y="148"/>
                                  <a:pt x="943" y="148"/>
                                </a:cubicBezTo>
                                <a:cubicBezTo>
                                  <a:pt x="943" y="120"/>
                                  <a:pt x="958" y="98"/>
                                  <a:pt x="979" y="98"/>
                                </a:cubicBezTo>
                                <a:cubicBezTo>
                                  <a:pt x="995" y="98"/>
                                  <a:pt x="1000" y="108"/>
                                  <a:pt x="1000" y="125"/>
                                </a:cubicBezTo>
                                <a:cubicBezTo>
                                  <a:pt x="1000" y="215"/>
                                  <a:pt x="1000" y="215"/>
                                  <a:pt x="1000" y="215"/>
                                </a:cubicBezTo>
                                <a:lnTo>
                                  <a:pt x="1030" y="215"/>
                                </a:lnTo>
                                <a:close/>
                                <a:moveTo>
                                  <a:pt x="839" y="155"/>
                                </a:moveTo>
                                <a:cubicBezTo>
                                  <a:pt x="839" y="175"/>
                                  <a:pt x="825" y="194"/>
                                  <a:pt x="804" y="194"/>
                                </a:cubicBezTo>
                                <a:cubicBezTo>
                                  <a:pt x="793" y="194"/>
                                  <a:pt x="785" y="188"/>
                                  <a:pt x="785" y="177"/>
                                </a:cubicBezTo>
                                <a:cubicBezTo>
                                  <a:pt x="785" y="165"/>
                                  <a:pt x="795" y="152"/>
                                  <a:pt x="839" y="152"/>
                                </a:cubicBezTo>
                                <a:lnTo>
                                  <a:pt x="839" y="155"/>
                                </a:lnTo>
                                <a:close/>
                                <a:moveTo>
                                  <a:pt x="869" y="215"/>
                                </a:moveTo>
                                <a:cubicBezTo>
                                  <a:pt x="869" y="203"/>
                                  <a:pt x="869" y="189"/>
                                  <a:pt x="869" y="177"/>
                                </a:cubicBezTo>
                                <a:cubicBezTo>
                                  <a:pt x="869" y="120"/>
                                  <a:pt x="869" y="120"/>
                                  <a:pt x="869" y="120"/>
                                </a:cubicBezTo>
                                <a:cubicBezTo>
                                  <a:pt x="869" y="91"/>
                                  <a:pt x="857" y="73"/>
                                  <a:pt x="814" y="73"/>
                                </a:cubicBezTo>
                                <a:cubicBezTo>
                                  <a:pt x="796" y="73"/>
                                  <a:pt x="779" y="77"/>
                                  <a:pt x="765" y="82"/>
                                </a:cubicBezTo>
                                <a:cubicBezTo>
                                  <a:pt x="768" y="108"/>
                                  <a:pt x="768" y="108"/>
                                  <a:pt x="768" y="108"/>
                                </a:cubicBezTo>
                                <a:cubicBezTo>
                                  <a:pt x="780" y="100"/>
                                  <a:pt x="797" y="96"/>
                                  <a:pt x="810" y="96"/>
                                </a:cubicBezTo>
                                <a:cubicBezTo>
                                  <a:pt x="831" y="96"/>
                                  <a:pt x="839" y="105"/>
                                  <a:pt x="839" y="123"/>
                                </a:cubicBezTo>
                                <a:cubicBezTo>
                                  <a:pt x="839" y="132"/>
                                  <a:pt x="839" y="132"/>
                                  <a:pt x="839" y="132"/>
                                </a:cubicBezTo>
                                <a:cubicBezTo>
                                  <a:pt x="789" y="132"/>
                                  <a:pt x="757" y="150"/>
                                  <a:pt x="757" y="182"/>
                                </a:cubicBezTo>
                                <a:cubicBezTo>
                                  <a:pt x="757" y="204"/>
                                  <a:pt x="772" y="218"/>
                                  <a:pt x="795" y="218"/>
                                </a:cubicBezTo>
                                <a:cubicBezTo>
                                  <a:pt x="818" y="218"/>
                                  <a:pt x="835" y="205"/>
                                  <a:pt x="842" y="189"/>
                                </a:cubicBezTo>
                                <a:cubicBezTo>
                                  <a:pt x="842" y="189"/>
                                  <a:pt x="842" y="189"/>
                                  <a:pt x="842" y="189"/>
                                </a:cubicBezTo>
                                <a:cubicBezTo>
                                  <a:pt x="841" y="197"/>
                                  <a:pt x="841" y="206"/>
                                  <a:pt x="841" y="215"/>
                                </a:cubicBezTo>
                                <a:lnTo>
                                  <a:pt x="869" y="215"/>
                                </a:lnTo>
                                <a:close/>
                                <a:moveTo>
                                  <a:pt x="702" y="141"/>
                                </a:moveTo>
                                <a:cubicBezTo>
                                  <a:pt x="702" y="179"/>
                                  <a:pt x="686" y="193"/>
                                  <a:pt x="662" y="193"/>
                                </a:cubicBezTo>
                                <a:cubicBezTo>
                                  <a:pt x="653" y="193"/>
                                  <a:pt x="646" y="193"/>
                                  <a:pt x="640" y="191"/>
                                </a:cubicBezTo>
                                <a:cubicBezTo>
                                  <a:pt x="640" y="147"/>
                                  <a:pt x="640" y="147"/>
                                  <a:pt x="640" y="147"/>
                                </a:cubicBezTo>
                                <a:cubicBezTo>
                                  <a:pt x="640" y="124"/>
                                  <a:pt x="652" y="98"/>
                                  <a:pt x="675" y="98"/>
                                </a:cubicBezTo>
                                <a:cubicBezTo>
                                  <a:pt x="693" y="98"/>
                                  <a:pt x="702" y="113"/>
                                  <a:pt x="702" y="141"/>
                                </a:cubicBezTo>
                                <a:moveTo>
                                  <a:pt x="734" y="138"/>
                                </a:moveTo>
                                <a:cubicBezTo>
                                  <a:pt x="734" y="96"/>
                                  <a:pt x="715" y="73"/>
                                  <a:pt x="682" y="73"/>
                                </a:cubicBezTo>
                                <a:cubicBezTo>
                                  <a:pt x="662" y="73"/>
                                  <a:pt x="645" y="84"/>
                                  <a:pt x="638" y="101"/>
                                </a:cubicBezTo>
                                <a:cubicBezTo>
                                  <a:pt x="638" y="101"/>
                                  <a:pt x="638" y="101"/>
                                  <a:pt x="638" y="101"/>
                                </a:cubicBezTo>
                                <a:cubicBezTo>
                                  <a:pt x="639" y="94"/>
                                  <a:pt x="640" y="83"/>
                                  <a:pt x="640" y="75"/>
                                </a:cubicBezTo>
                                <a:cubicBezTo>
                                  <a:pt x="640" y="11"/>
                                  <a:pt x="640" y="11"/>
                                  <a:pt x="640" y="11"/>
                                </a:cubicBezTo>
                                <a:cubicBezTo>
                                  <a:pt x="610" y="11"/>
                                  <a:pt x="610" y="11"/>
                                  <a:pt x="610" y="11"/>
                                </a:cubicBezTo>
                                <a:cubicBezTo>
                                  <a:pt x="610" y="211"/>
                                  <a:pt x="610" y="211"/>
                                  <a:pt x="610" y="211"/>
                                </a:cubicBezTo>
                                <a:cubicBezTo>
                                  <a:pt x="625" y="215"/>
                                  <a:pt x="640" y="217"/>
                                  <a:pt x="660" y="217"/>
                                </a:cubicBezTo>
                                <a:cubicBezTo>
                                  <a:pt x="706" y="217"/>
                                  <a:pt x="734" y="187"/>
                                  <a:pt x="734" y="138"/>
                                </a:cubicBezTo>
                                <a:moveTo>
                                  <a:pt x="547" y="145"/>
                                </a:moveTo>
                                <a:cubicBezTo>
                                  <a:pt x="547" y="177"/>
                                  <a:pt x="531" y="192"/>
                                  <a:pt x="511" y="192"/>
                                </a:cubicBezTo>
                                <a:cubicBezTo>
                                  <a:pt x="488" y="192"/>
                                  <a:pt x="476" y="175"/>
                                  <a:pt x="476" y="144"/>
                                </a:cubicBezTo>
                                <a:cubicBezTo>
                                  <a:pt x="476" y="112"/>
                                  <a:pt x="493" y="98"/>
                                  <a:pt x="512" y="98"/>
                                </a:cubicBezTo>
                                <a:cubicBezTo>
                                  <a:pt x="535" y="98"/>
                                  <a:pt x="547" y="115"/>
                                  <a:pt x="547" y="145"/>
                                </a:cubicBezTo>
                                <a:moveTo>
                                  <a:pt x="578" y="143"/>
                                </a:moveTo>
                                <a:cubicBezTo>
                                  <a:pt x="578" y="94"/>
                                  <a:pt x="551" y="73"/>
                                  <a:pt x="514" y="73"/>
                                </a:cubicBezTo>
                                <a:cubicBezTo>
                                  <a:pt x="472" y="73"/>
                                  <a:pt x="445" y="105"/>
                                  <a:pt x="445" y="147"/>
                                </a:cubicBezTo>
                                <a:cubicBezTo>
                                  <a:pt x="445" y="196"/>
                                  <a:pt x="470" y="218"/>
                                  <a:pt x="509" y="218"/>
                                </a:cubicBezTo>
                                <a:cubicBezTo>
                                  <a:pt x="550" y="218"/>
                                  <a:pt x="578" y="186"/>
                                  <a:pt x="578" y="143"/>
                                </a:cubicBezTo>
                                <a:moveTo>
                                  <a:pt x="392" y="141"/>
                                </a:moveTo>
                                <a:cubicBezTo>
                                  <a:pt x="392" y="179"/>
                                  <a:pt x="376" y="193"/>
                                  <a:pt x="352" y="193"/>
                                </a:cubicBezTo>
                                <a:cubicBezTo>
                                  <a:pt x="343" y="193"/>
                                  <a:pt x="336" y="193"/>
                                  <a:pt x="330" y="191"/>
                                </a:cubicBezTo>
                                <a:cubicBezTo>
                                  <a:pt x="330" y="147"/>
                                  <a:pt x="330" y="147"/>
                                  <a:pt x="330" y="147"/>
                                </a:cubicBezTo>
                                <a:cubicBezTo>
                                  <a:pt x="330" y="124"/>
                                  <a:pt x="342" y="98"/>
                                  <a:pt x="365" y="98"/>
                                </a:cubicBezTo>
                                <a:cubicBezTo>
                                  <a:pt x="383" y="98"/>
                                  <a:pt x="392" y="113"/>
                                  <a:pt x="392" y="141"/>
                                </a:cubicBezTo>
                                <a:moveTo>
                                  <a:pt x="424" y="138"/>
                                </a:moveTo>
                                <a:cubicBezTo>
                                  <a:pt x="424" y="96"/>
                                  <a:pt x="405" y="73"/>
                                  <a:pt x="372" y="73"/>
                                </a:cubicBezTo>
                                <a:cubicBezTo>
                                  <a:pt x="352" y="73"/>
                                  <a:pt x="335" y="84"/>
                                  <a:pt x="328" y="101"/>
                                </a:cubicBezTo>
                                <a:cubicBezTo>
                                  <a:pt x="328" y="101"/>
                                  <a:pt x="328" y="101"/>
                                  <a:pt x="328" y="101"/>
                                </a:cubicBezTo>
                                <a:cubicBezTo>
                                  <a:pt x="329" y="94"/>
                                  <a:pt x="330" y="83"/>
                                  <a:pt x="330" y="75"/>
                                </a:cubicBezTo>
                                <a:cubicBezTo>
                                  <a:pt x="330" y="11"/>
                                  <a:pt x="330" y="11"/>
                                  <a:pt x="330" y="11"/>
                                </a:cubicBezTo>
                                <a:cubicBezTo>
                                  <a:pt x="300" y="11"/>
                                  <a:pt x="300" y="11"/>
                                  <a:pt x="300" y="11"/>
                                </a:cubicBezTo>
                                <a:cubicBezTo>
                                  <a:pt x="300" y="211"/>
                                  <a:pt x="300" y="211"/>
                                  <a:pt x="300" y="211"/>
                                </a:cubicBezTo>
                                <a:cubicBezTo>
                                  <a:pt x="315" y="215"/>
                                  <a:pt x="330" y="217"/>
                                  <a:pt x="350" y="217"/>
                                </a:cubicBezTo>
                                <a:cubicBezTo>
                                  <a:pt x="396" y="217"/>
                                  <a:pt x="424" y="187"/>
                                  <a:pt x="424" y="138"/>
                                </a:cubicBezTo>
                                <a:moveTo>
                                  <a:pt x="226" y="155"/>
                                </a:moveTo>
                                <a:cubicBezTo>
                                  <a:pt x="226" y="175"/>
                                  <a:pt x="212" y="194"/>
                                  <a:pt x="192" y="194"/>
                                </a:cubicBezTo>
                                <a:cubicBezTo>
                                  <a:pt x="180" y="194"/>
                                  <a:pt x="173" y="188"/>
                                  <a:pt x="173" y="177"/>
                                </a:cubicBezTo>
                                <a:cubicBezTo>
                                  <a:pt x="173" y="165"/>
                                  <a:pt x="182" y="152"/>
                                  <a:pt x="226" y="152"/>
                                </a:cubicBezTo>
                                <a:lnTo>
                                  <a:pt x="226" y="155"/>
                                </a:lnTo>
                                <a:close/>
                                <a:moveTo>
                                  <a:pt x="257" y="215"/>
                                </a:moveTo>
                                <a:cubicBezTo>
                                  <a:pt x="256" y="203"/>
                                  <a:pt x="256" y="189"/>
                                  <a:pt x="256" y="177"/>
                                </a:cubicBezTo>
                                <a:cubicBezTo>
                                  <a:pt x="256" y="120"/>
                                  <a:pt x="256" y="120"/>
                                  <a:pt x="256" y="120"/>
                                </a:cubicBezTo>
                                <a:cubicBezTo>
                                  <a:pt x="256" y="91"/>
                                  <a:pt x="244" y="73"/>
                                  <a:pt x="202" y="73"/>
                                </a:cubicBezTo>
                                <a:cubicBezTo>
                                  <a:pt x="184" y="73"/>
                                  <a:pt x="166" y="77"/>
                                  <a:pt x="153" y="82"/>
                                </a:cubicBezTo>
                                <a:cubicBezTo>
                                  <a:pt x="155" y="108"/>
                                  <a:pt x="155" y="108"/>
                                  <a:pt x="155" y="108"/>
                                </a:cubicBezTo>
                                <a:cubicBezTo>
                                  <a:pt x="167" y="100"/>
                                  <a:pt x="184" y="96"/>
                                  <a:pt x="197" y="96"/>
                                </a:cubicBezTo>
                                <a:cubicBezTo>
                                  <a:pt x="219" y="96"/>
                                  <a:pt x="226" y="105"/>
                                  <a:pt x="226" y="123"/>
                                </a:cubicBezTo>
                                <a:cubicBezTo>
                                  <a:pt x="226" y="132"/>
                                  <a:pt x="226" y="132"/>
                                  <a:pt x="226" y="132"/>
                                </a:cubicBezTo>
                                <a:cubicBezTo>
                                  <a:pt x="176" y="132"/>
                                  <a:pt x="144" y="150"/>
                                  <a:pt x="144" y="182"/>
                                </a:cubicBezTo>
                                <a:cubicBezTo>
                                  <a:pt x="144" y="204"/>
                                  <a:pt x="159" y="218"/>
                                  <a:pt x="183" y="218"/>
                                </a:cubicBezTo>
                                <a:cubicBezTo>
                                  <a:pt x="205" y="218"/>
                                  <a:pt x="222" y="205"/>
                                  <a:pt x="229" y="189"/>
                                </a:cubicBezTo>
                                <a:cubicBezTo>
                                  <a:pt x="229" y="189"/>
                                  <a:pt x="229" y="189"/>
                                  <a:pt x="229" y="189"/>
                                </a:cubicBezTo>
                                <a:cubicBezTo>
                                  <a:pt x="228" y="197"/>
                                  <a:pt x="228" y="206"/>
                                  <a:pt x="228" y="215"/>
                                </a:cubicBezTo>
                                <a:lnTo>
                                  <a:pt x="257" y="215"/>
                                </a:lnTo>
                                <a:close/>
                                <a:moveTo>
                                  <a:pt x="84" y="79"/>
                                </a:moveTo>
                                <a:cubicBezTo>
                                  <a:pt x="84" y="98"/>
                                  <a:pt x="70" y="111"/>
                                  <a:pt x="45" y="111"/>
                                </a:cubicBezTo>
                                <a:cubicBezTo>
                                  <a:pt x="38" y="111"/>
                                  <a:pt x="33" y="110"/>
                                  <a:pt x="30" y="110"/>
                                </a:cubicBezTo>
                                <a:cubicBezTo>
                                  <a:pt x="30" y="50"/>
                                  <a:pt x="30" y="50"/>
                                  <a:pt x="30" y="50"/>
                                </a:cubicBezTo>
                                <a:cubicBezTo>
                                  <a:pt x="34" y="50"/>
                                  <a:pt x="40" y="50"/>
                                  <a:pt x="46" y="50"/>
                                </a:cubicBezTo>
                                <a:cubicBezTo>
                                  <a:pt x="71" y="50"/>
                                  <a:pt x="84" y="59"/>
                                  <a:pt x="84" y="79"/>
                                </a:cubicBezTo>
                                <a:moveTo>
                                  <a:pt x="129" y="215"/>
                                </a:moveTo>
                                <a:cubicBezTo>
                                  <a:pt x="79" y="149"/>
                                  <a:pt x="79" y="149"/>
                                  <a:pt x="79" y="149"/>
                                </a:cubicBezTo>
                                <a:cubicBezTo>
                                  <a:pt x="74" y="143"/>
                                  <a:pt x="68" y="136"/>
                                  <a:pt x="63" y="129"/>
                                </a:cubicBezTo>
                                <a:cubicBezTo>
                                  <a:pt x="94" y="126"/>
                                  <a:pt x="116" y="106"/>
                                  <a:pt x="116" y="76"/>
                                </a:cubicBezTo>
                                <a:cubicBezTo>
                                  <a:pt x="116" y="39"/>
                                  <a:pt x="89" y="25"/>
                                  <a:pt x="50" y="25"/>
                                </a:cubicBezTo>
                                <a:cubicBezTo>
                                  <a:pt x="29" y="25"/>
                                  <a:pt x="13" y="25"/>
                                  <a:pt x="0" y="26"/>
                                </a:cubicBezTo>
                                <a:cubicBezTo>
                                  <a:pt x="0" y="215"/>
                                  <a:pt x="0" y="215"/>
                                  <a:pt x="0" y="215"/>
                                </a:cubicBezTo>
                                <a:cubicBezTo>
                                  <a:pt x="30" y="215"/>
                                  <a:pt x="30" y="215"/>
                                  <a:pt x="30" y="215"/>
                                </a:cubicBezTo>
                                <a:cubicBezTo>
                                  <a:pt x="30" y="133"/>
                                  <a:pt x="30" y="133"/>
                                  <a:pt x="30" y="133"/>
                                </a:cubicBezTo>
                                <a:cubicBezTo>
                                  <a:pt x="31" y="133"/>
                                  <a:pt x="31" y="133"/>
                                  <a:pt x="31" y="133"/>
                                </a:cubicBezTo>
                                <a:cubicBezTo>
                                  <a:pt x="90" y="215"/>
                                  <a:pt x="90" y="215"/>
                                  <a:pt x="90" y="215"/>
                                </a:cubicBezTo>
                                <a:lnTo>
                                  <a:pt x="129" y="215"/>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wgp>
                    <wpg:wgp>
                      <wpg:cNvPr id="5" name="Group 8"/>
                      <wpg:cNvGrpSpPr>
                        <a:grpSpLocks/>
                      </wpg:cNvGrpSpPr>
                      <wpg:grpSpPr bwMode="auto">
                        <a:xfrm>
                          <a:off x="4734560" y="377825"/>
                          <a:ext cx="2038985" cy="784225"/>
                          <a:chOff x="7456" y="595"/>
                          <a:chExt cx="3211" cy="1235"/>
                        </a:xfrm>
                      </wpg:grpSpPr>
                      <wps:wsp>
                        <wps:cNvPr id="6" name="Freeform 9"/>
                        <wps:cNvSpPr>
                          <a:spLocks/>
                        </wps:cNvSpPr>
                        <wps:spPr bwMode="auto">
                          <a:xfrm>
                            <a:off x="8514" y="1485"/>
                            <a:ext cx="345" cy="345"/>
                          </a:xfrm>
                          <a:custGeom>
                            <a:avLst/>
                            <a:gdLst>
                              <a:gd name="T0" fmla="*/ 506 w 690"/>
                              <a:gd name="T1" fmla="*/ 66 h 690"/>
                              <a:gd name="T2" fmla="*/ 0 w 690"/>
                              <a:gd name="T3" fmla="*/ 639 h 690"/>
                              <a:gd name="T4" fmla="*/ 21 w 690"/>
                              <a:gd name="T5" fmla="*/ 690 h 690"/>
                              <a:gd name="T6" fmla="*/ 399 w 690"/>
                              <a:gd name="T7" fmla="*/ 470 h 690"/>
                              <a:gd name="T8" fmla="*/ 690 w 690"/>
                              <a:gd name="T9" fmla="*/ 0 h 690"/>
                              <a:gd name="T10" fmla="*/ 506 w 690"/>
                              <a:gd name="T11" fmla="*/ 66 h 690"/>
                            </a:gdLst>
                            <a:ahLst/>
                            <a:cxnLst>
                              <a:cxn ang="0">
                                <a:pos x="T0" y="T1"/>
                              </a:cxn>
                              <a:cxn ang="0">
                                <a:pos x="T2" y="T3"/>
                              </a:cxn>
                              <a:cxn ang="0">
                                <a:pos x="T4" y="T5"/>
                              </a:cxn>
                              <a:cxn ang="0">
                                <a:pos x="T6" y="T7"/>
                              </a:cxn>
                              <a:cxn ang="0">
                                <a:pos x="T8" y="T9"/>
                              </a:cxn>
                              <a:cxn ang="0">
                                <a:pos x="T10" y="T11"/>
                              </a:cxn>
                            </a:cxnLst>
                            <a:rect l="0" t="0" r="r" b="b"/>
                            <a:pathLst>
                              <a:path w="690" h="690">
                                <a:moveTo>
                                  <a:pt x="506" y="66"/>
                                </a:moveTo>
                                <a:cubicBezTo>
                                  <a:pt x="428" y="348"/>
                                  <a:pt x="242" y="521"/>
                                  <a:pt x="0" y="639"/>
                                </a:cubicBezTo>
                                <a:cubicBezTo>
                                  <a:pt x="5" y="648"/>
                                  <a:pt x="14" y="672"/>
                                  <a:pt x="21" y="690"/>
                                </a:cubicBezTo>
                                <a:cubicBezTo>
                                  <a:pt x="165" y="649"/>
                                  <a:pt x="299" y="561"/>
                                  <a:pt x="399" y="470"/>
                                </a:cubicBezTo>
                                <a:cubicBezTo>
                                  <a:pt x="528" y="351"/>
                                  <a:pt x="616" y="230"/>
                                  <a:pt x="690" y="0"/>
                                </a:cubicBezTo>
                                <a:cubicBezTo>
                                  <a:pt x="637" y="24"/>
                                  <a:pt x="577" y="44"/>
                                  <a:pt x="506" y="66"/>
                                </a:cubicBezTo>
                              </a:path>
                            </a:pathLst>
                          </a:custGeom>
                          <a:solidFill>
                            <a:srgbClr val="E10582"/>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7" name="Freeform 10"/>
                        <wps:cNvSpPr>
                          <a:spLocks/>
                        </wps:cNvSpPr>
                        <wps:spPr bwMode="auto">
                          <a:xfrm>
                            <a:off x="8228" y="1135"/>
                            <a:ext cx="1086" cy="496"/>
                          </a:xfrm>
                          <a:custGeom>
                            <a:avLst/>
                            <a:gdLst>
                              <a:gd name="T0" fmla="*/ 1810 w 2174"/>
                              <a:gd name="T1" fmla="*/ 13 h 994"/>
                              <a:gd name="T2" fmla="*/ 1336 w 2174"/>
                              <a:gd name="T3" fmla="*/ 34 h 994"/>
                              <a:gd name="T4" fmla="*/ 1360 w 2174"/>
                              <a:gd name="T5" fmla="*/ 84 h 994"/>
                              <a:gd name="T6" fmla="*/ 1783 w 2174"/>
                              <a:gd name="T7" fmla="*/ 119 h 994"/>
                              <a:gd name="T8" fmla="*/ 1820 w 2174"/>
                              <a:gd name="T9" fmla="*/ 156 h 994"/>
                              <a:gd name="T10" fmla="*/ 1744 w 2174"/>
                              <a:gd name="T11" fmla="*/ 325 h 994"/>
                              <a:gd name="T12" fmla="*/ 1565 w 2174"/>
                              <a:gd name="T13" fmla="*/ 432 h 994"/>
                              <a:gd name="T14" fmla="*/ 0 w 2174"/>
                              <a:gd name="T15" fmla="*/ 928 h 994"/>
                              <a:gd name="T16" fmla="*/ 0 w 2174"/>
                              <a:gd name="T17" fmla="*/ 994 h 994"/>
                              <a:gd name="T18" fmla="*/ 1258 w 2174"/>
                              <a:gd name="T19" fmla="*/ 708 h 994"/>
                              <a:gd name="T20" fmla="*/ 2071 w 2174"/>
                              <a:gd name="T21" fmla="*/ 289 h 994"/>
                              <a:gd name="T22" fmla="*/ 2143 w 2174"/>
                              <a:gd name="T23" fmla="*/ 197 h 994"/>
                              <a:gd name="T24" fmla="*/ 1810 w 2174"/>
                              <a:gd name="T25" fmla="*/ 13 h 99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0" t="0" r="r" b="b"/>
                            <a:pathLst>
                              <a:path w="2174" h="994">
                                <a:moveTo>
                                  <a:pt x="1810" y="13"/>
                                </a:moveTo>
                                <a:cubicBezTo>
                                  <a:pt x="1642" y="0"/>
                                  <a:pt x="1423" y="20"/>
                                  <a:pt x="1336" y="34"/>
                                </a:cubicBezTo>
                                <a:cubicBezTo>
                                  <a:pt x="1348" y="55"/>
                                  <a:pt x="1350" y="62"/>
                                  <a:pt x="1360" y="84"/>
                                </a:cubicBezTo>
                                <a:cubicBezTo>
                                  <a:pt x="1481" y="83"/>
                                  <a:pt x="1700" y="82"/>
                                  <a:pt x="1783" y="119"/>
                                </a:cubicBezTo>
                                <a:cubicBezTo>
                                  <a:pt x="1792" y="123"/>
                                  <a:pt x="1810" y="135"/>
                                  <a:pt x="1820" y="156"/>
                                </a:cubicBezTo>
                                <a:cubicBezTo>
                                  <a:pt x="1854" y="222"/>
                                  <a:pt x="1761" y="311"/>
                                  <a:pt x="1744" y="325"/>
                                </a:cubicBezTo>
                                <a:cubicBezTo>
                                  <a:pt x="1695" y="363"/>
                                  <a:pt x="1635" y="394"/>
                                  <a:pt x="1565" y="432"/>
                                </a:cubicBezTo>
                                <a:cubicBezTo>
                                  <a:pt x="1140" y="664"/>
                                  <a:pt x="558" y="823"/>
                                  <a:pt x="0" y="928"/>
                                </a:cubicBezTo>
                                <a:cubicBezTo>
                                  <a:pt x="0" y="994"/>
                                  <a:pt x="0" y="994"/>
                                  <a:pt x="0" y="994"/>
                                </a:cubicBezTo>
                                <a:cubicBezTo>
                                  <a:pt x="403" y="948"/>
                                  <a:pt x="923" y="833"/>
                                  <a:pt x="1258" y="708"/>
                                </a:cubicBezTo>
                                <a:cubicBezTo>
                                  <a:pt x="1550" y="600"/>
                                  <a:pt x="1881" y="475"/>
                                  <a:pt x="2071" y="289"/>
                                </a:cubicBezTo>
                                <a:cubicBezTo>
                                  <a:pt x="2090" y="270"/>
                                  <a:pt x="2134" y="236"/>
                                  <a:pt x="2143" y="197"/>
                                </a:cubicBezTo>
                                <a:cubicBezTo>
                                  <a:pt x="2174" y="59"/>
                                  <a:pt x="1966" y="25"/>
                                  <a:pt x="1810" y="13"/>
                                </a:cubicBezTo>
                              </a:path>
                            </a:pathLst>
                          </a:custGeom>
                          <a:solidFill>
                            <a:srgbClr val="B9D534"/>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8" name="Freeform 11"/>
                        <wps:cNvSpPr>
                          <a:spLocks/>
                        </wps:cNvSpPr>
                        <wps:spPr bwMode="auto">
                          <a:xfrm>
                            <a:off x="7824" y="1437"/>
                            <a:ext cx="71" cy="115"/>
                          </a:xfrm>
                          <a:custGeom>
                            <a:avLst/>
                            <a:gdLst>
                              <a:gd name="T0" fmla="*/ 0 w 143"/>
                              <a:gd name="T1" fmla="*/ 4 h 230"/>
                              <a:gd name="T2" fmla="*/ 63 w 143"/>
                              <a:gd name="T3" fmla="*/ 230 h 230"/>
                              <a:gd name="T4" fmla="*/ 143 w 143"/>
                              <a:gd name="T5" fmla="*/ 206 h 230"/>
                              <a:gd name="T6" fmla="*/ 109 w 143"/>
                              <a:gd name="T7" fmla="*/ 0 h 230"/>
                              <a:gd name="T8" fmla="*/ 0 w 143"/>
                              <a:gd name="T9" fmla="*/ 4 h 230"/>
                            </a:gdLst>
                            <a:ahLst/>
                            <a:cxnLst>
                              <a:cxn ang="0">
                                <a:pos x="T0" y="T1"/>
                              </a:cxn>
                              <a:cxn ang="0">
                                <a:pos x="T2" y="T3"/>
                              </a:cxn>
                              <a:cxn ang="0">
                                <a:pos x="T4" y="T5"/>
                              </a:cxn>
                              <a:cxn ang="0">
                                <a:pos x="T6" y="T7"/>
                              </a:cxn>
                              <a:cxn ang="0">
                                <a:pos x="T8" y="T9"/>
                              </a:cxn>
                            </a:cxnLst>
                            <a:rect l="0" t="0" r="r" b="b"/>
                            <a:pathLst>
                              <a:path w="143" h="230">
                                <a:moveTo>
                                  <a:pt x="0" y="4"/>
                                </a:moveTo>
                                <a:cubicBezTo>
                                  <a:pt x="12" y="98"/>
                                  <a:pt x="37" y="157"/>
                                  <a:pt x="63" y="230"/>
                                </a:cubicBezTo>
                                <a:cubicBezTo>
                                  <a:pt x="95" y="219"/>
                                  <a:pt x="121" y="213"/>
                                  <a:pt x="143" y="206"/>
                                </a:cubicBezTo>
                                <a:cubicBezTo>
                                  <a:pt x="131" y="140"/>
                                  <a:pt x="115" y="83"/>
                                  <a:pt x="109" y="0"/>
                                </a:cubicBezTo>
                                <a:cubicBezTo>
                                  <a:pt x="57" y="3"/>
                                  <a:pt x="41" y="3"/>
                                  <a:pt x="0" y="4"/>
                                </a:cubicBezTo>
                              </a:path>
                            </a:pathLst>
                          </a:custGeom>
                          <a:solidFill>
                            <a:srgbClr val="E10582"/>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9" name="Freeform 12"/>
                        <wps:cNvSpPr>
                          <a:spLocks/>
                        </wps:cNvSpPr>
                        <wps:spPr bwMode="auto">
                          <a:xfrm>
                            <a:off x="7944" y="595"/>
                            <a:ext cx="317" cy="239"/>
                          </a:xfrm>
                          <a:custGeom>
                            <a:avLst/>
                            <a:gdLst>
                              <a:gd name="T0" fmla="*/ 634 w 634"/>
                              <a:gd name="T1" fmla="*/ 479 h 479"/>
                              <a:gd name="T2" fmla="*/ 302 w 634"/>
                              <a:gd name="T3" fmla="*/ 76 h 479"/>
                              <a:gd name="T4" fmla="*/ 0 w 634"/>
                              <a:gd name="T5" fmla="*/ 19 h 479"/>
                              <a:gd name="T6" fmla="*/ 634 w 634"/>
                              <a:gd name="T7" fmla="*/ 479 h 479"/>
                            </a:gdLst>
                            <a:ahLst/>
                            <a:cxnLst>
                              <a:cxn ang="0">
                                <a:pos x="T0" y="T1"/>
                              </a:cxn>
                              <a:cxn ang="0">
                                <a:pos x="T2" y="T3"/>
                              </a:cxn>
                              <a:cxn ang="0">
                                <a:pos x="T4" y="T5"/>
                              </a:cxn>
                              <a:cxn ang="0">
                                <a:pos x="T6" y="T7"/>
                              </a:cxn>
                            </a:cxnLst>
                            <a:rect l="0" t="0" r="r" b="b"/>
                            <a:pathLst>
                              <a:path w="634" h="479">
                                <a:moveTo>
                                  <a:pt x="634" y="479"/>
                                </a:moveTo>
                                <a:cubicBezTo>
                                  <a:pt x="585" y="274"/>
                                  <a:pt x="463" y="146"/>
                                  <a:pt x="302" y="76"/>
                                </a:cubicBezTo>
                                <a:cubicBezTo>
                                  <a:pt x="224" y="41"/>
                                  <a:pt x="113" y="0"/>
                                  <a:pt x="0" y="19"/>
                                </a:cubicBezTo>
                                <a:cubicBezTo>
                                  <a:pt x="146" y="261"/>
                                  <a:pt x="317" y="411"/>
                                  <a:pt x="634" y="479"/>
                                </a:cubicBezTo>
                              </a:path>
                            </a:pathLst>
                          </a:custGeom>
                          <a:solidFill>
                            <a:srgbClr val="B9D534"/>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0" name="Freeform 13"/>
                        <wps:cNvSpPr>
                          <a:spLocks/>
                        </wps:cNvSpPr>
                        <wps:spPr bwMode="auto">
                          <a:xfrm>
                            <a:off x="8302" y="668"/>
                            <a:ext cx="69" cy="164"/>
                          </a:xfrm>
                          <a:custGeom>
                            <a:avLst/>
                            <a:gdLst>
                              <a:gd name="T0" fmla="*/ 109 w 138"/>
                              <a:gd name="T1" fmla="*/ 327 h 328"/>
                              <a:gd name="T2" fmla="*/ 138 w 138"/>
                              <a:gd name="T3" fmla="*/ 0 h 328"/>
                              <a:gd name="T4" fmla="*/ 0 w 138"/>
                              <a:gd name="T5" fmla="*/ 0 h 328"/>
                              <a:gd name="T6" fmla="*/ 29 w 138"/>
                              <a:gd name="T7" fmla="*/ 327 h 328"/>
                              <a:gd name="T8" fmla="*/ 109 w 138"/>
                              <a:gd name="T9" fmla="*/ 327 h 328"/>
                            </a:gdLst>
                            <a:ahLst/>
                            <a:cxnLst>
                              <a:cxn ang="0">
                                <a:pos x="T0" y="T1"/>
                              </a:cxn>
                              <a:cxn ang="0">
                                <a:pos x="T2" y="T3"/>
                              </a:cxn>
                              <a:cxn ang="0">
                                <a:pos x="T4" y="T5"/>
                              </a:cxn>
                              <a:cxn ang="0">
                                <a:pos x="T6" y="T7"/>
                              </a:cxn>
                              <a:cxn ang="0">
                                <a:pos x="T8" y="T9"/>
                              </a:cxn>
                            </a:cxnLst>
                            <a:rect l="0" t="0" r="r" b="b"/>
                            <a:pathLst>
                              <a:path w="138" h="328">
                                <a:moveTo>
                                  <a:pt x="109" y="327"/>
                                </a:moveTo>
                                <a:cubicBezTo>
                                  <a:pt x="118" y="219"/>
                                  <a:pt x="130" y="112"/>
                                  <a:pt x="138" y="0"/>
                                </a:cubicBezTo>
                                <a:cubicBezTo>
                                  <a:pt x="91" y="1"/>
                                  <a:pt x="50" y="0"/>
                                  <a:pt x="0" y="0"/>
                                </a:cubicBezTo>
                                <a:cubicBezTo>
                                  <a:pt x="7" y="112"/>
                                  <a:pt x="18" y="219"/>
                                  <a:pt x="29" y="327"/>
                                </a:cubicBezTo>
                                <a:cubicBezTo>
                                  <a:pt x="47" y="327"/>
                                  <a:pt x="85" y="328"/>
                                  <a:pt x="109" y="327"/>
                                </a:cubicBezTo>
                              </a:path>
                            </a:pathLst>
                          </a:custGeom>
                          <a:solidFill>
                            <a:srgbClr val="B9D534"/>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1" name="Freeform 14"/>
                        <wps:cNvSpPr>
                          <a:spLocks/>
                        </wps:cNvSpPr>
                        <wps:spPr bwMode="auto">
                          <a:xfrm>
                            <a:off x="7820" y="862"/>
                            <a:ext cx="1053" cy="539"/>
                          </a:xfrm>
                          <a:custGeom>
                            <a:avLst/>
                            <a:gdLst>
                              <a:gd name="T0" fmla="*/ 133 w 2108"/>
                              <a:gd name="T1" fmla="*/ 945 h 1080"/>
                              <a:gd name="T2" fmla="*/ 235 w 2108"/>
                              <a:gd name="T3" fmla="*/ 681 h 1080"/>
                              <a:gd name="T4" fmla="*/ 299 w 2108"/>
                              <a:gd name="T5" fmla="*/ 591 h 1080"/>
                              <a:gd name="T6" fmla="*/ 730 w 2108"/>
                              <a:gd name="T7" fmla="*/ 303 h 1080"/>
                              <a:gd name="T8" fmla="*/ 1664 w 2108"/>
                              <a:gd name="T9" fmla="*/ 521 h 1080"/>
                              <a:gd name="T10" fmla="*/ 1858 w 2108"/>
                              <a:gd name="T11" fmla="*/ 805 h 1080"/>
                              <a:gd name="T12" fmla="*/ 1897 w 2108"/>
                              <a:gd name="T13" fmla="*/ 926 h 1080"/>
                              <a:gd name="T14" fmla="*/ 1922 w 2108"/>
                              <a:gd name="T15" fmla="*/ 1080 h 1080"/>
                              <a:gd name="T16" fmla="*/ 2100 w 2108"/>
                              <a:gd name="T17" fmla="*/ 1009 h 1080"/>
                              <a:gd name="T18" fmla="*/ 1901 w 2108"/>
                              <a:gd name="T19" fmla="*/ 426 h 1080"/>
                              <a:gd name="T20" fmla="*/ 1124 w 2108"/>
                              <a:gd name="T21" fmla="*/ 17 h 1080"/>
                              <a:gd name="T22" fmla="*/ 481 w 2108"/>
                              <a:gd name="T23" fmla="*/ 179 h 1080"/>
                              <a:gd name="T24" fmla="*/ 184 w 2108"/>
                              <a:gd name="T25" fmla="*/ 451 h 1080"/>
                              <a:gd name="T26" fmla="*/ 0 w 2108"/>
                              <a:gd name="T27" fmla="*/ 942 h 1080"/>
                              <a:gd name="T28" fmla="*/ 133 w 2108"/>
                              <a:gd name="T29" fmla="*/ 945 h 108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Lst>
                            <a:rect l="0" t="0" r="r" b="b"/>
                            <a:pathLst>
                              <a:path w="2108" h="1080">
                                <a:moveTo>
                                  <a:pt x="133" y="945"/>
                                </a:moveTo>
                                <a:cubicBezTo>
                                  <a:pt x="155" y="848"/>
                                  <a:pt x="204" y="737"/>
                                  <a:pt x="235" y="681"/>
                                </a:cubicBezTo>
                                <a:cubicBezTo>
                                  <a:pt x="260" y="637"/>
                                  <a:pt x="294" y="597"/>
                                  <a:pt x="299" y="591"/>
                                </a:cubicBezTo>
                                <a:cubicBezTo>
                                  <a:pt x="419" y="452"/>
                                  <a:pt x="534" y="373"/>
                                  <a:pt x="730" y="303"/>
                                </a:cubicBezTo>
                                <a:cubicBezTo>
                                  <a:pt x="1050" y="203"/>
                                  <a:pt x="1428" y="280"/>
                                  <a:pt x="1664" y="521"/>
                                </a:cubicBezTo>
                                <a:cubicBezTo>
                                  <a:pt x="1745" y="604"/>
                                  <a:pt x="1812" y="698"/>
                                  <a:pt x="1858" y="805"/>
                                </a:cubicBezTo>
                                <a:cubicBezTo>
                                  <a:pt x="1874" y="844"/>
                                  <a:pt x="1888" y="885"/>
                                  <a:pt x="1897" y="926"/>
                                </a:cubicBezTo>
                                <a:cubicBezTo>
                                  <a:pt x="1908" y="971"/>
                                  <a:pt x="1921" y="1074"/>
                                  <a:pt x="1922" y="1080"/>
                                </a:cubicBezTo>
                                <a:cubicBezTo>
                                  <a:pt x="1988" y="1064"/>
                                  <a:pt x="2050" y="1041"/>
                                  <a:pt x="2100" y="1009"/>
                                </a:cubicBezTo>
                                <a:cubicBezTo>
                                  <a:pt x="2108" y="770"/>
                                  <a:pt x="2017" y="572"/>
                                  <a:pt x="1901" y="426"/>
                                </a:cubicBezTo>
                                <a:cubicBezTo>
                                  <a:pt x="1733" y="215"/>
                                  <a:pt x="1483" y="43"/>
                                  <a:pt x="1124" y="17"/>
                                </a:cubicBezTo>
                                <a:cubicBezTo>
                                  <a:pt x="885" y="0"/>
                                  <a:pt x="648" y="75"/>
                                  <a:pt x="481" y="179"/>
                                </a:cubicBezTo>
                                <a:cubicBezTo>
                                  <a:pt x="356" y="260"/>
                                  <a:pt x="260" y="348"/>
                                  <a:pt x="184" y="451"/>
                                </a:cubicBezTo>
                                <a:cubicBezTo>
                                  <a:pt x="92" y="576"/>
                                  <a:pt x="10" y="750"/>
                                  <a:pt x="0" y="942"/>
                                </a:cubicBezTo>
                                <a:cubicBezTo>
                                  <a:pt x="40" y="944"/>
                                  <a:pt x="85" y="947"/>
                                  <a:pt x="133" y="945"/>
                                </a:cubicBezTo>
                              </a:path>
                            </a:pathLst>
                          </a:custGeom>
                          <a:solidFill>
                            <a:srgbClr val="E10582"/>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2" name="Freeform 15"/>
                        <wps:cNvSpPr>
                          <a:spLocks/>
                        </wps:cNvSpPr>
                        <wps:spPr bwMode="auto">
                          <a:xfrm>
                            <a:off x="7456" y="1152"/>
                            <a:ext cx="1175" cy="293"/>
                          </a:xfrm>
                          <a:custGeom>
                            <a:avLst/>
                            <a:gdLst>
                              <a:gd name="T0" fmla="*/ 2352 w 2352"/>
                              <a:gd name="T1" fmla="*/ 284 h 587"/>
                              <a:gd name="T2" fmla="*/ 2327 w 2352"/>
                              <a:gd name="T3" fmla="*/ 228 h 587"/>
                              <a:gd name="T4" fmla="*/ 609 w 2352"/>
                              <a:gd name="T5" fmla="*/ 433 h 587"/>
                              <a:gd name="T6" fmla="*/ 338 w 2352"/>
                              <a:gd name="T7" fmla="*/ 249 h 587"/>
                              <a:gd name="T8" fmla="*/ 601 w 2352"/>
                              <a:gd name="T9" fmla="*/ 81 h 587"/>
                              <a:gd name="T10" fmla="*/ 695 w 2352"/>
                              <a:gd name="T11" fmla="*/ 39 h 587"/>
                              <a:gd name="T12" fmla="*/ 706 w 2352"/>
                              <a:gd name="T13" fmla="*/ 0 h 587"/>
                              <a:gd name="T14" fmla="*/ 578 w 2352"/>
                              <a:gd name="T15" fmla="*/ 39 h 587"/>
                              <a:gd name="T16" fmla="*/ 288 w 2352"/>
                              <a:gd name="T17" fmla="*/ 154 h 587"/>
                              <a:gd name="T18" fmla="*/ 31 w 2352"/>
                              <a:gd name="T19" fmla="*/ 438 h 587"/>
                              <a:gd name="T20" fmla="*/ 844 w 2352"/>
                              <a:gd name="T21" fmla="*/ 571 h 587"/>
                              <a:gd name="T22" fmla="*/ 2352 w 2352"/>
                              <a:gd name="T23" fmla="*/ 284 h 5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2352" h="587">
                                <a:moveTo>
                                  <a:pt x="2352" y="284"/>
                                </a:moveTo>
                                <a:cubicBezTo>
                                  <a:pt x="2347" y="262"/>
                                  <a:pt x="2335" y="247"/>
                                  <a:pt x="2327" y="228"/>
                                </a:cubicBezTo>
                                <a:cubicBezTo>
                                  <a:pt x="1855" y="331"/>
                                  <a:pt x="1204" y="490"/>
                                  <a:pt x="609" y="433"/>
                                </a:cubicBezTo>
                                <a:cubicBezTo>
                                  <a:pt x="508" y="423"/>
                                  <a:pt x="254" y="385"/>
                                  <a:pt x="338" y="249"/>
                                </a:cubicBezTo>
                                <a:cubicBezTo>
                                  <a:pt x="379" y="181"/>
                                  <a:pt x="522" y="117"/>
                                  <a:pt x="601" y="81"/>
                                </a:cubicBezTo>
                                <a:cubicBezTo>
                                  <a:pt x="633" y="66"/>
                                  <a:pt x="644" y="61"/>
                                  <a:pt x="695" y="39"/>
                                </a:cubicBezTo>
                                <a:cubicBezTo>
                                  <a:pt x="698" y="26"/>
                                  <a:pt x="703" y="7"/>
                                  <a:pt x="706" y="0"/>
                                </a:cubicBezTo>
                                <a:cubicBezTo>
                                  <a:pt x="706" y="0"/>
                                  <a:pt x="656" y="13"/>
                                  <a:pt x="578" y="39"/>
                                </a:cubicBezTo>
                                <a:cubicBezTo>
                                  <a:pt x="514" y="60"/>
                                  <a:pt x="424" y="92"/>
                                  <a:pt x="288" y="154"/>
                                </a:cubicBezTo>
                                <a:cubicBezTo>
                                  <a:pt x="185" y="200"/>
                                  <a:pt x="0" y="294"/>
                                  <a:pt x="31" y="438"/>
                                </a:cubicBezTo>
                                <a:cubicBezTo>
                                  <a:pt x="65" y="556"/>
                                  <a:pt x="497" y="587"/>
                                  <a:pt x="844" y="571"/>
                                </a:cubicBezTo>
                                <a:cubicBezTo>
                                  <a:pt x="1406" y="544"/>
                                  <a:pt x="1935" y="434"/>
                                  <a:pt x="2352" y="284"/>
                                </a:cubicBezTo>
                              </a:path>
                            </a:pathLst>
                          </a:custGeom>
                          <a:solidFill>
                            <a:srgbClr val="B9D534"/>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3" name="Freeform 16"/>
                        <wps:cNvSpPr>
                          <a:spLocks noEditPoints="1"/>
                        </wps:cNvSpPr>
                        <wps:spPr bwMode="auto">
                          <a:xfrm>
                            <a:off x="9410" y="1283"/>
                            <a:ext cx="142" cy="156"/>
                          </a:xfrm>
                          <a:custGeom>
                            <a:avLst/>
                            <a:gdLst>
                              <a:gd name="T0" fmla="*/ 141 w 283"/>
                              <a:gd name="T1" fmla="*/ 43 h 313"/>
                              <a:gd name="T2" fmla="*/ 52 w 283"/>
                              <a:gd name="T3" fmla="*/ 154 h 313"/>
                              <a:gd name="T4" fmla="*/ 140 w 283"/>
                              <a:gd name="T5" fmla="*/ 269 h 313"/>
                              <a:gd name="T6" fmla="*/ 231 w 283"/>
                              <a:gd name="T7" fmla="*/ 157 h 313"/>
                              <a:gd name="T8" fmla="*/ 141 w 283"/>
                              <a:gd name="T9" fmla="*/ 43 h 313"/>
                              <a:gd name="T10" fmla="*/ 137 w 283"/>
                              <a:gd name="T11" fmla="*/ 313 h 313"/>
                              <a:gd name="T12" fmla="*/ 0 w 283"/>
                              <a:gd name="T13" fmla="*/ 160 h 313"/>
                              <a:gd name="T14" fmla="*/ 146 w 283"/>
                              <a:gd name="T15" fmla="*/ 0 h 313"/>
                              <a:gd name="T16" fmla="*/ 283 w 283"/>
                              <a:gd name="T17" fmla="*/ 152 h 313"/>
                              <a:gd name="T18" fmla="*/ 137 w 283"/>
                              <a:gd name="T19" fmla="*/ 313 h 31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283" h="313">
                                <a:moveTo>
                                  <a:pt x="141" y="43"/>
                                </a:moveTo>
                                <a:cubicBezTo>
                                  <a:pt x="94" y="43"/>
                                  <a:pt x="52" y="81"/>
                                  <a:pt x="52" y="154"/>
                                </a:cubicBezTo>
                                <a:cubicBezTo>
                                  <a:pt x="52" y="223"/>
                                  <a:pt x="80" y="269"/>
                                  <a:pt x="140" y="269"/>
                                </a:cubicBezTo>
                                <a:cubicBezTo>
                                  <a:pt x="185" y="269"/>
                                  <a:pt x="231" y="233"/>
                                  <a:pt x="231" y="157"/>
                                </a:cubicBezTo>
                                <a:cubicBezTo>
                                  <a:pt x="231" y="84"/>
                                  <a:pt x="198" y="43"/>
                                  <a:pt x="141" y="43"/>
                                </a:cubicBezTo>
                                <a:moveTo>
                                  <a:pt x="137" y="313"/>
                                </a:moveTo>
                                <a:cubicBezTo>
                                  <a:pt x="44" y="313"/>
                                  <a:pt x="0" y="253"/>
                                  <a:pt x="0" y="160"/>
                                </a:cubicBezTo>
                                <a:cubicBezTo>
                                  <a:pt x="0" y="59"/>
                                  <a:pt x="65" y="0"/>
                                  <a:pt x="146" y="0"/>
                                </a:cubicBezTo>
                                <a:cubicBezTo>
                                  <a:pt x="228" y="0"/>
                                  <a:pt x="283" y="51"/>
                                  <a:pt x="283" y="152"/>
                                </a:cubicBezTo>
                                <a:cubicBezTo>
                                  <a:pt x="283" y="254"/>
                                  <a:pt x="217" y="313"/>
                                  <a:pt x="137" y="313"/>
                                </a:cubicBezTo>
                              </a:path>
                            </a:pathLst>
                          </a:custGeom>
                          <a:solidFill>
                            <a:srgbClr val="E10582"/>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4" name="Freeform 17"/>
                        <wps:cNvSpPr>
                          <a:spLocks noEditPoints="1"/>
                        </wps:cNvSpPr>
                        <wps:spPr bwMode="auto">
                          <a:xfrm>
                            <a:off x="9578" y="1284"/>
                            <a:ext cx="101" cy="154"/>
                          </a:xfrm>
                          <a:custGeom>
                            <a:avLst/>
                            <a:gdLst>
                              <a:gd name="T0" fmla="*/ 77 w 203"/>
                              <a:gd name="T1" fmla="*/ 167 h 307"/>
                              <a:gd name="T2" fmla="*/ 49 w 203"/>
                              <a:gd name="T3" fmla="*/ 168 h 307"/>
                              <a:gd name="T4" fmla="*/ 49 w 203"/>
                              <a:gd name="T5" fmla="*/ 265 h 307"/>
                              <a:gd name="T6" fmla="*/ 85 w 203"/>
                              <a:gd name="T7" fmla="*/ 267 h 307"/>
                              <a:gd name="T8" fmla="*/ 151 w 203"/>
                              <a:gd name="T9" fmla="*/ 214 h 307"/>
                              <a:gd name="T10" fmla="*/ 77 w 203"/>
                              <a:gd name="T11" fmla="*/ 167 h 307"/>
                              <a:gd name="T12" fmla="*/ 88 w 203"/>
                              <a:gd name="T13" fmla="*/ 39 h 307"/>
                              <a:gd name="T14" fmla="*/ 49 w 203"/>
                              <a:gd name="T15" fmla="*/ 40 h 307"/>
                              <a:gd name="T16" fmla="*/ 49 w 203"/>
                              <a:gd name="T17" fmla="*/ 130 h 307"/>
                              <a:gd name="T18" fmla="*/ 76 w 203"/>
                              <a:gd name="T19" fmla="*/ 131 h 307"/>
                              <a:gd name="T20" fmla="*/ 145 w 203"/>
                              <a:gd name="T21" fmla="*/ 81 h 307"/>
                              <a:gd name="T22" fmla="*/ 88 w 203"/>
                              <a:gd name="T23" fmla="*/ 39 h 307"/>
                              <a:gd name="T24" fmla="*/ 83 w 203"/>
                              <a:gd name="T25" fmla="*/ 307 h 307"/>
                              <a:gd name="T26" fmla="*/ 0 w 203"/>
                              <a:gd name="T27" fmla="*/ 306 h 307"/>
                              <a:gd name="T28" fmla="*/ 0 w 203"/>
                              <a:gd name="T29" fmla="*/ 1 h 307"/>
                              <a:gd name="T30" fmla="*/ 96 w 203"/>
                              <a:gd name="T31" fmla="*/ 0 h 307"/>
                              <a:gd name="T32" fmla="*/ 197 w 203"/>
                              <a:gd name="T33" fmla="*/ 74 h 307"/>
                              <a:gd name="T34" fmla="*/ 145 w 203"/>
                              <a:gd name="T35" fmla="*/ 143 h 307"/>
                              <a:gd name="T36" fmla="*/ 145 w 203"/>
                              <a:gd name="T37" fmla="*/ 144 h 307"/>
                              <a:gd name="T38" fmla="*/ 203 w 203"/>
                              <a:gd name="T39" fmla="*/ 214 h 307"/>
                              <a:gd name="T40" fmla="*/ 83 w 203"/>
                              <a:gd name="T41" fmla="*/ 307 h 30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Lst>
                            <a:rect l="0" t="0" r="r" b="b"/>
                            <a:pathLst>
                              <a:path w="203" h="307">
                                <a:moveTo>
                                  <a:pt x="77" y="167"/>
                                </a:moveTo>
                                <a:cubicBezTo>
                                  <a:pt x="72" y="167"/>
                                  <a:pt x="56" y="167"/>
                                  <a:pt x="49" y="168"/>
                                </a:cubicBezTo>
                                <a:cubicBezTo>
                                  <a:pt x="49" y="265"/>
                                  <a:pt x="49" y="265"/>
                                  <a:pt x="49" y="265"/>
                                </a:cubicBezTo>
                                <a:cubicBezTo>
                                  <a:pt x="57" y="266"/>
                                  <a:pt x="69" y="267"/>
                                  <a:pt x="85" y="267"/>
                                </a:cubicBezTo>
                                <a:cubicBezTo>
                                  <a:pt x="130" y="267"/>
                                  <a:pt x="151" y="245"/>
                                  <a:pt x="151" y="214"/>
                                </a:cubicBezTo>
                                <a:cubicBezTo>
                                  <a:pt x="151" y="180"/>
                                  <a:pt x="120" y="167"/>
                                  <a:pt x="77" y="167"/>
                                </a:cubicBezTo>
                                <a:moveTo>
                                  <a:pt x="88" y="39"/>
                                </a:moveTo>
                                <a:cubicBezTo>
                                  <a:pt x="74" y="39"/>
                                  <a:pt x="61" y="39"/>
                                  <a:pt x="49" y="40"/>
                                </a:cubicBezTo>
                                <a:cubicBezTo>
                                  <a:pt x="49" y="130"/>
                                  <a:pt x="49" y="130"/>
                                  <a:pt x="49" y="130"/>
                                </a:cubicBezTo>
                                <a:cubicBezTo>
                                  <a:pt x="58" y="131"/>
                                  <a:pt x="65" y="131"/>
                                  <a:pt x="76" y="131"/>
                                </a:cubicBezTo>
                                <a:cubicBezTo>
                                  <a:pt x="121" y="131"/>
                                  <a:pt x="145" y="112"/>
                                  <a:pt x="145" y="81"/>
                                </a:cubicBezTo>
                                <a:cubicBezTo>
                                  <a:pt x="145" y="57"/>
                                  <a:pt x="131" y="39"/>
                                  <a:pt x="88" y="39"/>
                                </a:cubicBezTo>
                                <a:moveTo>
                                  <a:pt x="83" y="307"/>
                                </a:moveTo>
                                <a:cubicBezTo>
                                  <a:pt x="65" y="307"/>
                                  <a:pt x="34" y="306"/>
                                  <a:pt x="0" y="306"/>
                                </a:cubicBezTo>
                                <a:cubicBezTo>
                                  <a:pt x="0" y="1"/>
                                  <a:pt x="0" y="1"/>
                                  <a:pt x="0" y="1"/>
                                </a:cubicBezTo>
                                <a:cubicBezTo>
                                  <a:pt x="24" y="1"/>
                                  <a:pt x="59" y="0"/>
                                  <a:pt x="96" y="0"/>
                                </a:cubicBezTo>
                                <a:cubicBezTo>
                                  <a:pt x="162" y="0"/>
                                  <a:pt x="197" y="27"/>
                                  <a:pt x="197" y="74"/>
                                </a:cubicBezTo>
                                <a:cubicBezTo>
                                  <a:pt x="197" y="105"/>
                                  <a:pt x="176" y="132"/>
                                  <a:pt x="145" y="143"/>
                                </a:cubicBezTo>
                                <a:cubicBezTo>
                                  <a:pt x="145" y="144"/>
                                  <a:pt x="145" y="144"/>
                                  <a:pt x="145" y="144"/>
                                </a:cubicBezTo>
                                <a:cubicBezTo>
                                  <a:pt x="184" y="152"/>
                                  <a:pt x="203" y="182"/>
                                  <a:pt x="203" y="214"/>
                                </a:cubicBezTo>
                                <a:cubicBezTo>
                                  <a:pt x="203" y="253"/>
                                  <a:pt x="177" y="307"/>
                                  <a:pt x="83" y="307"/>
                                </a:cubicBezTo>
                              </a:path>
                            </a:pathLst>
                          </a:custGeom>
                          <a:solidFill>
                            <a:srgbClr val="E10582"/>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5" name="Freeform 18"/>
                        <wps:cNvSpPr>
                          <a:spLocks/>
                        </wps:cNvSpPr>
                        <wps:spPr bwMode="auto">
                          <a:xfrm>
                            <a:off x="9699" y="1283"/>
                            <a:ext cx="110" cy="156"/>
                          </a:xfrm>
                          <a:custGeom>
                            <a:avLst/>
                            <a:gdLst>
                              <a:gd name="T0" fmla="*/ 140 w 221"/>
                              <a:gd name="T1" fmla="*/ 311 h 311"/>
                              <a:gd name="T2" fmla="*/ 0 w 221"/>
                              <a:gd name="T3" fmla="*/ 164 h 311"/>
                              <a:gd name="T4" fmla="*/ 151 w 221"/>
                              <a:gd name="T5" fmla="*/ 0 h 311"/>
                              <a:gd name="T6" fmla="*/ 218 w 221"/>
                              <a:gd name="T7" fmla="*/ 9 h 311"/>
                              <a:gd name="T8" fmla="*/ 212 w 221"/>
                              <a:gd name="T9" fmla="*/ 54 h 311"/>
                              <a:gd name="T10" fmla="*/ 147 w 221"/>
                              <a:gd name="T11" fmla="*/ 44 h 311"/>
                              <a:gd name="T12" fmla="*/ 54 w 221"/>
                              <a:gd name="T13" fmla="*/ 156 h 311"/>
                              <a:gd name="T14" fmla="*/ 151 w 221"/>
                              <a:gd name="T15" fmla="*/ 267 h 311"/>
                              <a:gd name="T16" fmla="*/ 215 w 221"/>
                              <a:gd name="T17" fmla="*/ 253 h 311"/>
                              <a:gd name="T18" fmla="*/ 221 w 221"/>
                              <a:gd name="T19" fmla="*/ 297 h 311"/>
                              <a:gd name="T20" fmla="*/ 140 w 221"/>
                              <a:gd name="T21" fmla="*/ 311 h 31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221" h="311">
                                <a:moveTo>
                                  <a:pt x="140" y="311"/>
                                </a:moveTo>
                                <a:cubicBezTo>
                                  <a:pt x="38" y="311"/>
                                  <a:pt x="0" y="245"/>
                                  <a:pt x="0" y="164"/>
                                </a:cubicBezTo>
                                <a:cubicBezTo>
                                  <a:pt x="0" y="69"/>
                                  <a:pt x="48" y="0"/>
                                  <a:pt x="151" y="0"/>
                                </a:cubicBezTo>
                                <a:cubicBezTo>
                                  <a:pt x="173" y="0"/>
                                  <a:pt x="197" y="4"/>
                                  <a:pt x="218" y="9"/>
                                </a:cubicBezTo>
                                <a:cubicBezTo>
                                  <a:pt x="212" y="54"/>
                                  <a:pt x="212" y="54"/>
                                  <a:pt x="212" y="54"/>
                                </a:cubicBezTo>
                                <a:cubicBezTo>
                                  <a:pt x="190" y="47"/>
                                  <a:pt x="169" y="44"/>
                                  <a:pt x="147" y="44"/>
                                </a:cubicBezTo>
                                <a:cubicBezTo>
                                  <a:pt x="83" y="44"/>
                                  <a:pt x="54" y="92"/>
                                  <a:pt x="54" y="156"/>
                                </a:cubicBezTo>
                                <a:cubicBezTo>
                                  <a:pt x="54" y="227"/>
                                  <a:pt x="84" y="267"/>
                                  <a:pt x="151" y="267"/>
                                </a:cubicBezTo>
                                <a:cubicBezTo>
                                  <a:pt x="171" y="267"/>
                                  <a:pt x="198" y="261"/>
                                  <a:pt x="215" y="253"/>
                                </a:cubicBezTo>
                                <a:cubicBezTo>
                                  <a:pt x="221" y="297"/>
                                  <a:pt x="221" y="297"/>
                                  <a:pt x="221" y="297"/>
                                </a:cubicBezTo>
                                <a:cubicBezTo>
                                  <a:pt x="198" y="306"/>
                                  <a:pt x="169" y="311"/>
                                  <a:pt x="140" y="311"/>
                                </a:cubicBezTo>
                              </a:path>
                            </a:pathLst>
                          </a:custGeom>
                          <a:solidFill>
                            <a:srgbClr val="E10582"/>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6" name="Freeform 19"/>
                        <wps:cNvSpPr>
                          <a:spLocks noEditPoints="1"/>
                        </wps:cNvSpPr>
                        <wps:spPr bwMode="auto">
                          <a:xfrm>
                            <a:off x="9889" y="1284"/>
                            <a:ext cx="102" cy="154"/>
                          </a:xfrm>
                          <a:custGeom>
                            <a:avLst/>
                            <a:gdLst>
                              <a:gd name="T0" fmla="*/ 77 w 203"/>
                              <a:gd name="T1" fmla="*/ 167 h 307"/>
                              <a:gd name="T2" fmla="*/ 49 w 203"/>
                              <a:gd name="T3" fmla="*/ 168 h 307"/>
                              <a:gd name="T4" fmla="*/ 49 w 203"/>
                              <a:gd name="T5" fmla="*/ 265 h 307"/>
                              <a:gd name="T6" fmla="*/ 85 w 203"/>
                              <a:gd name="T7" fmla="*/ 267 h 307"/>
                              <a:gd name="T8" fmla="*/ 151 w 203"/>
                              <a:gd name="T9" fmla="*/ 214 h 307"/>
                              <a:gd name="T10" fmla="*/ 77 w 203"/>
                              <a:gd name="T11" fmla="*/ 167 h 307"/>
                              <a:gd name="T12" fmla="*/ 88 w 203"/>
                              <a:gd name="T13" fmla="*/ 39 h 307"/>
                              <a:gd name="T14" fmla="*/ 49 w 203"/>
                              <a:gd name="T15" fmla="*/ 40 h 307"/>
                              <a:gd name="T16" fmla="*/ 49 w 203"/>
                              <a:gd name="T17" fmla="*/ 130 h 307"/>
                              <a:gd name="T18" fmla="*/ 76 w 203"/>
                              <a:gd name="T19" fmla="*/ 131 h 307"/>
                              <a:gd name="T20" fmla="*/ 145 w 203"/>
                              <a:gd name="T21" fmla="*/ 81 h 307"/>
                              <a:gd name="T22" fmla="*/ 88 w 203"/>
                              <a:gd name="T23" fmla="*/ 39 h 307"/>
                              <a:gd name="T24" fmla="*/ 83 w 203"/>
                              <a:gd name="T25" fmla="*/ 307 h 307"/>
                              <a:gd name="T26" fmla="*/ 0 w 203"/>
                              <a:gd name="T27" fmla="*/ 306 h 307"/>
                              <a:gd name="T28" fmla="*/ 0 w 203"/>
                              <a:gd name="T29" fmla="*/ 1 h 307"/>
                              <a:gd name="T30" fmla="*/ 96 w 203"/>
                              <a:gd name="T31" fmla="*/ 0 h 307"/>
                              <a:gd name="T32" fmla="*/ 196 w 203"/>
                              <a:gd name="T33" fmla="*/ 74 h 307"/>
                              <a:gd name="T34" fmla="*/ 145 w 203"/>
                              <a:gd name="T35" fmla="*/ 143 h 307"/>
                              <a:gd name="T36" fmla="*/ 145 w 203"/>
                              <a:gd name="T37" fmla="*/ 144 h 307"/>
                              <a:gd name="T38" fmla="*/ 203 w 203"/>
                              <a:gd name="T39" fmla="*/ 214 h 307"/>
                              <a:gd name="T40" fmla="*/ 83 w 203"/>
                              <a:gd name="T41" fmla="*/ 307 h 30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Lst>
                            <a:rect l="0" t="0" r="r" b="b"/>
                            <a:pathLst>
                              <a:path w="203" h="307">
                                <a:moveTo>
                                  <a:pt x="77" y="167"/>
                                </a:moveTo>
                                <a:cubicBezTo>
                                  <a:pt x="72" y="167"/>
                                  <a:pt x="56" y="167"/>
                                  <a:pt x="49" y="168"/>
                                </a:cubicBezTo>
                                <a:cubicBezTo>
                                  <a:pt x="49" y="265"/>
                                  <a:pt x="49" y="265"/>
                                  <a:pt x="49" y="265"/>
                                </a:cubicBezTo>
                                <a:cubicBezTo>
                                  <a:pt x="57" y="266"/>
                                  <a:pt x="69" y="267"/>
                                  <a:pt x="85" y="267"/>
                                </a:cubicBezTo>
                                <a:cubicBezTo>
                                  <a:pt x="130" y="267"/>
                                  <a:pt x="151" y="245"/>
                                  <a:pt x="151" y="214"/>
                                </a:cubicBezTo>
                                <a:cubicBezTo>
                                  <a:pt x="151" y="180"/>
                                  <a:pt x="120" y="167"/>
                                  <a:pt x="77" y="167"/>
                                </a:cubicBezTo>
                                <a:moveTo>
                                  <a:pt x="88" y="39"/>
                                </a:moveTo>
                                <a:cubicBezTo>
                                  <a:pt x="74" y="39"/>
                                  <a:pt x="61" y="39"/>
                                  <a:pt x="49" y="40"/>
                                </a:cubicBezTo>
                                <a:cubicBezTo>
                                  <a:pt x="49" y="130"/>
                                  <a:pt x="49" y="130"/>
                                  <a:pt x="49" y="130"/>
                                </a:cubicBezTo>
                                <a:cubicBezTo>
                                  <a:pt x="58" y="131"/>
                                  <a:pt x="65" y="131"/>
                                  <a:pt x="76" y="131"/>
                                </a:cubicBezTo>
                                <a:cubicBezTo>
                                  <a:pt x="121" y="131"/>
                                  <a:pt x="145" y="112"/>
                                  <a:pt x="145" y="81"/>
                                </a:cubicBezTo>
                                <a:cubicBezTo>
                                  <a:pt x="145" y="57"/>
                                  <a:pt x="131" y="39"/>
                                  <a:pt x="88" y="39"/>
                                </a:cubicBezTo>
                                <a:moveTo>
                                  <a:pt x="83" y="307"/>
                                </a:moveTo>
                                <a:cubicBezTo>
                                  <a:pt x="65" y="307"/>
                                  <a:pt x="34" y="306"/>
                                  <a:pt x="0" y="306"/>
                                </a:cubicBezTo>
                                <a:cubicBezTo>
                                  <a:pt x="0" y="1"/>
                                  <a:pt x="0" y="1"/>
                                  <a:pt x="0" y="1"/>
                                </a:cubicBezTo>
                                <a:cubicBezTo>
                                  <a:pt x="24" y="1"/>
                                  <a:pt x="59" y="0"/>
                                  <a:pt x="96" y="0"/>
                                </a:cubicBezTo>
                                <a:cubicBezTo>
                                  <a:pt x="162" y="0"/>
                                  <a:pt x="196" y="27"/>
                                  <a:pt x="196" y="74"/>
                                </a:cubicBezTo>
                                <a:cubicBezTo>
                                  <a:pt x="196" y="105"/>
                                  <a:pt x="176" y="132"/>
                                  <a:pt x="145" y="143"/>
                                </a:cubicBezTo>
                                <a:cubicBezTo>
                                  <a:pt x="145" y="144"/>
                                  <a:pt x="145" y="144"/>
                                  <a:pt x="145" y="144"/>
                                </a:cubicBezTo>
                                <a:cubicBezTo>
                                  <a:pt x="184" y="152"/>
                                  <a:pt x="203" y="182"/>
                                  <a:pt x="203" y="214"/>
                                </a:cubicBezTo>
                                <a:cubicBezTo>
                                  <a:pt x="203" y="253"/>
                                  <a:pt x="177" y="307"/>
                                  <a:pt x="83" y="307"/>
                                </a:cubicBezTo>
                              </a:path>
                            </a:pathLst>
                          </a:custGeom>
                          <a:solidFill>
                            <a:srgbClr val="E10582"/>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7" name="Freeform 20"/>
                        <wps:cNvSpPr>
                          <a:spLocks noEditPoints="1"/>
                        </wps:cNvSpPr>
                        <wps:spPr bwMode="auto">
                          <a:xfrm>
                            <a:off x="10010" y="1323"/>
                            <a:ext cx="97" cy="116"/>
                          </a:xfrm>
                          <a:custGeom>
                            <a:avLst/>
                            <a:gdLst>
                              <a:gd name="T0" fmla="*/ 101 w 194"/>
                              <a:gd name="T1" fmla="*/ 36 h 233"/>
                              <a:gd name="T2" fmla="*/ 51 w 194"/>
                              <a:gd name="T3" fmla="*/ 86 h 233"/>
                              <a:gd name="T4" fmla="*/ 146 w 194"/>
                              <a:gd name="T5" fmla="*/ 86 h 233"/>
                              <a:gd name="T6" fmla="*/ 101 w 194"/>
                              <a:gd name="T7" fmla="*/ 36 h 233"/>
                              <a:gd name="T8" fmla="*/ 193 w 194"/>
                              <a:gd name="T9" fmla="*/ 119 h 233"/>
                              <a:gd name="T10" fmla="*/ 50 w 194"/>
                              <a:gd name="T11" fmla="*/ 119 h 233"/>
                              <a:gd name="T12" fmla="*/ 116 w 194"/>
                              <a:gd name="T13" fmla="*/ 195 h 233"/>
                              <a:gd name="T14" fmla="*/ 182 w 194"/>
                              <a:gd name="T15" fmla="*/ 180 h 233"/>
                              <a:gd name="T16" fmla="*/ 186 w 194"/>
                              <a:gd name="T17" fmla="*/ 219 h 233"/>
                              <a:gd name="T18" fmla="*/ 108 w 194"/>
                              <a:gd name="T19" fmla="*/ 233 h 233"/>
                              <a:gd name="T20" fmla="*/ 0 w 194"/>
                              <a:gd name="T21" fmla="*/ 118 h 233"/>
                              <a:gd name="T22" fmla="*/ 103 w 194"/>
                              <a:gd name="T23" fmla="*/ 0 h 233"/>
                              <a:gd name="T24" fmla="*/ 194 w 194"/>
                              <a:gd name="T25" fmla="*/ 97 h 233"/>
                              <a:gd name="T26" fmla="*/ 193 w 194"/>
                              <a:gd name="T27" fmla="*/ 119 h 23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194" h="233">
                                <a:moveTo>
                                  <a:pt x="101" y="36"/>
                                </a:moveTo>
                                <a:cubicBezTo>
                                  <a:pt x="74" y="36"/>
                                  <a:pt x="55" y="55"/>
                                  <a:pt x="51" y="86"/>
                                </a:cubicBezTo>
                                <a:cubicBezTo>
                                  <a:pt x="146" y="86"/>
                                  <a:pt x="146" y="86"/>
                                  <a:pt x="146" y="86"/>
                                </a:cubicBezTo>
                                <a:cubicBezTo>
                                  <a:pt x="147" y="55"/>
                                  <a:pt x="129" y="36"/>
                                  <a:pt x="101" y="36"/>
                                </a:cubicBezTo>
                                <a:moveTo>
                                  <a:pt x="193" y="119"/>
                                </a:moveTo>
                                <a:cubicBezTo>
                                  <a:pt x="50" y="119"/>
                                  <a:pt x="50" y="119"/>
                                  <a:pt x="50" y="119"/>
                                </a:cubicBezTo>
                                <a:cubicBezTo>
                                  <a:pt x="48" y="171"/>
                                  <a:pt x="71" y="195"/>
                                  <a:pt x="116" y="195"/>
                                </a:cubicBezTo>
                                <a:cubicBezTo>
                                  <a:pt x="139" y="195"/>
                                  <a:pt x="163" y="189"/>
                                  <a:pt x="182" y="180"/>
                                </a:cubicBezTo>
                                <a:cubicBezTo>
                                  <a:pt x="186" y="219"/>
                                  <a:pt x="186" y="219"/>
                                  <a:pt x="186" y="219"/>
                                </a:cubicBezTo>
                                <a:cubicBezTo>
                                  <a:pt x="163" y="228"/>
                                  <a:pt x="136" y="233"/>
                                  <a:pt x="108" y="233"/>
                                </a:cubicBezTo>
                                <a:cubicBezTo>
                                  <a:pt x="38" y="233"/>
                                  <a:pt x="0" y="197"/>
                                  <a:pt x="0" y="118"/>
                                </a:cubicBezTo>
                                <a:cubicBezTo>
                                  <a:pt x="0" y="50"/>
                                  <a:pt x="37" y="0"/>
                                  <a:pt x="103" y="0"/>
                                </a:cubicBezTo>
                                <a:cubicBezTo>
                                  <a:pt x="167" y="0"/>
                                  <a:pt x="194" y="44"/>
                                  <a:pt x="194" y="97"/>
                                </a:cubicBezTo>
                                <a:cubicBezTo>
                                  <a:pt x="194" y="103"/>
                                  <a:pt x="194" y="111"/>
                                  <a:pt x="193" y="119"/>
                                </a:cubicBezTo>
                              </a:path>
                            </a:pathLst>
                          </a:custGeom>
                          <a:solidFill>
                            <a:srgbClr val="E10582"/>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8" name="Freeform 21"/>
                        <wps:cNvSpPr>
                          <a:spLocks/>
                        </wps:cNvSpPr>
                        <wps:spPr bwMode="auto">
                          <a:xfrm>
                            <a:off x="10134" y="1323"/>
                            <a:ext cx="161" cy="114"/>
                          </a:xfrm>
                          <a:custGeom>
                            <a:avLst/>
                            <a:gdLst>
                              <a:gd name="T0" fmla="*/ 275 w 323"/>
                              <a:gd name="T1" fmla="*/ 229 h 229"/>
                              <a:gd name="T2" fmla="*/ 275 w 323"/>
                              <a:gd name="T3" fmla="*/ 86 h 229"/>
                              <a:gd name="T4" fmla="*/ 243 w 323"/>
                              <a:gd name="T5" fmla="*/ 40 h 229"/>
                              <a:gd name="T6" fmla="*/ 185 w 323"/>
                              <a:gd name="T7" fmla="*/ 121 h 229"/>
                              <a:gd name="T8" fmla="*/ 185 w 323"/>
                              <a:gd name="T9" fmla="*/ 229 h 229"/>
                              <a:gd name="T10" fmla="*/ 138 w 323"/>
                              <a:gd name="T11" fmla="*/ 229 h 229"/>
                              <a:gd name="T12" fmla="*/ 138 w 323"/>
                              <a:gd name="T13" fmla="*/ 85 h 229"/>
                              <a:gd name="T14" fmla="*/ 105 w 323"/>
                              <a:gd name="T15" fmla="*/ 40 h 229"/>
                              <a:gd name="T16" fmla="*/ 48 w 323"/>
                              <a:gd name="T17" fmla="*/ 121 h 229"/>
                              <a:gd name="T18" fmla="*/ 48 w 323"/>
                              <a:gd name="T19" fmla="*/ 229 h 229"/>
                              <a:gd name="T20" fmla="*/ 0 w 323"/>
                              <a:gd name="T21" fmla="*/ 229 h 229"/>
                              <a:gd name="T22" fmla="*/ 0 w 323"/>
                              <a:gd name="T23" fmla="*/ 4 h 229"/>
                              <a:gd name="T24" fmla="*/ 46 w 323"/>
                              <a:gd name="T25" fmla="*/ 4 h 229"/>
                              <a:gd name="T26" fmla="*/ 43 w 323"/>
                              <a:gd name="T27" fmla="*/ 48 h 229"/>
                              <a:gd name="T28" fmla="*/ 44 w 323"/>
                              <a:gd name="T29" fmla="*/ 49 h 229"/>
                              <a:gd name="T30" fmla="*/ 119 w 323"/>
                              <a:gd name="T31" fmla="*/ 0 h 229"/>
                              <a:gd name="T32" fmla="*/ 182 w 323"/>
                              <a:gd name="T33" fmla="*/ 48 h 229"/>
                              <a:gd name="T34" fmla="*/ 256 w 323"/>
                              <a:gd name="T35" fmla="*/ 0 h 229"/>
                              <a:gd name="T36" fmla="*/ 323 w 323"/>
                              <a:gd name="T37" fmla="*/ 74 h 229"/>
                              <a:gd name="T38" fmla="*/ 323 w 323"/>
                              <a:gd name="T39" fmla="*/ 229 h 229"/>
                              <a:gd name="T40" fmla="*/ 275 w 323"/>
                              <a:gd name="T41" fmla="*/ 229 h 22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Lst>
                            <a:rect l="0" t="0" r="r" b="b"/>
                            <a:pathLst>
                              <a:path w="323" h="229">
                                <a:moveTo>
                                  <a:pt x="275" y="229"/>
                                </a:moveTo>
                                <a:cubicBezTo>
                                  <a:pt x="275" y="86"/>
                                  <a:pt x="275" y="86"/>
                                  <a:pt x="275" y="86"/>
                                </a:cubicBezTo>
                                <a:cubicBezTo>
                                  <a:pt x="275" y="58"/>
                                  <a:pt x="269" y="40"/>
                                  <a:pt x="243" y="40"/>
                                </a:cubicBezTo>
                                <a:cubicBezTo>
                                  <a:pt x="214" y="40"/>
                                  <a:pt x="185" y="72"/>
                                  <a:pt x="185" y="121"/>
                                </a:cubicBezTo>
                                <a:cubicBezTo>
                                  <a:pt x="185" y="229"/>
                                  <a:pt x="185" y="229"/>
                                  <a:pt x="185" y="229"/>
                                </a:cubicBezTo>
                                <a:cubicBezTo>
                                  <a:pt x="138" y="229"/>
                                  <a:pt x="138" y="229"/>
                                  <a:pt x="138" y="229"/>
                                </a:cubicBezTo>
                                <a:cubicBezTo>
                                  <a:pt x="138" y="85"/>
                                  <a:pt x="138" y="85"/>
                                  <a:pt x="138" y="85"/>
                                </a:cubicBezTo>
                                <a:cubicBezTo>
                                  <a:pt x="138" y="60"/>
                                  <a:pt x="132" y="40"/>
                                  <a:pt x="105" y="40"/>
                                </a:cubicBezTo>
                                <a:cubicBezTo>
                                  <a:pt x="75" y="40"/>
                                  <a:pt x="48" y="74"/>
                                  <a:pt x="48" y="121"/>
                                </a:cubicBezTo>
                                <a:cubicBezTo>
                                  <a:pt x="48" y="229"/>
                                  <a:pt x="48" y="229"/>
                                  <a:pt x="48" y="229"/>
                                </a:cubicBezTo>
                                <a:cubicBezTo>
                                  <a:pt x="0" y="229"/>
                                  <a:pt x="0" y="229"/>
                                  <a:pt x="0" y="229"/>
                                </a:cubicBezTo>
                                <a:cubicBezTo>
                                  <a:pt x="0" y="4"/>
                                  <a:pt x="0" y="4"/>
                                  <a:pt x="0" y="4"/>
                                </a:cubicBezTo>
                                <a:cubicBezTo>
                                  <a:pt x="46" y="4"/>
                                  <a:pt x="46" y="4"/>
                                  <a:pt x="46" y="4"/>
                                </a:cubicBezTo>
                                <a:cubicBezTo>
                                  <a:pt x="46" y="16"/>
                                  <a:pt x="45" y="35"/>
                                  <a:pt x="43" y="48"/>
                                </a:cubicBezTo>
                                <a:cubicBezTo>
                                  <a:pt x="44" y="49"/>
                                  <a:pt x="44" y="49"/>
                                  <a:pt x="44" y="49"/>
                                </a:cubicBezTo>
                                <a:cubicBezTo>
                                  <a:pt x="57" y="19"/>
                                  <a:pt x="85" y="0"/>
                                  <a:pt x="119" y="0"/>
                                </a:cubicBezTo>
                                <a:cubicBezTo>
                                  <a:pt x="164" y="0"/>
                                  <a:pt x="178" y="28"/>
                                  <a:pt x="182" y="48"/>
                                </a:cubicBezTo>
                                <a:cubicBezTo>
                                  <a:pt x="191" y="26"/>
                                  <a:pt x="216" y="0"/>
                                  <a:pt x="256" y="0"/>
                                </a:cubicBezTo>
                                <a:cubicBezTo>
                                  <a:pt x="299" y="0"/>
                                  <a:pt x="323" y="23"/>
                                  <a:pt x="323" y="74"/>
                                </a:cubicBezTo>
                                <a:cubicBezTo>
                                  <a:pt x="323" y="229"/>
                                  <a:pt x="323" y="229"/>
                                  <a:pt x="323" y="229"/>
                                </a:cubicBezTo>
                                <a:lnTo>
                                  <a:pt x="275" y="229"/>
                                </a:lnTo>
                                <a:close/>
                              </a:path>
                            </a:pathLst>
                          </a:custGeom>
                          <a:solidFill>
                            <a:srgbClr val="E10582"/>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9" name="Freeform 22"/>
                        <wps:cNvSpPr>
                          <a:spLocks/>
                        </wps:cNvSpPr>
                        <wps:spPr bwMode="auto">
                          <a:xfrm>
                            <a:off x="10331" y="1323"/>
                            <a:ext cx="161" cy="114"/>
                          </a:xfrm>
                          <a:custGeom>
                            <a:avLst/>
                            <a:gdLst>
                              <a:gd name="T0" fmla="*/ 275 w 323"/>
                              <a:gd name="T1" fmla="*/ 229 h 229"/>
                              <a:gd name="T2" fmla="*/ 275 w 323"/>
                              <a:gd name="T3" fmla="*/ 86 h 229"/>
                              <a:gd name="T4" fmla="*/ 243 w 323"/>
                              <a:gd name="T5" fmla="*/ 40 h 229"/>
                              <a:gd name="T6" fmla="*/ 185 w 323"/>
                              <a:gd name="T7" fmla="*/ 121 h 229"/>
                              <a:gd name="T8" fmla="*/ 185 w 323"/>
                              <a:gd name="T9" fmla="*/ 229 h 229"/>
                              <a:gd name="T10" fmla="*/ 138 w 323"/>
                              <a:gd name="T11" fmla="*/ 229 h 229"/>
                              <a:gd name="T12" fmla="*/ 138 w 323"/>
                              <a:gd name="T13" fmla="*/ 85 h 229"/>
                              <a:gd name="T14" fmla="*/ 105 w 323"/>
                              <a:gd name="T15" fmla="*/ 40 h 229"/>
                              <a:gd name="T16" fmla="*/ 48 w 323"/>
                              <a:gd name="T17" fmla="*/ 121 h 229"/>
                              <a:gd name="T18" fmla="*/ 48 w 323"/>
                              <a:gd name="T19" fmla="*/ 229 h 229"/>
                              <a:gd name="T20" fmla="*/ 0 w 323"/>
                              <a:gd name="T21" fmla="*/ 229 h 229"/>
                              <a:gd name="T22" fmla="*/ 0 w 323"/>
                              <a:gd name="T23" fmla="*/ 4 h 229"/>
                              <a:gd name="T24" fmla="*/ 46 w 323"/>
                              <a:gd name="T25" fmla="*/ 4 h 229"/>
                              <a:gd name="T26" fmla="*/ 43 w 323"/>
                              <a:gd name="T27" fmla="*/ 48 h 229"/>
                              <a:gd name="T28" fmla="*/ 43 w 323"/>
                              <a:gd name="T29" fmla="*/ 49 h 229"/>
                              <a:gd name="T30" fmla="*/ 119 w 323"/>
                              <a:gd name="T31" fmla="*/ 0 h 229"/>
                              <a:gd name="T32" fmla="*/ 181 w 323"/>
                              <a:gd name="T33" fmla="*/ 48 h 229"/>
                              <a:gd name="T34" fmla="*/ 256 w 323"/>
                              <a:gd name="T35" fmla="*/ 0 h 229"/>
                              <a:gd name="T36" fmla="*/ 323 w 323"/>
                              <a:gd name="T37" fmla="*/ 74 h 229"/>
                              <a:gd name="T38" fmla="*/ 323 w 323"/>
                              <a:gd name="T39" fmla="*/ 229 h 229"/>
                              <a:gd name="T40" fmla="*/ 275 w 323"/>
                              <a:gd name="T41" fmla="*/ 229 h 22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Lst>
                            <a:rect l="0" t="0" r="r" b="b"/>
                            <a:pathLst>
                              <a:path w="323" h="229">
                                <a:moveTo>
                                  <a:pt x="275" y="229"/>
                                </a:moveTo>
                                <a:cubicBezTo>
                                  <a:pt x="275" y="86"/>
                                  <a:pt x="275" y="86"/>
                                  <a:pt x="275" y="86"/>
                                </a:cubicBezTo>
                                <a:cubicBezTo>
                                  <a:pt x="275" y="58"/>
                                  <a:pt x="269" y="40"/>
                                  <a:pt x="243" y="40"/>
                                </a:cubicBezTo>
                                <a:cubicBezTo>
                                  <a:pt x="214" y="40"/>
                                  <a:pt x="185" y="72"/>
                                  <a:pt x="185" y="121"/>
                                </a:cubicBezTo>
                                <a:cubicBezTo>
                                  <a:pt x="185" y="229"/>
                                  <a:pt x="185" y="229"/>
                                  <a:pt x="185" y="229"/>
                                </a:cubicBezTo>
                                <a:cubicBezTo>
                                  <a:pt x="138" y="229"/>
                                  <a:pt x="138" y="229"/>
                                  <a:pt x="138" y="229"/>
                                </a:cubicBezTo>
                                <a:cubicBezTo>
                                  <a:pt x="138" y="85"/>
                                  <a:pt x="138" y="85"/>
                                  <a:pt x="138" y="85"/>
                                </a:cubicBezTo>
                                <a:cubicBezTo>
                                  <a:pt x="138" y="60"/>
                                  <a:pt x="132" y="40"/>
                                  <a:pt x="105" y="40"/>
                                </a:cubicBezTo>
                                <a:cubicBezTo>
                                  <a:pt x="75" y="40"/>
                                  <a:pt x="48" y="74"/>
                                  <a:pt x="48" y="121"/>
                                </a:cubicBezTo>
                                <a:cubicBezTo>
                                  <a:pt x="48" y="229"/>
                                  <a:pt x="48" y="229"/>
                                  <a:pt x="48" y="229"/>
                                </a:cubicBezTo>
                                <a:cubicBezTo>
                                  <a:pt x="0" y="229"/>
                                  <a:pt x="0" y="229"/>
                                  <a:pt x="0" y="229"/>
                                </a:cubicBezTo>
                                <a:cubicBezTo>
                                  <a:pt x="0" y="4"/>
                                  <a:pt x="0" y="4"/>
                                  <a:pt x="0" y="4"/>
                                </a:cubicBezTo>
                                <a:cubicBezTo>
                                  <a:pt x="46" y="4"/>
                                  <a:pt x="46" y="4"/>
                                  <a:pt x="46" y="4"/>
                                </a:cubicBezTo>
                                <a:cubicBezTo>
                                  <a:pt x="46" y="16"/>
                                  <a:pt x="45" y="35"/>
                                  <a:pt x="43" y="48"/>
                                </a:cubicBezTo>
                                <a:cubicBezTo>
                                  <a:pt x="43" y="49"/>
                                  <a:pt x="43" y="49"/>
                                  <a:pt x="43" y="49"/>
                                </a:cubicBezTo>
                                <a:cubicBezTo>
                                  <a:pt x="57" y="19"/>
                                  <a:pt x="84" y="0"/>
                                  <a:pt x="119" y="0"/>
                                </a:cubicBezTo>
                                <a:cubicBezTo>
                                  <a:pt x="163" y="0"/>
                                  <a:pt x="178" y="28"/>
                                  <a:pt x="181" y="48"/>
                                </a:cubicBezTo>
                                <a:cubicBezTo>
                                  <a:pt x="191" y="26"/>
                                  <a:pt x="216" y="0"/>
                                  <a:pt x="256" y="0"/>
                                </a:cubicBezTo>
                                <a:cubicBezTo>
                                  <a:pt x="299" y="0"/>
                                  <a:pt x="323" y="23"/>
                                  <a:pt x="323" y="74"/>
                                </a:cubicBezTo>
                                <a:cubicBezTo>
                                  <a:pt x="323" y="229"/>
                                  <a:pt x="323" y="229"/>
                                  <a:pt x="323" y="229"/>
                                </a:cubicBezTo>
                                <a:lnTo>
                                  <a:pt x="275" y="229"/>
                                </a:lnTo>
                                <a:close/>
                              </a:path>
                            </a:pathLst>
                          </a:custGeom>
                          <a:solidFill>
                            <a:srgbClr val="E10582"/>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0" name="Freeform 23"/>
                        <wps:cNvSpPr>
                          <a:spLocks noEditPoints="1"/>
                        </wps:cNvSpPr>
                        <wps:spPr bwMode="auto">
                          <a:xfrm>
                            <a:off x="10518" y="1323"/>
                            <a:ext cx="98" cy="116"/>
                          </a:xfrm>
                          <a:custGeom>
                            <a:avLst/>
                            <a:gdLst>
                              <a:gd name="T0" fmla="*/ 101 w 195"/>
                              <a:gd name="T1" fmla="*/ 36 h 233"/>
                              <a:gd name="T2" fmla="*/ 51 w 195"/>
                              <a:gd name="T3" fmla="*/ 86 h 233"/>
                              <a:gd name="T4" fmla="*/ 146 w 195"/>
                              <a:gd name="T5" fmla="*/ 86 h 233"/>
                              <a:gd name="T6" fmla="*/ 101 w 195"/>
                              <a:gd name="T7" fmla="*/ 36 h 233"/>
                              <a:gd name="T8" fmla="*/ 193 w 195"/>
                              <a:gd name="T9" fmla="*/ 119 h 233"/>
                              <a:gd name="T10" fmla="*/ 50 w 195"/>
                              <a:gd name="T11" fmla="*/ 119 h 233"/>
                              <a:gd name="T12" fmla="*/ 116 w 195"/>
                              <a:gd name="T13" fmla="*/ 195 h 233"/>
                              <a:gd name="T14" fmla="*/ 182 w 195"/>
                              <a:gd name="T15" fmla="*/ 180 h 233"/>
                              <a:gd name="T16" fmla="*/ 186 w 195"/>
                              <a:gd name="T17" fmla="*/ 219 h 233"/>
                              <a:gd name="T18" fmla="*/ 109 w 195"/>
                              <a:gd name="T19" fmla="*/ 233 h 233"/>
                              <a:gd name="T20" fmla="*/ 0 w 195"/>
                              <a:gd name="T21" fmla="*/ 118 h 233"/>
                              <a:gd name="T22" fmla="*/ 103 w 195"/>
                              <a:gd name="T23" fmla="*/ 0 h 233"/>
                              <a:gd name="T24" fmla="*/ 195 w 195"/>
                              <a:gd name="T25" fmla="*/ 97 h 233"/>
                              <a:gd name="T26" fmla="*/ 193 w 195"/>
                              <a:gd name="T27" fmla="*/ 119 h 23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195" h="233">
                                <a:moveTo>
                                  <a:pt x="101" y="36"/>
                                </a:moveTo>
                                <a:cubicBezTo>
                                  <a:pt x="74" y="36"/>
                                  <a:pt x="55" y="55"/>
                                  <a:pt x="51" y="86"/>
                                </a:cubicBezTo>
                                <a:cubicBezTo>
                                  <a:pt x="146" y="86"/>
                                  <a:pt x="146" y="86"/>
                                  <a:pt x="146" y="86"/>
                                </a:cubicBezTo>
                                <a:cubicBezTo>
                                  <a:pt x="147" y="55"/>
                                  <a:pt x="130" y="36"/>
                                  <a:pt x="101" y="36"/>
                                </a:cubicBezTo>
                                <a:moveTo>
                                  <a:pt x="193" y="119"/>
                                </a:moveTo>
                                <a:cubicBezTo>
                                  <a:pt x="50" y="119"/>
                                  <a:pt x="50" y="119"/>
                                  <a:pt x="50" y="119"/>
                                </a:cubicBezTo>
                                <a:cubicBezTo>
                                  <a:pt x="49" y="171"/>
                                  <a:pt x="72" y="195"/>
                                  <a:pt x="116" y="195"/>
                                </a:cubicBezTo>
                                <a:cubicBezTo>
                                  <a:pt x="139" y="195"/>
                                  <a:pt x="163" y="189"/>
                                  <a:pt x="182" y="180"/>
                                </a:cubicBezTo>
                                <a:cubicBezTo>
                                  <a:pt x="186" y="219"/>
                                  <a:pt x="186" y="219"/>
                                  <a:pt x="186" y="219"/>
                                </a:cubicBezTo>
                                <a:cubicBezTo>
                                  <a:pt x="164" y="228"/>
                                  <a:pt x="136" y="233"/>
                                  <a:pt x="109" y="233"/>
                                </a:cubicBezTo>
                                <a:cubicBezTo>
                                  <a:pt x="39" y="233"/>
                                  <a:pt x="0" y="197"/>
                                  <a:pt x="0" y="118"/>
                                </a:cubicBezTo>
                                <a:cubicBezTo>
                                  <a:pt x="0" y="50"/>
                                  <a:pt x="37" y="0"/>
                                  <a:pt x="103" y="0"/>
                                </a:cubicBezTo>
                                <a:cubicBezTo>
                                  <a:pt x="167" y="0"/>
                                  <a:pt x="195" y="44"/>
                                  <a:pt x="195" y="97"/>
                                </a:cubicBezTo>
                                <a:cubicBezTo>
                                  <a:pt x="195" y="103"/>
                                  <a:pt x="194" y="111"/>
                                  <a:pt x="193" y="119"/>
                                </a:cubicBezTo>
                              </a:path>
                            </a:pathLst>
                          </a:custGeom>
                          <a:solidFill>
                            <a:srgbClr val="E10582"/>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1" name="Rectangle 24"/>
                        <wps:cNvSpPr>
                          <a:spLocks noChangeArrowheads="1"/>
                        </wps:cNvSpPr>
                        <wps:spPr bwMode="auto">
                          <a:xfrm>
                            <a:off x="10643" y="1272"/>
                            <a:ext cx="24" cy="165"/>
                          </a:xfrm>
                          <a:prstGeom prst="rect">
                            <a:avLst/>
                          </a:prstGeom>
                          <a:solidFill>
                            <a:srgbClr val="E10582"/>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g:wgp>
                    <wpg:wgp>
                      <wpg:cNvPr id="22" name="Group 25"/>
                      <wpg:cNvGrpSpPr>
                        <a:grpSpLocks/>
                      </wpg:cNvGrpSpPr>
                      <wpg:grpSpPr bwMode="auto">
                        <a:xfrm>
                          <a:off x="5215890" y="1583690"/>
                          <a:ext cx="2337435" cy="1144270"/>
                          <a:chOff x="8214" y="2493"/>
                          <a:chExt cx="3681" cy="1802"/>
                        </a:xfrm>
                      </wpg:grpSpPr>
                      <wps:wsp>
                        <wps:cNvPr id="23" name="Freeform 26"/>
                        <wps:cNvSpPr>
                          <a:spLocks noEditPoints="1"/>
                        </wps:cNvSpPr>
                        <wps:spPr bwMode="auto">
                          <a:xfrm>
                            <a:off x="8829" y="4176"/>
                            <a:ext cx="1429" cy="118"/>
                          </a:xfrm>
                          <a:custGeom>
                            <a:avLst/>
                            <a:gdLst>
                              <a:gd name="T0" fmla="*/ 2857 w 2857"/>
                              <a:gd name="T1" fmla="*/ 234 h 236"/>
                              <a:gd name="T2" fmla="*/ 2727 w 2857"/>
                              <a:gd name="T3" fmla="*/ 72 h 236"/>
                              <a:gd name="T4" fmla="*/ 2652 w 2857"/>
                              <a:gd name="T5" fmla="*/ 75 h 236"/>
                              <a:gd name="T6" fmla="*/ 2723 w 2857"/>
                              <a:gd name="T7" fmla="*/ 88 h 236"/>
                              <a:gd name="T8" fmla="*/ 2588 w 2857"/>
                              <a:gd name="T9" fmla="*/ 205 h 236"/>
                              <a:gd name="T10" fmla="*/ 2588 w 2857"/>
                              <a:gd name="T11" fmla="*/ 205 h 236"/>
                              <a:gd name="T12" fmla="*/ 2524 w 2857"/>
                              <a:gd name="T13" fmla="*/ 234 h 236"/>
                              <a:gd name="T14" fmla="*/ 2394 w 2857"/>
                              <a:gd name="T15" fmla="*/ 87 h 236"/>
                              <a:gd name="T16" fmla="*/ 2326 w 2857"/>
                              <a:gd name="T17" fmla="*/ 155 h 236"/>
                              <a:gd name="T18" fmla="*/ 2403 w 2857"/>
                              <a:gd name="T19" fmla="*/ 219 h 236"/>
                              <a:gd name="T20" fmla="*/ 2281 w 2857"/>
                              <a:gd name="T21" fmla="*/ 234 h 236"/>
                              <a:gd name="T22" fmla="*/ 2133 w 2857"/>
                              <a:gd name="T23" fmla="*/ 72 h 236"/>
                              <a:gd name="T24" fmla="*/ 2058 w 2857"/>
                              <a:gd name="T25" fmla="*/ 75 h 236"/>
                              <a:gd name="T26" fmla="*/ 2129 w 2857"/>
                              <a:gd name="T27" fmla="*/ 88 h 236"/>
                              <a:gd name="T28" fmla="*/ 2180 w 2857"/>
                              <a:gd name="T29" fmla="*/ 158 h 236"/>
                              <a:gd name="T30" fmla="*/ 2281 w 2857"/>
                              <a:gd name="T31" fmla="*/ 234 h 236"/>
                              <a:gd name="T32" fmla="*/ 1894 w 2857"/>
                              <a:gd name="T33" fmla="*/ 111 h 236"/>
                              <a:gd name="T34" fmla="*/ 1795 w 2857"/>
                              <a:gd name="T35" fmla="*/ 75 h 236"/>
                              <a:gd name="T36" fmla="*/ 1794 w 2857"/>
                              <a:gd name="T37" fmla="*/ 158 h 236"/>
                              <a:gd name="T38" fmla="*/ 1895 w 2857"/>
                              <a:gd name="T39" fmla="*/ 234 h 236"/>
                              <a:gd name="T40" fmla="*/ 1977 w 2857"/>
                              <a:gd name="T41" fmla="*/ 234 h 236"/>
                              <a:gd name="T42" fmla="*/ 1665 w 2857"/>
                              <a:gd name="T43" fmla="*/ 87 h 236"/>
                              <a:gd name="T44" fmla="*/ 1597 w 2857"/>
                              <a:gd name="T45" fmla="*/ 155 h 236"/>
                              <a:gd name="T46" fmla="*/ 1673 w 2857"/>
                              <a:gd name="T47" fmla="*/ 219 h 236"/>
                              <a:gd name="T48" fmla="*/ 1546 w 2857"/>
                              <a:gd name="T49" fmla="*/ 149 h 236"/>
                              <a:gd name="T50" fmla="*/ 1505 w 2857"/>
                              <a:gd name="T51" fmla="*/ 88 h 236"/>
                              <a:gd name="T52" fmla="*/ 1452 w 2857"/>
                              <a:gd name="T53" fmla="*/ 113 h 236"/>
                              <a:gd name="T54" fmla="*/ 1435 w 2857"/>
                              <a:gd name="T55" fmla="*/ 0 h 236"/>
                              <a:gd name="T56" fmla="*/ 1388 w 2857"/>
                              <a:gd name="T57" fmla="*/ 146 h 236"/>
                              <a:gd name="T58" fmla="*/ 1388 w 2857"/>
                              <a:gd name="T59" fmla="*/ 146 h 236"/>
                              <a:gd name="T60" fmla="*/ 1194 w 2857"/>
                              <a:gd name="T61" fmla="*/ 156 h 236"/>
                              <a:gd name="T62" fmla="*/ 1250 w 2857"/>
                              <a:gd name="T63" fmla="*/ 73 h 236"/>
                              <a:gd name="T64" fmla="*/ 1121 w 2857"/>
                              <a:gd name="T65" fmla="*/ 149 h 236"/>
                              <a:gd name="T66" fmla="*/ 1080 w 2857"/>
                              <a:gd name="T67" fmla="*/ 88 h 236"/>
                              <a:gd name="T68" fmla="*/ 1028 w 2857"/>
                              <a:gd name="T69" fmla="*/ 113 h 236"/>
                              <a:gd name="T70" fmla="*/ 1010 w 2857"/>
                              <a:gd name="T71" fmla="*/ 0 h 236"/>
                              <a:gd name="T72" fmla="*/ 943 w 2857"/>
                              <a:gd name="T73" fmla="*/ 153 h 236"/>
                              <a:gd name="T74" fmla="*/ 943 w 2857"/>
                              <a:gd name="T75" fmla="*/ 153 h 236"/>
                              <a:gd name="T76" fmla="*/ 889 w 2857"/>
                              <a:gd name="T77" fmla="*/ 236 h 236"/>
                              <a:gd name="T78" fmla="*/ 773 w 2857"/>
                              <a:gd name="T79" fmla="*/ 236 h 236"/>
                              <a:gd name="T80" fmla="*/ 731 w 2857"/>
                              <a:gd name="T81" fmla="*/ 75 h 236"/>
                              <a:gd name="T82" fmla="*/ 677 w 2857"/>
                              <a:gd name="T83" fmla="*/ 177 h 236"/>
                              <a:gd name="T84" fmla="*/ 576 w 2857"/>
                              <a:gd name="T85" fmla="*/ 214 h 236"/>
                              <a:gd name="T86" fmla="*/ 512 w 2857"/>
                              <a:gd name="T87" fmla="*/ 75 h 236"/>
                              <a:gd name="T88" fmla="*/ 629 w 2857"/>
                              <a:gd name="T89" fmla="*/ 94 h 236"/>
                              <a:gd name="T90" fmla="*/ 700 w 2857"/>
                              <a:gd name="T91" fmla="*/ 234 h 236"/>
                              <a:gd name="T92" fmla="*/ 443 w 2857"/>
                              <a:gd name="T93" fmla="*/ 177 h 236"/>
                              <a:gd name="T94" fmla="*/ 387 w 2857"/>
                              <a:gd name="T95" fmla="*/ 75 h 236"/>
                              <a:gd name="T96" fmla="*/ 319 w 2857"/>
                              <a:gd name="T97" fmla="*/ 214 h 236"/>
                              <a:gd name="T98" fmla="*/ 306 w 2857"/>
                              <a:gd name="T99" fmla="*/ 234 h 236"/>
                              <a:gd name="T100" fmla="*/ 373 w 2857"/>
                              <a:gd name="T101" fmla="*/ 94 h 236"/>
                              <a:gd name="T102" fmla="*/ 496 w 2857"/>
                              <a:gd name="T103" fmla="*/ 75 h 236"/>
                              <a:gd name="T104" fmla="*/ 176 w 2857"/>
                              <a:gd name="T105" fmla="*/ 214 h 236"/>
                              <a:gd name="T106" fmla="*/ 107 w 2857"/>
                              <a:gd name="T107" fmla="*/ 75 h 236"/>
                              <a:gd name="T108" fmla="*/ 52 w 2857"/>
                              <a:gd name="T109" fmla="*/ 177 h 236"/>
                              <a:gd name="T110" fmla="*/ 74 w 2857"/>
                              <a:gd name="T111" fmla="*/ 234 h 236"/>
                              <a:gd name="T112" fmla="*/ 126 w 2857"/>
                              <a:gd name="T113" fmla="*/ 124 h 23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Lst>
                            <a:rect l="0" t="0" r="r" b="b"/>
                            <a:pathLst>
                              <a:path w="2857" h="236">
                                <a:moveTo>
                                  <a:pt x="2857" y="0"/>
                                </a:moveTo>
                                <a:cubicBezTo>
                                  <a:pt x="2837" y="0"/>
                                  <a:pt x="2837" y="0"/>
                                  <a:pt x="2837" y="0"/>
                                </a:cubicBezTo>
                                <a:cubicBezTo>
                                  <a:pt x="2837" y="234"/>
                                  <a:pt x="2837" y="234"/>
                                  <a:pt x="2837" y="234"/>
                                </a:cubicBezTo>
                                <a:cubicBezTo>
                                  <a:pt x="2857" y="234"/>
                                  <a:pt x="2857" y="234"/>
                                  <a:pt x="2857" y="234"/>
                                </a:cubicBezTo>
                                <a:lnTo>
                                  <a:pt x="2857" y="0"/>
                                </a:lnTo>
                                <a:close/>
                                <a:moveTo>
                                  <a:pt x="2775" y="234"/>
                                </a:moveTo>
                                <a:cubicBezTo>
                                  <a:pt x="2775" y="123"/>
                                  <a:pt x="2775" y="123"/>
                                  <a:pt x="2775" y="123"/>
                                </a:cubicBezTo>
                                <a:cubicBezTo>
                                  <a:pt x="2775" y="94"/>
                                  <a:pt x="2764" y="72"/>
                                  <a:pt x="2727" y="72"/>
                                </a:cubicBezTo>
                                <a:cubicBezTo>
                                  <a:pt x="2699" y="72"/>
                                  <a:pt x="2679" y="87"/>
                                  <a:pt x="2670" y="112"/>
                                </a:cubicBezTo>
                                <a:cubicBezTo>
                                  <a:pt x="2669" y="111"/>
                                  <a:pt x="2669" y="111"/>
                                  <a:pt x="2669" y="111"/>
                                </a:cubicBezTo>
                                <a:cubicBezTo>
                                  <a:pt x="2671" y="101"/>
                                  <a:pt x="2672" y="85"/>
                                  <a:pt x="2672" y="75"/>
                                </a:cubicBezTo>
                                <a:cubicBezTo>
                                  <a:pt x="2652" y="75"/>
                                  <a:pt x="2652" y="75"/>
                                  <a:pt x="2652" y="75"/>
                                </a:cubicBezTo>
                                <a:cubicBezTo>
                                  <a:pt x="2652" y="234"/>
                                  <a:pt x="2652" y="234"/>
                                  <a:pt x="2652" y="234"/>
                                </a:cubicBezTo>
                                <a:cubicBezTo>
                                  <a:pt x="2672" y="234"/>
                                  <a:pt x="2672" y="234"/>
                                  <a:pt x="2672" y="234"/>
                                </a:cubicBezTo>
                                <a:cubicBezTo>
                                  <a:pt x="2672" y="157"/>
                                  <a:pt x="2672" y="157"/>
                                  <a:pt x="2672" y="157"/>
                                </a:cubicBezTo>
                                <a:cubicBezTo>
                                  <a:pt x="2672" y="117"/>
                                  <a:pt x="2693" y="88"/>
                                  <a:pt x="2723" y="88"/>
                                </a:cubicBezTo>
                                <a:cubicBezTo>
                                  <a:pt x="2748" y="88"/>
                                  <a:pt x="2755" y="104"/>
                                  <a:pt x="2755" y="130"/>
                                </a:cubicBezTo>
                                <a:cubicBezTo>
                                  <a:pt x="2755" y="234"/>
                                  <a:pt x="2755" y="234"/>
                                  <a:pt x="2755" y="234"/>
                                </a:cubicBezTo>
                                <a:lnTo>
                                  <a:pt x="2775" y="234"/>
                                </a:lnTo>
                                <a:close/>
                                <a:moveTo>
                                  <a:pt x="2588" y="205"/>
                                </a:moveTo>
                                <a:cubicBezTo>
                                  <a:pt x="2579" y="205"/>
                                  <a:pt x="2572" y="212"/>
                                  <a:pt x="2572" y="221"/>
                                </a:cubicBezTo>
                                <a:cubicBezTo>
                                  <a:pt x="2572" y="229"/>
                                  <a:pt x="2579" y="236"/>
                                  <a:pt x="2588" y="236"/>
                                </a:cubicBezTo>
                                <a:cubicBezTo>
                                  <a:pt x="2596" y="236"/>
                                  <a:pt x="2603" y="229"/>
                                  <a:pt x="2603" y="221"/>
                                </a:cubicBezTo>
                                <a:cubicBezTo>
                                  <a:pt x="2603" y="212"/>
                                  <a:pt x="2596" y="205"/>
                                  <a:pt x="2588" y="205"/>
                                </a:cubicBezTo>
                                <a:moveTo>
                                  <a:pt x="2524" y="0"/>
                                </a:moveTo>
                                <a:cubicBezTo>
                                  <a:pt x="2503" y="0"/>
                                  <a:pt x="2503" y="0"/>
                                  <a:pt x="2503" y="0"/>
                                </a:cubicBezTo>
                                <a:cubicBezTo>
                                  <a:pt x="2503" y="234"/>
                                  <a:pt x="2503" y="234"/>
                                  <a:pt x="2503" y="234"/>
                                </a:cubicBezTo>
                                <a:cubicBezTo>
                                  <a:pt x="2524" y="234"/>
                                  <a:pt x="2524" y="234"/>
                                  <a:pt x="2524" y="234"/>
                                </a:cubicBezTo>
                                <a:lnTo>
                                  <a:pt x="2524" y="0"/>
                                </a:lnTo>
                                <a:close/>
                                <a:moveTo>
                                  <a:pt x="2435" y="131"/>
                                </a:moveTo>
                                <a:cubicBezTo>
                                  <a:pt x="2349" y="131"/>
                                  <a:pt x="2349" y="131"/>
                                  <a:pt x="2349" y="131"/>
                                </a:cubicBezTo>
                                <a:cubicBezTo>
                                  <a:pt x="2354" y="104"/>
                                  <a:pt x="2370" y="87"/>
                                  <a:pt x="2394" y="87"/>
                                </a:cubicBezTo>
                                <a:cubicBezTo>
                                  <a:pt x="2420" y="87"/>
                                  <a:pt x="2436" y="105"/>
                                  <a:pt x="2435" y="131"/>
                                </a:cubicBezTo>
                                <a:moveTo>
                                  <a:pt x="2456" y="136"/>
                                </a:moveTo>
                                <a:cubicBezTo>
                                  <a:pt x="2456" y="102"/>
                                  <a:pt x="2438" y="72"/>
                                  <a:pt x="2395" y="72"/>
                                </a:cubicBezTo>
                                <a:cubicBezTo>
                                  <a:pt x="2352" y="72"/>
                                  <a:pt x="2326" y="107"/>
                                  <a:pt x="2326" y="155"/>
                                </a:cubicBezTo>
                                <a:cubicBezTo>
                                  <a:pt x="2326" y="211"/>
                                  <a:pt x="2352" y="236"/>
                                  <a:pt x="2399" y="236"/>
                                </a:cubicBezTo>
                                <a:cubicBezTo>
                                  <a:pt x="2419" y="236"/>
                                  <a:pt x="2436" y="233"/>
                                  <a:pt x="2451" y="227"/>
                                </a:cubicBezTo>
                                <a:cubicBezTo>
                                  <a:pt x="2449" y="209"/>
                                  <a:pt x="2449" y="209"/>
                                  <a:pt x="2449" y="209"/>
                                </a:cubicBezTo>
                                <a:cubicBezTo>
                                  <a:pt x="2437" y="215"/>
                                  <a:pt x="2419" y="219"/>
                                  <a:pt x="2403" y="219"/>
                                </a:cubicBezTo>
                                <a:cubicBezTo>
                                  <a:pt x="2365" y="219"/>
                                  <a:pt x="2346" y="198"/>
                                  <a:pt x="2348" y="147"/>
                                </a:cubicBezTo>
                                <a:cubicBezTo>
                                  <a:pt x="2456" y="147"/>
                                  <a:pt x="2456" y="147"/>
                                  <a:pt x="2456" y="147"/>
                                </a:cubicBezTo>
                                <a:cubicBezTo>
                                  <a:pt x="2456" y="142"/>
                                  <a:pt x="2456" y="138"/>
                                  <a:pt x="2456" y="136"/>
                                </a:cubicBezTo>
                                <a:moveTo>
                                  <a:pt x="2281" y="234"/>
                                </a:moveTo>
                                <a:cubicBezTo>
                                  <a:pt x="2281" y="123"/>
                                  <a:pt x="2281" y="123"/>
                                  <a:pt x="2281" y="123"/>
                                </a:cubicBezTo>
                                <a:cubicBezTo>
                                  <a:pt x="2281" y="87"/>
                                  <a:pt x="2264" y="72"/>
                                  <a:pt x="2234" y="72"/>
                                </a:cubicBezTo>
                                <a:cubicBezTo>
                                  <a:pt x="2201" y="72"/>
                                  <a:pt x="2183" y="96"/>
                                  <a:pt x="2178" y="111"/>
                                </a:cubicBezTo>
                                <a:cubicBezTo>
                                  <a:pt x="2178" y="100"/>
                                  <a:pt x="2171" y="72"/>
                                  <a:pt x="2133" y="72"/>
                                </a:cubicBezTo>
                                <a:cubicBezTo>
                                  <a:pt x="2107" y="72"/>
                                  <a:pt x="2085" y="87"/>
                                  <a:pt x="2076" y="112"/>
                                </a:cubicBezTo>
                                <a:cubicBezTo>
                                  <a:pt x="2076" y="111"/>
                                  <a:pt x="2076" y="111"/>
                                  <a:pt x="2076" y="111"/>
                                </a:cubicBezTo>
                                <a:cubicBezTo>
                                  <a:pt x="2078" y="101"/>
                                  <a:pt x="2079" y="85"/>
                                  <a:pt x="2079" y="75"/>
                                </a:cubicBezTo>
                                <a:cubicBezTo>
                                  <a:pt x="2058" y="75"/>
                                  <a:pt x="2058" y="75"/>
                                  <a:pt x="2058" y="75"/>
                                </a:cubicBezTo>
                                <a:cubicBezTo>
                                  <a:pt x="2058" y="234"/>
                                  <a:pt x="2058" y="234"/>
                                  <a:pt x="2058" y="234"/>
                                </a:cubicBezTo>
                                <a:cubicBezTo>
                                  <a:pt x="2078" y="234"/>
                                  <a:pt x="2078" y="234"/>
                                  <a:pt x="2078" y="234"/>
                                </a:cubicBezTo>
                                <a:cubicBezTo>
                                  <a:pt x="2078" y="158"/>
                                  <a:pt x="2078" y="158"/>
                                  <a:pt x="2078" y="158"/>
                                </a:cubicBezTo>
                                <a:cubicBezTo>
                                  <a:pt x="2078" y="117"/>
                                  <a:pt x="2101" y="88"/>
                                  <a:pt x="2129" y="88"/>
                                </a:cubicBezTo>
                                <a:cubicBezTo>
                                  <a:pt x="2155" y="88"/>
                                  <a:pt x="2159" y="107"/>
                                  <a:pt x="2159" y="130"/>
                                </a:cubicBezTo>
                                <a:cubicBezTo>
                                  <a:pt x="2159" y="234"/>
                                  <a:pt x="2159" y="234"/>
                                  <a:pt x="2159" y="234"/>
                                </a:cubicBezTo>
                                <a:cubicBezTo>
                                  <a:pt x="2180" y="234"/>
                                  <a:pt x="2180" y="234"/>
                                  <a:pt x="2180" y="234"/>
                                </a:cubicBezTo>
                                <a:cubicBezTo>
                                  <a:pt x="2180" y="158"/>
                                  <a:pt x="2180" y="158"/>
                                  <a:pt x="2180" y="158"/>
                                </a:cubicBezTo>
                                <a:cubicBezTo>
                                  <a:pt x="2180" y="114"/>
                                  <a:pt x="2204" y="88"/>
                                  <a:pt x="2230" y="88"/>
                                </a:cubicBezTo>
                                <a:cubicBezTo>
                                  <a:pt x="2255" y="88"/>
                                  <a:pt x="2261" y="105"/>
                                  <a:pt x="2261" y="130"/>
                                </a:cubicBezTo>
                                <a:cubicBezTo>
                                  <a:pt x="2261" y="234"/>
                                  <a:pt x="2261" y="234"/>
                                  <a:pt x="2261" y="234"/>
                                </a:cubicBezTo>
                                <a:lnTo>
                                  <a:pt x="2281" y="234"/>
                                </a:lnTo>
                                <a:close/>
                                <a:moveTo>
                                  <a:pt x="1997" y="234"/>
                                </a:moveTo>
                                <a:cubicBezTo>
                                  <a:pt x="1997" y="123"/>
                                  <a:pt x="1997" y="123"/>
                                  <a:pt x="1997" y="123"/>
                                </a:cubicBezTo>
                                <a:cubicBezTo>
                                  <a:pt x="1997" y="87"/>
                                  <a:pt x="1980" y="72"/>
                                  <a:pt x="1950" y="72"/>
                                </a:cubicBezTo>
                                <a:cubicBezTo>
                                  <a:pt x="1916" y="72"/>
                                  <a:pt x="1899" y="96"/>
                                  <a:pt x="1894" y="111"/>
                                </a:cubicBezTo>
                                <a:cubicBezTo>
                                  <a:pt x="1894" y="100"/>
                                  <a:pt x="1887" y="72"/>
                                  <a:pt x="1849" y="72"/>
                                </a:cubicBezTo>
                                <a:cubicBezTo>
                                  <a:pt x="1822" y="72"/>
                                  <a:pt x="1801" y="87"/>
                                  <a:pt x="1792" y="112"/>
                                </a:cubicBezTo>
                                <a:cubicBezTo>
                                  <a:pt x="1792" y="111"/>
                                  <a:pt x="1792" y="111"/>
                                  <a:pt x="1792" y="111"/>
                                </a:cubicBezTo>
                                <a:cubicBezTo>
                                  <a:pt x="1794" y="101"/>
                                  <a:pt x="1795" y="85"/>
                                  <a:pt x="1795" y="75"/>
                                </a:cubicBezTo>
                                <a:cubicBezTo>
                                  <a:pt x="1774" y="75"/>
                                  <a:pt x="1774" y="75"/>
                                  <a:pt x="1774" y="75"/>
                                </a:cubicBezTo>
                                <a:cubicBezTo>
                                  <a:pt x="1774" y="234"/>
                                  <a:pt x="1774" y="234"/>
                                  <a:pt x="1774" y="234"/>
                                </a:cubicBezTo>
                                <a:cubicBezTo>
                                  <a:pt x="1794" y="234"/>
                                  <a:pt x="1794" y="234"/>
                                  <a:pt x="1794" y="234"/>
                                </a:cubicBezTo>
                                <a:cubicBezTo>
                                  <a:pt x="1794" y="158"/>
                                  <a:pt x="1794" y="158"/>
                                  <a:pt x="1794" y="158"/>
                                </a:cubicBezTo>
                                <a:cubicBezTo>
                                  <a:pt x="1794" y="117"/>
                                  <a:pt x="1817" y="88"/>
                                  <a:pt x="1845" y="88"/>
                                </a:cubicBezTo>
                                <a:cubicBezTo>
                                  <a:pt x="1871" y="88"/>
                                  <a:pt x="1875" y="107"/>
                                  <a:pt x="1875" y="130"/>
                                </a:cubicBezTo>
                                <a:cubicBezTo>
                                  <a:pt x="1875" y="234"/>
                                  <a:pt x="1875" y="234"/>
                                  <a:pt x="1875" y="234"/>
                                </a:cubicBezTo>
                                <a:cubicBezTo>
                                  <a:pt x="1895" y="234"/>
                                  <a:pt x="1895" y="234"/>
                                  <a:pt x="1895" y="234"/>
                                </a:cubicBezTo>
                                <a:cubicBezTo>
                                  <a:pt x="1895" y="158"/>
                                  <a:pt x="1895" y="158"/>
                                  <a:pt x="1895" y="158"/>
                                </a:cubicBezTo>
                                <a:cubicBezTo>
                                  <a:pt x="1895" y="114"/>
                                  <a:pt x="1920" y="88"/>
                                  <a:pt x="1946" y="88"/>
                                </a:cubicBezTo>
                                <a:cubicBezTo>
                                  <a:pt x="1971" y="88"/>
                                  <a:pt x="1977" y="105"/>
                                  <a:pt x="1977" y="130"/>
                                </a:cubicBezTo>
                                <a:cubicBezTo>
                                  <a:pt x="1977" y="234"/>
                                  <a:pt x="1977" y="234"/>
                                  <a:pt x="1977" y="234"/>
                                </a:cubicBezTo>
                                <a:lnTo>
                                  <a:pt x="1997" y="234"/>
                                </a:lnTo>
                                <a:close/>
                                <a:moveTo>
                                  <a:pt x="1706" y="131"/>
                                </a:moveTo>
                                <a:cubicBezTo>
                                  <a:pt x="1620" y="131"/>
                                  <a:pt x="1620" y="131"/>
                                  <a:pt x="1620" y="131"/>
                                </a:cubicBezTo>
                                <a:cubicBezTo>
                                  <a:pt x="1624" y="104"/>
                                  <a:pt x="1641" y="87"/>
                                  <a:pt x="1665" y="87"/>
                                </a:cubicBezTo>
                                <a:cubicBezTo>
                                  <a:pt x="1691" y="87"/>
                                  <a:pt x="1706" y="105"/>
                                  <a:pt x="1706" y="131"/>
                                </a:cubicBezTo>
                                <a:moveTo>
                                  <a:pt x="1727" y="136"/>
                                </a:moveTo>
                                <a:cubicBezTo>
                                  <a:pt x="1727" y="102"/>
                                  <a:pt x="1709" y="72"/>
                                  <a:pt x="1666" y="72"/>
                                </a:cubicBezTo>
                                <a:cubicBezTo>
                                  <a:pt x="1623" y="72"/>
                                  <a:pt x="1597" y="107"/>
                                  <a:pt x="1597" y="155"/>
                                </a:cubicBezTo>
                                <a:cubicBezTo>
                                  <a:pt x="1597" y="211"/>
                                  <a:pt x="1622" y="236"/>
                                  <a:pt x="1670" y="236"/>
                                </a:cubicBezTo>
                                <a:cubicBezTo>
                                  <a:pt x="1690" y="236"/>
                                  <a:pt x="1707" y="233"/>
                                  <a:pt x="1721" y="227"/>
                                </a:cubicBezTo>
                                <a:cubicBezTo>
                                  <a:pt x="1719" y="209"/>
                                  <a:pt x="1719" y="209"/>
                                  <a:pt x="1719" y="209"/>
                                </a:cubicBezTo>
                                <a:cubicBezTo>
                                  <a:pt x="1708" y="215"/>
                                  <a:pt x="1690" y="219"/>
                                  <a:pt x="1673" y="219"/>
                                </a:cubicBezTo>
                                <a:cubicBezTo>
                                  <a:pt x="1636" y="219"/>
                                  <a:pt x="1617" y="198"/>
                                  <a:pt x="1619" y="147"/>
                                </a:cubicBezTo>
                                <a:cubicBezTo>
                                  <a:pt x="1726" y="147"/>
                                  <a:pt x="1726" y="147"/>
                                  <a:pt x="1726" y="147"/>
                                </a:cubicBezTo>
                                <a:cubicBezTo>
                                  <a:pt x="1727" y="142"/>
                                  <a:pt x="1727" y="138"/>
                                  <a:pt x="1727" y="136"/>
                                </a:cubicBezTo>
                                <a:moveTo>
                                  <a:pt x="1546" y="149"/>
                                </a:moveTo>
                                <a:cubicBezTo>
                                  <a:pt x="1546" y="199"/>
                                  <a:pt x="1523" y="220"/>
                                  <a:pt x="1488" y="220"/>
                                </a:cubicBezTo>
                                <a:cubicBezTo>
                                  <a:pt x="1475" y="220"/>
                                  <a:pt x="1465" y="218"/>
                                  <a:pt x="1455" y="215"/>
                                </a:cubicBezTo>
                                <a:cubicBezTo>
                                  <a:pt x="1455" y="157"/>
                                  <a:pt x="1455" y="157"/>
                                  <a:pt x="1455" y="157"/>
                                </a:cubicBezTo>
                                <a:cubicBezTo>
                                  <a:pt x="1455" y="128"/>
                                  <a:pt x="1471" y="88"/>
                                  <a:pt x="1505" y="88"/>
                                </a:cubicBezTo>
                                <a:cubicBezTo>
                                  <a:pt x="1533" y="88"/>
                                  <a:pt x="1546" y="111"/>
                                  <a:pt x="1546" y="149"/>
                                </a:cubicBezTo>
                                <a:moveTo>
                                  <a:pt x="1567" y="147"/>
                                </a:moveTo>
                                <a:cubicBezTo>
                                  <a:pt x="1567" y="97"/>
                                  <a:pt x="1546" y="72"/>
                                  <a:pt x="1508" y="72"/>
                                </a:cubicBezTo>
                                <a:cubicBezTo>
                                  <a:pt x="1483" y="72"/>
                                  <a:pt x="1461" y="87"/>
                                  <a:pt x="1452" y="113"/>
                                </a:cubicBezTo>
                                <a:cubicBezTo>
                                  <a:pt x="1452" y="112"/>
                                  <a:pt x="1452" y="112"/>
                                  <a:pt x="1452" y="112"/>
                                </a:cubicBezTo>
                                <a:cubicBezTo>
                                  <a:pt x="1454" y="104"/>
                                  <a:pt x="1455" y="92"/>
                                  <a:pt x="1455" y="84"/>
                                </a:cubicBezTo>
                                <a:cubicBezTo>
                                  <a:pt x="1455" y="0"/>
                                  <a:pt x="1455" y="0"/>
                                  <a:pt x="1455" y="0"/>
                                </a:cubicBezTo>
                                <a:cubicBezTo>
                                  <a:pt x="1435" y="0"/>
                                  <a:pt x="1435" y="0"/>
                                  <a:pt x="1435" y="0"/>
                                </a:cubicBezTo>
                                <a:cubicBezTo>
                                  <a:pt x="1435" y="230"/>
                                  <a:pt x="1435" y="230"/>
                                  <a:pt x="1435" y="230"/>
                                </a:cubicBezTo>
                                <a:cubicBezTo>
                                  <a:pt x="1451" y="234"/>
                                  <a:pt x="1465" y="236"/>
                                  <a:pt x="1486" y="236"/>
                                </a:cubicBezTo>
                                <a:cubicBezTo>
                                  <a:pt x="1535" y="236"/>
                                  <a:pt x="1567" y="205"/>
                                  <a:pt x="1567" y="147"/>
                                </a:cubicBezTo>
                                <a:moveTo>
                                  <a:pt x="1388" y="146"/>
                                </a:moveTo>
                                <a:cubicBezTo>
                                  <a:pt x="1315" y="146"/>
                                  <a:pt x="1315" y="146"/>
                                  <a:pt x="1315" y="146"/>
                                </a:cubicBezTo>
                                <a:cubicBezTo>
                                  <a:pt x="1315" y="162"/>
                                  <a:pt x="1315" y="162"/>
                                  <a:pt x="1315" y="162"/>
                                </a:cubicBezTo>
                                <a:cubicBezTo>
                                  <a:pt x="1388" y="162"/>
                                  <a:pt x="1388" y="162"/>
                                  <a:pt x="1388" y="162"/>
                                </a:cubicBezTo>
                                <a:lnTo>
                                  <a:pt x="1388" y="146"/>
                                </a:lnTo>
                                <a:close/>
                                <a:moveTo>
                                  <a:pt x="1289" y="226"/>
                                </a:moveTo>
                                <a:cubicBezTo>
                                  <a:pt x="1287" y="209"/>
                                  <a:pt x="1287" y="209"/>
                                  <a:pt x="1287" y="209"/>
                                </a:cubicBezTo>
                                <a:cubicBezTo>
                                  <a:pt x="1276" y="214"/>
                                  <a:pt x="1260" y="218"/>
                                  <a:pt x="1244" y="218"/>
                                </a:cubicBezTo>
                                <a:cubicBezTo>
                                  <a:pt x="1204" y="218"/>
                                  <a:pt x="1194" y="190"/>
                                  <a:pt x="1194" y="156"/>
                                </a:cubicBezTo>
                                <a:cubicBezTo>
                                  <a:pt x="1194" y="115"/>
                                  <a:pt x="1212" y="88"/>
                                  <a:pt x="1247" y="88"/>
                                </a:cubicBezTo>
                                <a:cubicBezTo>
                                  <a:pt x="1261" y="88"/>
                                  <a:pt x="1275" y="92"/>
                                  <a:pt x="1286" y="96"/>
                                </a:cubicBezTo>
                                <a:cubicBezTo>
                                  <a:pt x="1288" y="78"/>
                                  <a:pt x="1288" y="78"/>
                                  <a:pt x="1288" y="78"/>
                                </a:cubicBezTo>
                                <a:cubicBezTo>
                                  <a:pt x="1276" y="75"/>
                                  <a:pt x="1263" y="73"/>
                                  <a:pt x="1250" y="73"/>
                                </a:cubicBezTo>
                                <a:cubicBezTo>
                                  <a:pt x="1198" y="73"/>
                                  <a:pt x="1172" y="107"/>
                                  <a:pt x="1172" y="160"/>
                                </a:cubicBezTo>
                                <a:cubicBezTo>
                                  <a:pt x="1172" y="221"/>
                                  <a:pt x="1207" y="236"/>
                                  <a:pt x="1240" y="236"/>
                                </a:cubicBezTo>
                                <a:cubicBezTo>
                                  <a:pt x="1260" y="236"/>
                                  <a:pt x="1278" y="230"/>
                                  <a:pt x="1289" y="226"/>
                                </a:cubicBezTo>
                                <a:moveTo>
                                  <a:pt x="1121" y="149"/>
                                </a:moveTo>
                                <a:cubicBezTo>
                                  <a:pt x="1121" y="199"/>
                                  <a:pt x="1098" y="220"/>
                                  <a:pt x="1063" y="220"/>
                                </a:cubicBezTo>
                                <a:cubicBezTo>
                                  <a:pt x="1050" y="220"/>
                                  <a:pt x="1040" y="218"/>
                                  <a:pt x="1030" y="215"/>
                                </a:cubicBezTo>
                                <a:cubicBezTo>
                                  <a:pt x="1030" y="157"/>
                                  <a:pt x="1030" y="157"/>
                                  <a:pt x="1030" y="157"/>
                                </a:cubicBezTo>
                                <a:cubicBezTo>
                                  <a:pt x="1030" y="128"/>
                                  <a:pt x="1046" y="88"/>
                                  <a:pt x="1080" y="88"/>
                                </a:cubicBezTo>
                                <a:cubicBezTo>
                                  <a:pt x="1108" y="88"/>
                                  <a:pt x="1121" y="111"/>
                                  <a:pt x="1121" y="149"/>
                                </a:cubicBezTo>
                                <a:moveTo>
                                  <a:pt x="1142" y="147"/>
                                </a:moveTo>
                                <a:cubicBezTo>
                                  <a:pt x="1142" y="97"/>
                                  <a:pt x="1121" y="72"/>
                                  <a:pt x="1083" y="72"/>
                                </a:cubicBezTo>
                                <a:cubicBezTo>
                                  <a:pt x="1058" y="72"/>
                                  <a:pt x="1036" y="87"/>
                                  <a:pt x="1028" y="113"/>
                                </a:cubicBezTo>
                                <a:cubicBezTo>
                                  <a:pt x="1027" y="112"/>
                                  <a:pt x="1027" y="112"/>
                                  <a:pt x="1027" y="112"/>
                                </a:cubicBezTo>
                                <a:cubicBezTo>
                                  <a:pt x="1029" y="104"/>
                                  <a:pt x="1030" y="92"/>
                                  <a:pt x="1030" y="84"/>
                                </a:cubicBezTo>
                                <a:cubicBezTo>
                                  <a:pt x="1030" y="0"/>
                                  <a:pt x="1030" y="0"/>
                                  <a:pt x="1030" y="0"/>
                                </a:cubicBezTo>
                                <a:cubicBezTo>
                                  <a:pt x="1010" y="0"/>
                                  <a:pt x="1010" y="0"/>
                                  <a:pt x="1010" y="0"/>
                                </a:cubicBezTo>
                                <a:cubicBezTo>
                                  <a:pt x="1010" y="230"/>
                                  <a:pt x="1010" y="230"/>
                                  <a:pt x="1010" y="230"/>
                                </a:cubicBezTo>
                                <a:cubicBezTo>
                                  <a:pt x="1026" y="234"/>
                                  <a:pt x="1040" y="236"/>
                                  <a:pt x="1061" y="236"/>
                                </a:cubicBezTo>
                                <a:cubicBezTo>
                                  <a:pt x="1110" y="236"/>
                                  <a:pt x="1142" y="205"/>
                                  <a:pt x="1142" y="147"/>
                                </a:cubicBezTo>
                                <a:moveTo>
                                  <a:pt x="943" y="153"/>
                                </a:moveTo>
                                <a:cubicBezTo>
                                  <a:pt x="943" y="199"/>
                                  <a:pt x="919" y="220"/>
                                  <a:pt x="893" y="220"/>
                                </a:cubicBezTo>
                                <a:cubicBezTo>
                                  <a:pt x="860" y="220"/>
                                  <a:pt x="841" y="195"/>
                                  <a:pt x="841" y="153"/>
                                </a:cubicBezTo>
                                <a:cubicBezTo>
                                  <a:pt x="841" y="108"/>
                                  <a:pt x="866" y="88"/>
                                  <a:pt x="893" y="88"/>
                                </a:cubicBezTo>
                                <a:cubicBezTo>
                                  <a:pt x="926" y="88"/>
                                  <a:pt x="943" y="113"/>
                                  <a:pt x="943" y="153"/>
                                </a:cubicBezTo>
                                <a:moveTo>
                                  <a:pt x="964" y="152"/>
                                </a:moveTo>
                                <a:cubicBezTo>
                                  <a:pt x="964" y="92"/>
                                  <a:pt x="932" y="72"/>
                                  <a:pt x="895" y="72"/>
                                </a:cubicBezTo>
                                <a:cubicBezTo>
                                  <a:pt x="847" y="72"/>
                                  <a:pt x="820" y="110"/>
                                  <a:pt x="820" y="155"/>
                                </a:cubicBezTo>
                                <a:cubicBezTo>
                                  <a:pt x="820" y="210"/>
                                  <a:pt x="847" y="236"/>
                                  <a:pt x="889" y="236"/>
                                </a:cubicBezTo>
                                <a:cubicBezTo>
                                  <a:pt x="936" y="236"/>
                                  <a:pt x="964" y="198"/>
                                  <a:pt x="964" y="152"/>
                                </a:cubicBezTo>
                                <a:moveTo>
                                  <a:pt x="773" y="205"/>
                                </a:moveTo>
                                <a:cubicBezTo>
                                  <a:pt x="764" y="205"/>
                                  <a:pt x="758" y="212"/>
                                  <a:pt x="758" y="221"/>
                                </a:cubicBezTo>
                                <a:cubicBezTo>
                                  <a:pt x="758" y="229"/>
                                  <a:pt x="764" y="236"/>
                                  <a:pt x="773" y="236"/>
                                </a:cubicBezTo>
                                <a:cubicBezTo>
                                  <a:pt x="781" y="236"/>
                                  <a:pt x="788" y="229"/>
                                  <a:pt x="788" y="221"/>
                                </a:cubicBezTo>
                                <a:cubicBezTo>
                                  <a:pt x="788" y="212"/>
                                  <a:pt x="781" y="205"/>
                                  <a:pt x="773" y="205"/>
                                </a:cubicBezTo>
                                <a:moveTo>
                                  <a:pt x="752" y="75"/>
                                </a:moveTo>
                                <a:cubicBezTo>
                                  <a:pt x="731" y="75"/>
                                  <a:pt x="731" y="75"/>
                                  <a:pt x="731" y="75"/>
                                </a:cubicBezTo>
                                <a:cubicBezTo>
                                  <a:pt x="700" y="177"/>
                                  <a:pt x="700" y="177"/>
                                  <a:pt x="700" y="177"/>
                                </a:cubicBezTo>
                                <a:cubicBezTo>
                                  <a:pt x="695" y="193"/>
                                  <a:pt x="692" y="203"/>
                                  <a:pt x="689" y="214"/>
                                </a:cubicBezTo>
                                <a:cubicBezTo>
                                  <a:pt x="688" y="214"/>
                                  <a:pt x="688" y="214"/>
                                  <a:pt x="688" y="214"/>
                                </a:cubicBezTo>
                                <a:cubicBezTo>
                                  <a:pt x="686" y="205"/>
                                  <a:pt x="684" y="197"/>
                                  <a:pt x="677" y="177"/>
                                </a:cubicBezTo>
                                <a:cubicBezTo>
                                  <a:pt x="644" y="75"/>
                                  <a:pt x="644" y="75"/>
                                  <a:pt x="644" y="75"/>
                                </a:cubicBezTo>
                                <a:cubicBezTo>
                                  <a:pt x="619" y="75"/>
                                  <a:pt x="619" y="75"/>
                                  <a:pt x="619" y="75"/>
                                </a:cubicBezTo>
                                <a:cubicBezTo>
                                  <a:pt x="586" y="177"/>
                                  <a:pt x="586" y="177"/>
                                  <a:pt x="586" y="177"/>
                                </a:cubicBezTo>
                                <a:cubicBezTo>
                                  <a:pt x="582" y="189"/>
                                  <a:pt x="579" y="202"/>
                                  <a:pt x="576" y="214"/>
                                </a:cubicBezTo>
                                <a:cubicBezTo>
                                  <a:pt x="575" y="214"/>
                                  <a:pt x="575" y="214"/>
                                  <a:pt x="575" y="214"/>
                                </a:cubicBezTo>
                                <a:cubicBezTo>
                                  <a:pt x="573" y="205"/>
                                  <a:pt x="569" y="191"/>
                                  <a:pt x="565" y="177"/>
                                </a:cubicBezTo>
                                <a:cubicBezTo>
                                  <a:pt x="535" y="75"/>
                                  <a:pt x="535" y="75"/>
                                  <a:pt x="535" y="75"/>
                                </a:cubicBezTo>
                                <a:cubicBezTo>
                                  <a:pt x="512" y="75"/>
                                  <a:pt x="512" y="75"/>
                                  <a:pt x="512" y="75"/>
                                </a:cubicBezTo>
                                <a:cubicBezTo>
                                  <a:pt x="562" y="234"/>
                                  <a:pt x="562" y="234"/>
                                  <a:pt x="562" y="234"/>
                                </a:cubicBezTo>
                                <a:cubicBezTo>
                                  <a:pt x="586" y="234"/>
                                  <a:pt x="586" y="234"/>
                                  <a:pt x="586" y="234"/>
                                </a:cubicBezTo>
                                <a:cubicBezTo>
                                  <a:pt x="618" y="134"/>
                                  <a:pt x="618" y="134"/>
                                  <a:pt x="618" y="134"/>
                                </a:cubicBezTo>
                                <a:cubicBezTo>
                                  <a:pt x="622" y="121"/>
                                  <a:pt x="626" y="108"/>
                                  <a:pt x="629" y="94"/>
                                </a:cubicBezTo>
                                <a:cubicBezTo>
                                  <a:pt x="630" y="94"/>
                                  <a:pt x="630" y="94"/>
                                  <a:pt x="630" y="94"/>
                                </a:cubicBezTo>
                                <a:cubicBezTo>
                                  <a:pt x="632" y="104"/>
                                  <a:pt x="635" y="114"/>
                                  <a:pt x="638" y="124"/>
                                </a:cubicBezTo>
                                <a:cubicBezTo>
                                  <a:pt x="676" y="234"/>
                                  <a:pt x="676" y="234"/>
                                  <a:pt x="676" y="234"/>
                                </a:cubicBezTo>
                                <a:cubicBezTo>
                                  <a:pt x="700" y="234"/>
                                  <a:pt x="700" y="234"/>
                                  <a:pt x="700" y="234"/>
                                </a:cubicBezTo>
                                <a:lnTo>
                                  <a:pt x="752" y="75"/>
                                </a:lnTo>
                                <a:close/>
                                <a:moveTo>
                                  <a:pt x="496" y="75"/>
                                </a:moveTo>
                                <a:cubicBezTo>
                                  <a:pt x="474" y="75"/>
                                  <a:pt x="474" y="75"/>
                                  <a:pt x="474" y="75"/>
                                </a:cubicBezTo>
                                <a:cubicBezTo>
                                  <a:pt x="443" y="177"/>
                                  <a:pt x="443" y="177"/>
                                  <a:pt x="443" y="177"/>
                                </a:cubicBezTo>
                                <a:cubicBezTo>
                                  <a:pt x="438" y="193"/>
                                  <a:pt x="435" y="203"/>
                                  <a:pt x="432" y="214"/>
                                </a:cubicBezTo>
                                <a:cubicBezTo>
                                  <a:pt x="432" y="214"/>
                                  <a:pt x="432" y="214"/>
                                  <a:pt x="432" y="214"/>
                                </a:cubicBezTo>
                                <a:cubicBezTo>
                                  <a:pt x="429" y="205"/>
                                  <a:pt x="427" y="197"/>
                                  <a:pt x="421" y="177"/>
                                </a:cubicBezTo>
                                <a:cubicBezTo>
                                  <a:pt x="387" y="75"/>
                                  <a:pt x="387" y="75"/>
                                  <a:pt x="387" y="75"/>
                                </a:cubicBezTo>
                                <a:cubicBezTo>
                                  <a:pt x="363" y="75"/>
                                  <a:pt x="363" y="75"/>
                                  <a:pt x="363" y="75"/>
                                </a:cubicBezTo>
                                <a:cubicBezTo>
                                  <a:pt x="330" y="177"/>
                                  <a:pt x="330" y="177"/>
                                  <a:pt x="330" y="177"/>
                                </a:cubicBezTo>
                                <a:cubicBezTo>
                                  <a:pt x="326" y="189"/>
                                  <a:pt x="322" y="202"/>
                                  <a:pt x="319" y="214"/>
                                </a:cubicBezTo>
                                <a:cubicBezTo>
                                  <a:pt x="319" y="214"/>
                                  <a:pt x="319" y="214"/>
                                  <a:pt x="319" y="214"/>
                                </a:cubicBezTo>
                                <a:cubicBezTo>
                                  <a:pt x="317" y="205"/>
                                  <a:pt x="312" y="191"/>
                                  <a:pt x="309" y="177"/>
                                </a:cubicBezTo>
                                <a:cubicBezTo>
                                  <a:pt x="279" y="75"/>
                                  <a:pt x="279" y="75"/>
                                  <a:pt x="279" y="75"/>
                                </a:cubicBezTo>
                                <a:cubicBezTo>
                                  <a:pt x="256" y="75"/>
                                  <a:pt x="256" y="75"/>
                                  <a:pt x="256" y="75"/>
                                </a:cubicBezTo>
                                <a:cubicBezTo>
                                  <a:pt x="306" y="234"/>
                                  <a:pt x="306" y="234"/>
                                  <a:pt x="306" y="234"/>
                                </a:cubicBezTo>
                                <a:cubicBezTo>
                                  <a:pt x="330" y="234"/>
                                  <a:pt x="330" y="234"/>
                                  <a:pt x="330" y="234"/>
                                </a:cubicBezTo>
                                <a:cubicBezTo>
                                  <a:pt x="361" y="134"/>
                                  <a:pt x="361" y="134"/>
                                  <a:pt x="361" y="134"/>
                                </a:cubicBezTo>
                                <a:cubicBezTo>
                                  <a:pt x="366" y="121"/>
                                  <a:pt x="370" y="108"/>
                                  <a:pt x="373" y="94"/>
                                </a:cubicBezTo>
                                <a:cubicBezTo>
                                  <a:pt x="373" y="94"/>
                                  <a:pt x="373" y="94"/>
                                  <a:pt x="373" y="94"/>
                                </a:cubicBezTo>
                                <a:cubicBezTo>
                                  <a:pt x="376" y="104"/>
                                  <a:pt x="379" y="114"/>
                                  <a:pt x="382" y="124"/>
                                </a:cubicBezTo>
                                <a:cubicBezTo>
                                  <a:pt x="420" y="234"/>
                                  <a:pt x="420" y="234"/>
                                  <a:pt x="420" y="234"/>
                                </a:cubicBezTo>
                                <a:cubicBezTo>
                                  <a:pt x="444" y="234"/>
                                  <a:pt x="444" y="234"/>
                                  <a:pt x="444" y="234"/>
                                </a:cubicBezTo>
                                <a:lnTo>
                                  <a:pt x="496" y="75"/>
                                </a:lnTo>
                                <a:close/>
                                <a:moveTo>
                                  <a:pt x="240" y="75"/>
                                </a:moveTo>
                                <a:cubicBezTo>
                                  <a:pt x="218" y="75"/>
                                  <a:pt x="218" y="75"/>
                                  <a:pt x="218" y="75"/>
                                </a:cubicBezTo>
                                <a:cubicBezTo>
                                  <a:pt x="187" y="177"/>
                                  <a:pt x="187" y="177"/>
                                  <a:pt x="187" y="177"/>
                                </a:cubicBezTo>
                                <a:cubicBezTo>
                                  <a:pt x="182" y="193"/>
                                  <a:pt x="179" y="203"/>
                                  <a:pt x="176" y="214"/>
                                </a:cubicBezTo>
                                <a:cubicBezTo>
                                  <a:pt x="176" y="214"/>
                                  <a:pt x="176" y="214"/>
                                  <a:pt x="176" y="214"/>
                                </a:cubicBezTo>
                                <a:cubicBezTo>
                                  <a:pt x="173" y="205"/>
                                  <a:pt x="171" y="197"/>
                                  <a:pt x="164" y="177"/>
                                </a:cubicBezTo>
                                <a:cubicBezTo>
                                  <a:pt x="131" y="75"/>
                                  <a:pt x="131" y="75"/>
                                  <a:pt x="131" y="75"/>
                                </a:cubicBezTo>
                                <a:cubicBezTo>
                                  <a:pt x="107" y="75"/>
                                  <a:pt x="107" y="75"/>
                                  <a:pt x="107" y="75"/>
                                </a:cubicBezTo>
                                <a:cubicBezTo>
                                  <a:pt x="74" y="177"/>
                                  <a:pt x="74" y="177"/>
                                  <a:pt x="74" y="177"/>
                                </a:cubicBezTo>
                                <a:cubicBezTo>
                                  <a:pt x="70" y="189"/>
                                  <a:pt x="66" y="202"/>
                                  <a:pt x="63" y="214"/>
                                </a:cubicBezTo>
                                <a:cubicBezTo>
                                  <a:pt x="63" y="214"/>
                                  <a:pt x="63" y="214"/>
                                  <a:pt x="63" y="214"/>
                                </a:cubicBezTo>
                                <a:cubicBezTo>
                                  <a:pt x="60" y="205"/>
                                  <a:pt x="56" y="191"/>
                                  <a:pt x="52" y="177"/>
                                </a:cubicBezTo>
                                <a:cubicBezTo>
                                  <a:pt x="23" y="75"/>
                                  <a:pt x="23" y="75"/>
                                  <a:pt x="23" y="75"/>
                                </a:cubicBezTo>
                                <a:cubicBezTo>
                                  <a:pt x="0" y="75"/>
                                  <a:pt x="0" y="75"/>
                                  <a:pt x="0" y="75"/>
                                </a:cubicBezTo>
                                <a:cubicBezTo>
                                  <a:pt x="49" y="234"/>
                                  <a:pt x="49" y="234"/>
                                  <a:pt x="49" y="234"/>
                                </a:cubicBezTo>
                                <a:cubicBezTo>
                                  <a:pt x="74" y="234"/>
                                  <a:pt x="74" y="234"/>
                                  <a:pt x="74" y="234"/>
                                </a:cubicBezTo>
                                <a:cubicBezTo>
                                  <a:pt x="105" y="134"/>
                                  <a:pt x="105" y="134"/>
                                  <a:pt x="105" y="134"/>
                                </a:cubicBezTo>
                                <a:cubicBezTo>
                                  <a:pt x="109" y="121"/>
                                  <a:pt x="113" y="108"/>
                                  <a:pt x="117" y="94"/>
                                </a:cubicBezTo>
                                <a:cubicBezTo>
                                  <a:pt x="117" y="94"/>
                                  <a:pt x="117" y="94"/>
                                  <a:pt x="117" y="94"/>
                                </a:cubicBezTo>
                                <a:cubicBezTo>
                                  <a:pt x="120" y="104"/>
                                  <a:pt x="123" y="114"/>
                                  <a:pt x="126" y="124"/>
                                </a:cubicBezTo>
                                <a:cubicBezTo>
                                  <a:pt x="164" y="234"/>
                                  <a:pt x="164" y="234"/>
                                  <a:pt x="164" y="234"/>
                                </a:cubicBezTo>
                                <a:cubicBezTo>
                                  <a:pt x="188" y="234"/>
                                  <a:pt x="188" y="234"/>
                                  <a:pt x="188" y="234"/>
                                </a:cubicBezTo>
                                <a:lnTo>
                                  <a:pt x="240" y="75"/>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4" name="Freeform 27"/>
                        <wps:cNvSpPr>
                          <a:spLocks noEditPoints="1"/>
                        </wps:cNvSpPr>
                        <wps:spPr bwMode="auto">
                          <a:xfrm>
                            <a:off x="8236" y="4180"/>
                            <a:ext cx="549" cy="115"/>
                          </a:xfrm>
                          <a:custGeom>
                            <a:avLst/>
                            <a:gdLst>
                              <a:gd name="T0" fmla="*/ 1096 w 1096"/>
                              <a:gd name="T1" fmla="*/ 197 h 229"/>
                              <a:gd name="T2" fmla="*/ 1054 w 1096"/>
                              <a:gd name="T3" fmla="*/ 169 h 229"/>
                              <a:gd name="T4" fmla="*/ 1096 w 1096"/>
                              <a:gd name="T5" fmla="*/ 93 h 229"/>
                              <a:gd name="T6" fmla="*/ 1054 w 1096"/>
                              <a:gd name="T7" fmla="*/ 67 h 229"/>
                              <a:gd name="T8" fmla="*/ 1020 w 1096"/>
                              <a:gd name="T9" fmla="*/ 16 h 229"/>
                              <a:gd name="T10" fmla="*/ 990 w 1096"/>
                              <a:gd name="T11" fmla="*/ 67 h 229"/>
                              <a:gd name="T12" fmla="*/ 1020 w 1096"/>
                              <a:gd name="T13" fmla="*/ 93 h 229"/>
                              <a:gd name="T14" fmla="*/ 1064 w 1096"/>
                              <a:gd name="T15" fmla="*/ 228 h 229"/>
                              <a:gd name="T16" fmla="*/ 940 w 1096"/>
                              <a:gd name="T17" fmla="*/ 124 h 229"/>
                              <a:gd name="T18" fmla="*/ 908 w 1096"/>
                              <a:gd name="T19" fmla="*/ 89 h 229"/>
                              <a:gd name="T20" fmla="*/ 974 w 1096"/>
                              <a:gd name="T21" fmla="*/ 132 h 229"/>
                              <a:gd name="T22" fmla="*/ 837 w 1096"/>
                              <a:gd name="T23" fmla="*/ 147 h 229"/>
                              <a:gd name="T24" fmla="*/ 969 w 1096"/>
                              <a:gd name="T25" fmla="*/ 219 h 229"/>
                              <a:gd name="T26" fmla="*/ 919 w 1096"/>
                              <a:gd name="T27" fmla="*/ 202 h 229"/>
                              <a:gd name="T28" fmla="*/ 973 w 1096"/>
                              <a:gd name="T29" fmla="*/ 148 h 229"/>
                              <a:gd name="T30" fmla="*/ 800 w 1096"/>
                              <a:gd name="T31" fmla="*/ 226 h 229"/>
                              <a:gd name="T32" fmla="*/ 752 w 1096"/>
                              <a:gd name="T33" fmla="*/ 63 h 229"/>
                              <a:gd name="T34" fmla="*/ 697 w 1096"/>
                              <a:gd name="T35" fmla="*/ 98 h 229"/>
                              <a:gd name="T36" fmla="*/ 666 w 1096"/>
                              <a:gd name="T37" fmla="*/ 67 h 229"/>
                              <a:gd name="T38" fmla="*/ 701 w 1096"/>
                              <a:gd name="T39" fmla="*/ 226 h 229"/>
                              <a:gd name="T40" fmla="*/ 742 w 1096"/>
                              <a:gd name="T41" fmla="*/ 92 h 229"/>
                              <a:gd name="T42" fmla="*/ 766 w 1096"/>
                              <a:gd name="T43" fmla="*/ 226 h 229"/>
                              <a:gd name="T44" fmla="*/ 636 w 1096"/>
                              <a:gd name="T45" fmla="*/ 63 h 229"/>
                              <a:gd name="T46" fmla="*/ 582 w 1096"/>
                              <a:gd name="T47" fmla="*/ 102 h 229"/>
                              <a:gd name="T48" fmla="*/ 553 w 1096"/>
                              <a:gd name="T49" fmla="*/ 67 h 229"/>
                              <a:gd name="T50" fmla="*/ 587 w 1096"/>
                              <a:gd name="T51" fmla="*/ 226 h 229"/>
                              <a:gd name="T52" fmla="*/ 634 w 1096"/>
                              <a:gd name="T53" fmla="*/ 97 h 229"/>
                              <a:gd name="T54" fmla="*/ 480 w 1096"/>
                              <a:gd name="T55" fmla="*/ 124 h 229"/>
                              <a:gd name="T56" fmla="*/ 448 w 1096"/>
                              <a:gd name="T57" fmla="*/ 89 h 229"/>
                              <a:gd name="T58" fmla="*/ 514 w 1096"/>
                              <a:gd name="T59" fmla="*/ 132 h 229"/>
                              <a:gd name="T60" fmla="*/ 376 w 1096"/>
                              <a:gd name="T61" fmla="*/ 147 h 229"/>
                              <a:gd name="T62" fmla="*/ 508 w 1096"/>
                              <a:gd name="T63" fmla="*/ 219 h 229"/>
                              <a:gd name="T64" fmla="*/ 459 w 1096"/>
                              <a:gd name="T65" fmla="*/ 202 h 229"/>
                              <a:gd name="T66" fmla="*/ 513 w 1096"/>
                              <a:gd name="T67" fmla="*/ 148 h 229"/>
                              <a:gd name="T68" fmla="*/ 352 w 1096"/>
                              <a:gd name="T69" fmla="*/ 225 h 229"/>
                              <a:gd name="T70" fmla="*/ 332 w 1096"/>
                              <a:gd name="T71" fmla="*/ 199 h 229"/>
                              <a:gd name="T72" fmla="*/ 311 w 1096"/>
                              <a:gd name="T73" fmla="*/ 93 h 229"/>
                              <a:gd name="T74" fmla="*/ 352 w 1096"/>
                              <a:gd name="T75" fmla="*/ 67 h 229"/>
                              <a:gd name="T76" fmla="*/ 310 w 1096"/>
                              <a:gd name="T77" fmla="*/ 7 h 229"/>
                              <a:gd name="T78" fmla="*/ 277 w 1096"/>
                              <a:gd name="T79" fmla="*/ 67 h 229"/>
                              <a:gd name="T80" fmla="*/ 246 w 1096"/>
                              <a:gd name="T81" fmla="*/ 93 h 229"/>
                              <a:gd name="T82" fmla="*/ 277 w 1096"/>
                              <a:gd name="T83" fmla="*/ 180 h 229"/>
                              <a:gd name="T84" fmla="*/ 352 w 1096"/>
                              <a:gd name="T85" fmla="*/ 225 h 229"/>
                              <a:gd name="T86" fmla="*/ 222 w 1096"/>
                              <a:gd name="T87" fmla="*/ 114 h 229"/>
                              <a:gd name="T88" fmla="*/ 120 w 1096"/>
                              <a:gd name="T89" fmla="*/ 98 h 229"/>
                              <a:gd name="T90" fmla="*/ 122 w 1096"/>
                              <a:gd name="T91" fmla="*/ 67 h 229"/>
                              <a:gd name="T92" fmla="*/ 89 w 1096"/>
                              <a:gd name="T93" fmla="*/ 226 h 229"/>
                              <a:gd name="T94" fmla="*/ 123 w 1096"/>
                              <a:gd name="T95" fmla="*/ 149 h 229"/>
                              <a:gd name="T96" fmla="*/ 189 w 1096"/>
                              <a:gd name="T97" fmla="*/ 123 h 229"/>
                              <a:gd name="T98" fmla="*/ 222 w 1096"/>
                              <a:gd name="T99" fmla="*/ 226 h 229"/>
                              <a:gd name="T100" fmla="*/ 5 w 1096"/>
                              <a:gd name="T101" fmla="*/ 67 h 229"/>
                              <a:gd name="T102" fmla="*/ 39 w 1096"/>
                              <a:gd name="T103" fmla="*/ 226 h 229"/>
                              <a:gd name="T104" fmla="*/ 44 w 1096"/>
                              <a:gd name="T105" fmla="*/ 21 h 229"/>
                              <a:gd name="T106" fmla="*/ 0 w 1096"/>
                              <a:gd name="T107" fmla="*/ 21 h 229"/>
                              <a:gd name="T108" fmla="*/ 44 w 1096"/>
                              <a:gd name="T109" fmla="*/ 21 h 22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Lst>
                            <a:rect l="0" t="0" r="r" b="b"/>
                            <a:pathLst>
                              <a:path w="1096" h="229">
                                <a:moveTo>
                                  <a:pt x="1096" y="225"/>
                                </a:moveTo>
                                <a:cubicBezTo>
                                  <a:pt x="1096" y="197"/>
                                  <a:pt x="1096" y="197"/>
                                  <a:pt x="1096" y="197"/>
                                </a:cubicBezTo>
                                <a:cubicBezTo>
                                  <a:pt x="1090" y="198"/>
                                  <a:pt x="1082" y="199"/>
                                  <a:pt x="1075" y="199"/>
                                </a:cubicBezTo>
                                <a:cubicBezTo>
                                  <a:pt x="1059" y="199"/>
                                  <a:pt x="1054" y="193"/>
                                  <a:pt x="1054" y="169"/>
                                </a:cubicBezTo>
                                <a:cubicBezTo>
                                  <a:pt x="1054" y="93"/>
                                  <a:pt x="1054" y="93"/>
                                  <a:pt x="1054" y="93"/>
                                </a:cubicBezTo>
                                <a:cubicBezTo>
                                  <a:pt x="1096" y="93"/>
                                  <a:pt x="1096" y="93"/>
                                  <a:pt x="1096" y="93"/>
                                </a:cubicBezTo>
                                <a:cubicBezTo>
                                  <a:pt x="1096" y="67"/>
                                  <a:pt x="1096" y="67"/>
                                  <a:pt x="1096" y="67"/>
                                </a:cubicBezTo>
                                <a:cubicBezTo>
                                  <a:pt x="1054" y="67"/>
                                  <a:pt x="1054" y="67"/>
                                  <a:pt x="1054" y="67"/>
                                </a:cubicBezTo>
                                <a:cubicBezTo>
                                  <a:pt x="1054" y="7"/>
                                  <a:pt x="1054" y="7"/>
                                  <a:pt x="1054" y="7"/>
                                </a:cubicBezTo>
                                <a:cubicBezTo>
                                  <a:pt x="1020" y="16"/>
                                  <a:pt x="1020" y="16"/>
                                  <a:pt x="1020" y="16"/>
                                </a:cubicBezTo>
                                <a:cubicBezTo>
                                  <a:pt x="1020" y="67"/>
                                  <a:pt x="1020" y="67"/>
                                  <a:pt x="1020" y="67"/>
                                </a:cubicBezTo>
                                <a:cubicBezTo>
                                  <a:pt x="990" y="67"/>
                                  <a:pt x="990" y="67"/>
                                  <a:pt x="990" y="67"/>
                                </a:cubicBezTo>
                                <a:cubicBezTo>
                                  <a:pt x="990" y="93"/>
                                  <a:pt x="990" y="93"/>
                                  <a:pt x="990" y="93"/>
                                </a:cubicBezTo>
                                <a:cubicBezTo>
                                  <a:pt x="1020" y="93"/>
                                  <a:pt x="1020" y="93"/>
                                  <a:pt x="1020" y="93"/>
                                </a:cubicBezTo>
                                <a:cubicBezTo>
                                  <a:pt x="1020" y="180"/>
                                  <a:pt x="1020" y="180"/>
                                  <a:pt x="1020" y="180"/>
                                </a:cubicBezTo>
                                <a:cubicBezTo>
                                  <a:pt x="1020" y="215"/>
                                  <a:pt x="1030" y="228"/>
                                  <a:pt x="1064" y="228"/>
                                </a:cubicBezTo>
                                <a:cubicBezTo>
                                  <a:pt x="1075" y="228"/>
                                  <a:pt x="1086" y="227"/>
                                  <a:pt x="1096" y="225"/>
                                </a:cubicBezTo>
                                <a:moveTo>
                                  <a:pt x="940" y="124"/>
                                </a:moveTo>
                                <a:cubicBezTo>
                                  <a:pt x="873" y="124"/>
                                  <a:pt x="873" y="124"/>
                                  <a:pt x="873" y="124"/>
                                </a:cubicBezTo>
                                <a:cubicBezTo>
                                  <a:pt x="876" y="103"/>
                                  <a:pt x="889" y="89"/>
                                  <a:pt x="908" y="89"/>
                                </a:cubicBezTo>
                                <a:cubicBezTo>
                                  <a:pt x="928" y="89"/>
                                  <a:pt x="941" y="102"/>
                                  <a:pt x="940" y="124"/>
                                </a:cubicBezTo>
                                <a:moveTo>
                                  <a:pt x="974" y="132"/>
                                </a:moveTo>
                                <a:cubicBezTo>
                                  <a:pt x="974" y="94"/>
                                  <a:pt x="955" y="63"/>
                                  <a:pt x="910" y="63"/>
                                </a:cubicBezTo>
                                <a:cubicBezTo>
                                  <a:pt x="863" y="63"/>
                                  <a:pt x="837" y="99"/>
                                  <a:pt x="837" y="147"/>
                                </a:cubicBezTo>
                                <a:cubicBezTo>
                                  <a:pt x="837" y="203"/>
                                  <a:pt x="864" y="229"/>
                                  <a:pt x="914" y="229"/>
                                </a:cubicBezTo>
                                <a:cubicBezTo>
                                  <a:pt x="933" y="229"/>
                                  <a:pt x="953" y="225"/>
                                  <a:pt x="969" y="219"/>
                                </a:cubicBezTo>
                                <a:cubicBezTo>
                                  <a:pt x="965" y="191"/>
                                  <a:pt x="965" y="191"/>
                                  <a:pt x="965" y="191"/>
                                </a:cubicBezTo>
                                <a:cubicBezTo>
                                  <a:pt x="952" y="198"/>
                                  <a:pt x="935" y="202"/>
                                  <a:pt x="919" y="202"/>
                                </a:cubicBezTo>
                                <a:cubicBezTo>
                                  <a:pt x="887" y="202"/>
                                  <a:pt x="871" y="185"/>
                                  <a:pt x="872" y="148"/>
                                </a:cubicBezTo>
                                <a:cubicBezTo>
                                  <a:pt x="973" y="148"/>
                                  <a:pt x="973" y="148"/>
                                  <a:pt x="973" y="148"/>
                                </a:cubicBezTo>
                                <a:cubicBezTo>
                                  <a:pt x="974" y="142"/>
                                  <a:pt x="974" y="137"/>
                                  <a:pt x="974" y="132"/>
                                </a:cubicBezTo>
                                <a:moveTo>
                                  <a:pt x="800" y="226"/>
                                </a:moveTo>
                                <a:cubicBezTo>
                                  <a:pt x="800" y="114"/>
                                  <a:pt x="800" y="114"/>
                                  <a:pt x="800" y="114"/>
                                </a:cubicBezTo>
                                <a:cubicBezTo>
                                  <a:pt x="800" y="86"/>
                                  <a:pt x="789" y="63"/>
                                  <a:pt x="752" y="63"/>
                                </a:cubicBezTo>
                                <a:cubicBezTo>
                                  <a:pt x="726" y="63"/>
                                  <a:pt x="706" y="77"/>
                                  <a:pt x="697" y="98"/>
                                </a:cubicBezTo>
                                <a:cubicBezTo>
                                  <a:pt x="697" y="98"/>
                                  <a:pt x="697" y="98"/>
                                  <a:pt x="697" y="98"/>
                                </a:cubicBezTo>
                                <a:cubicBezTo>
                                  <a:pt x="698" y="89"/>
                                  <a:pt x="699" y="75"/>
                                  <a:pt x="699" y="67"/>
                                </a:cubicBezTo>
                                <a:cubicBezTo>
                                  <a:pt x="666" y="67"/>
                                  <a:pt x="666" y="67"/>
                                  <a:pt x="666" y="67"/>
                                </a:cubicBezTo>
                                <a:cubicBezTo>
                                  <a:pt x="666" y="226"/>
                                  <a:pt x="666" y="226"/>
                                  <a:pt x="666" y="226"/>
                                </a:cubicBezTo>
                                <a:cubicBezTo>
                                  <a:pt x="701" y="226"/>
                                  <a:pt x="701" y="226"/>
                                  <a:pt x="701" y="226"/>
                                </a:cubicBezTo>
                                <a:cubicBezTo>
                                  <a:pt x="701" y="149"/>
                                  <a:pt x="701" y="149"/>
                                  <a:pt x="701" y="149"/>
                                </a:cubicBezTo>
                                <a:cubicBezTo>
                                  <a:pt x="701" y="117"/>
                                  <a:pt x="718" y="92"/>
                                  <a:pt x="742" y="92"/>
                                </a:cubicBezTo>
                                <a:cubicBezTo>
                                  <a:pt x="760" y="92"/>
                                  <a:pt x="766" y="103"/>
                                  <a:pt x="766" y="123"/>
                                </a:cubicBezTo>
                                <a:cubicBezTo>
                                  <a:pt x="766" y="226"/>
                                  <a:pt x="766" y="226"/>
                                  <a:pt x="766" y="226"/>
                                </a:cubicBezTo>
                                <a:lnTo>
                                  <a:pt x="800" y="226"/>
                                </a:lnTo>
                                <a:close/>
                                <a:moveTo>
                                  <a:pt x="636" y="63"/>
                                </a:moveTo>
                                <a:cubicBezTo>
                                  <a:pt x="606" y="61"/>
                                  <a:pt x="590" y="80"/>
                                  <a:pt x="583" y="102"/>
                                </a:cubicBezTo>
                                <a:cubicBezTo>
                                  <a:pt x="582" y="102"/>
                                  <a:pt x="582" y="102"/>
                                  <a:pt x="582" y="102"/>
                                </a:cubicBezTo>
                                <a:cubicBezTo>
                                  <a:pt x="584" y="90"/>
                                  <a:pt x="585" y="76"/>
                                  <a:pt x="585" y="67"/>
                                </a:cubicBezTo>
                                <a:cubicBezTo>
                                  <a:pt x="553" y="67"/>
                                  <a:pt x="553" y="67"/>
                                  <a:pt x="553" y="67"/>
                                </a:cubicBezTo>
                                <a:cubicBezTo>
                                  <a:pt x="553" y="226"/>
                                  <a:pt x="553" y="226"/>
                                  <a:pt x="553" y="226"/>
                                </a:cubicBezTo>
                                <a:cubicBezTo>
                                  <a:pt x="587" y="226"/>
                                  <a:pt x="587" y="226"/>
                                  <a:pt x="587" y="226"/>
                                </a:cubicBezTo>
                                <a:cubicBezTo>
                                  <a:pt x="587" y="161"/>
                                  <a:pt x="587" y="161"/>
                                  <a:pt x="587" y="161"/>
                                </a:cubicBezTo>
                                <a:cubicBezTo>
                                  <a:pt x="587" y="113"/>
                                  <a:pt x="602" y="91"/>
                                  <a:pt x="634" y="97"/>
                                </a:cubicBezTo>
                                <a:lnTo>
                                  <a:pt x="636" y="63"/>
                                </a:lnTo>
                                <a:close/>
                                <a:moveTo>
                                  <a:pt x="480" y="124"/>
                                </a:moveTo>
                                <a:cubicBezTo>
                                  <a:pt x="412" y="124"/>
                                  <a:pt x="412" y="124"/>
                                  <a:pt x="412" y="124"/>
                                </a:cubicBezTo>
                                <a:cubicBezTo>
                                  <a:pt x="415" y="103"/>
                                  <a:pt x="429" y="89"/>
                                  <a:pt x="448" y="89"/>
                                </a:cubicBezTo>
                                <a:cubicBezTo>
                                  <a:pt x="468" y="89"/>
                                  <a:pt x="480" y="102"/>
                                  <a:pt x="480" y="124"/>
                                </a:cubicBezTo>
                                <a:moveTo>
                                  <a:pt x="514" y="132"/>
                                </a:moveTo>
                                <a:cubicBezTo>
                                  <a:pt x="514" y="94"/>
                                  <a:pt x="494" y="63"/>
                                  <a:pt x="449" y="63"/>
                                </a:cubicBezTo>
                                <a:cubicBezTo>
                                  <a:pt x="403" y="63"/>
                                  <a:pt x="376" y="99"/>
                                  <a:pt x="376" y="147"/>
                                </a:cubicBezTo>
                                <a:cubicBezTo>
                                  <a:pt x="376" y="203"/>
                                  <a:pt x="404" y="229"/>
                                  <a:pt x="453" y="229"/>
                                </a:cubicBezTo>
                                <a:cubicBezTo>
                                  <a:pt x="473" y="229"/>
                                  <a:pt x="492" y="225"/>
                                  <a:pt x="508" y="219"/>
                                </a:cubicBezTo>
                                <a:cubicBezTo>
                                  <a:pt x="505" y="191"/>
                                  <a:pt x="505" y="191"/>
                                  <a:pt x="505" y="191"/>
                                </a:cubicBezTo>
                                <a:cubicBezTo>
                                  <a:pt x="492" y="198"/>
                                  <a:pt x="475" y="202"/>
                                  <a:pt x="459" y="202"/>
                                </a:cubicBezTo>
                                <a:cubicBezTo>
                                  <a:pt x="427" y="202"/>
                                  <a:pt x="411" y="185"/>
                                  <a:pt x="412" y="148"/>
                                </a:cubicBezTo>
                                <a:cubicBezTo>
                                  <a:pt x="513" y="148"/>
                                  <a:pt x="513" y="148"/>
                                  <a:pt x="513" y="148"/>
                                </a:cubicBezTo>
                                <a:cubicBezTo>
                                  <a:pt x="514" y="142"/>
                                  <a:pt x="514" y="137"/>
                                  <a:pt x="514" y="132"/>
                                </a:cubicBezTo>
                                <a:moveTo>
                                  <a:pt x="352" y="225"/>
                                </a:moveTo>
                                <a:cubicBezTo>
                                  <a:pt x="352" y="197"/>
                                  <a:pt x="352" y="197"/>
                                  <a:pt x="352" y="197"/>
                                </a:cubicBezTo>
                                <a:cubicBezTo>
                                  <a:pt x="346" y="198"/>
                                  <a:pt x="339" y="199"/>
                                  <a:pt x="332" y="199"/>
                                </a:cubicBezTo>
                                <a:cubicBezTo>
                                  <a:pt x="316" y="199"/>
                                  <a:pt x="311" y="193"/>
                                  <a:pt x="311" y="169"/>
                                </a:cubicBezTo>
                                <a:cubicBezTo>
                                  <a:pt x="311" y="93"/>
                                  <a:pt x="311" y="93"/>
                                  <a:pt x="311" y="93"/>
                                </a:cubicBezTo>
                                <a:cubicBezTo>
                                  <a:pt x="352" y="93"/>
                                  <a:pt x="352" y="93"/>
                                  <a:pt x="352" y="93"/>
                                </a:cubicBezTo>
                                <a:cubicBezTo>
                                  <a:pt x="352" y="67"/>
                                  <a:pt x="352" y="67"/>
                                  <a:pt x="352" y="67"/>
                                </a:cubicBezTo>
                                <a:cubicBezTo>
                                  <a:pt x="310" y="67"/>
                                  <a:pt x="310" y="67"/>
                                  <a:pt x="310" y="67"/>
                                </a:cubicBezTo>
                                <a:cubicBezTo>
                                  <a:pt x="310" y="7"/>
                                  <a:pt x="310" y="7"/>
                                  <a:pt x="310" y="7"/>
                                </a:cubicBezTo>
                                <a:cubicBezTo>
                                  <a:pt x="277" y="16"/>
                                  <a:pt x="277" y="16"/>
                                  <a:pt x="277" y="16"/>
                                </a:cubicBezTo>
                                <a:cubicBezTo>
                                  <a:pt x="277" y="67"/>
                                  <a:pt x="277" y="67"/>
                                  <a:pt x="277" y="67"/>
                                </a:cubicBezTo>
                                <a:cubicBezTo>
                                  <a:pt x="246" y="67"/>
                                  <a:pt x="246" y="67"/>
                                  <a:pt x="246" y="67"/>
                                </a:cubicBezTo>
                                <a:cubicBezTo>
                                  <a:pt x="246" y="93"/>
                                  <a:pt x="246" y="93"/>
                                  <a:pt x="246" y="93"/>
                                </a:cubicBezTo>
                                <a:cubicBezTo>
                                  <a:pt x="277" y="93"/>
                                  <a:pt x="277" y="93"/>
                                  <a:pt x="277" y="93"/>
                                </a:cubicBezTo>
                                <a:cubicBezTo>
                                  <a:pt x="277" y="180"/>
                                  <a:pt x="277" y="180"/>
                                  <a:pt x="277" y="180"/>
                                </a:cubicBezTo>
                                <a:cubicBezTo>
                                  <a:pt x="277" y="215"/>
                                  <a:pt x="287" y="228"/>
                                  <a:pt x="321" y="228"/>
                                </a:cubicBezTo>
                                <a:cubicBezTo>
                                  <a:pt x="331" y="228"/>
                                  <a:pt x="343" y="227"/>
                                  <a:pt x="352" y="225"/>
                                </a:cubicBezTo>
                                <a:moveTo>
                                  <a:pt x="222" y="226"/>
                                </a:moveTo>
                                <a:cubicBezTo>
                                  <a:pt x="222" y="114"/>
                                  <a:pt x="222" y="114"/>
                                  <a:pt x="222" y="114"/>
                                </a:cubicBezTo>
                                <a:cubicBezTo>
                                  <a:pt x="222" y="86"/>
                                  <a:pt x="211" y="63"/>
                                  <a:pt x="175" y="63"/>
                                </a:cubicBezTo>
                                <a:cubicBezTo>
                                  <a:pt x="148" y="63"/>
                                  <a:pt x="129" y="77"/>
                                  <a:pt x="120" y="98"/>
                                </a:cubicBezTo>
                                <a:cubicBezTo>
                                  <a:pt x="119" y="98"/>
                                  <a:pt x="119" y="98"/>
                                  <a:pt x="119" y="98"/>
                                </a:cubicBezTo>
                                <a:cubicBezTo>
                                  <a:pt x="121" y="89"/>
                                  <a:pt x="122" y="75"/>
                                  <a:pt x="122" y="67"/>
                                </a:cubicBezTo>
                                <a:cubicBezTo>
                                  <a:pt x="89" y="67"/>
                                  <a:pt x="89" y="67"/>
                                  <a:pt x="89" y="67"/>
                                </a:cubicBezTo>
                                <a:cubicBezTo>
                                  <a:pt x="89" y="226"/>
                                  <a:pt x="89" y="226"/>
                                  <a:pt x="89" y="226"/>
                                </a:cubicBezTo>
                                <a:cubicBezTo>
                                  <a:pt x="123" y="226"/>
                                  <a:pt x="123" y="226"/>
                                  <a:pt x="123" y="226"/>
                                </a:cubicBezTo>
                                <a:cubicBezTo>
                                  <a:pt x="123" y="149"/>
                                  <a:pt x="123" y="149"/>
                                  <a:pt x="123" y="149"/>
                                </a:cubicBezTo>
                                <a:cubicBezTo>
                                  <a:pt x="123" y="117"/>
                                  <a:pt x="141" y="92"/>
                                  <a:pt x="165" y="92"/>
                                </a:cubicBezTo>
                                <a:cubicBezTo>
                                  <a:pt x="183" y="92"/>
                                  <a:pt x="189" y="103"/>
                                  <a:pt x="189" y="123"/>
                                </a:cubicBezTo>
                                <a:cubicBezTo>
                                  <a:pt x="189" y="226"/>
                                  <a:pt x="189" y="226"/>
                                  <a:pt x="189" y="226"/>
                                </a:cubicBezTo>
                                <a:lnTo>
                                  <a:pt x="222" y="226"/>
                                </a:lnTo>
                                <a:close/>
                                <a:moveTo>
                                  <a:pt x="39" y="67"/>
                                </a:moveTo>
                                <a:cubicBezTo>
                                  <a:pt x="5" y="67"/>
                                  <a:pt x="5" y="67"/>
                                  <a:pt x="5" y="67"/>
                                </a:cubicBezTo>
                                <a:cubicBezTo>
                                  <a:pt x="5" y="226"/>
                                  <a:pt x="5" y="226"/>
                                  <a:pt x="5" y="226"/>
                                </a:cubicBezTo>
                                <a:cubicBezTo>
                                  <a:pt x="39" y="226"/>
                                  <a:pt x="39" y="226"/>
                                  <a:pt x="39" y="226"/>
                                </a:cubicBezTo>
                                <a:lnTo>
                                  <a:pt x="39" y="67"/>
                                </a:lnTo>
                                <a:close/>
                                <a:moveTo>
                                  <a:pt x="44" y="21"/>
                                </a:moveTo>
                                <a:cubicBezTo>
                                  <a:pt x="44" y="9"/>
                                  <a:pt x="34" y="0"/>
                                  <a:pt x="22" y="0"/>
                                </a:cubicBezTo>
                                <a:cubicBezTo>
                                  <a:pt x="10" y="0"/>
                                  <a:pt x="0" y="10"/>
                                  <a:pt x="0" y="21"/>
                                </a:cubicBezTo>
                                <a:cubicBezTo>
                                  <a:pt x="0" y="33"/>
                                  <a:pt x="10" y="43"/>
                                  <a:pt x="22" y="43"/>
                                </a:cubicBezTo>
                                <a:cubicBezTo>
                                  <a:pt x="34" y="43"/>
                                  <a:pt x="44" y="33"/>
                                  <a:pt x="44" y="21"/>
                                </a:cubicBezTo>
                              </a:path>
                            </a:pathLst>
                          </a:custGeom>
                          <a:solidFill>
                            <a:srgbClr val="EE2C92"/>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5" name="Freeform 28"/>
                        <wps:cNvSpPr>
                          <a:spLocks noEditPoints="1"/>
                        </wps:cNvSpPr>
                        <wps:spPr bwMode="auto">
                          <a:xfrm>
                            <a:off x="8232" y="3956"/>
                            <a:ext cx="424" cy="119"/>
                          </a:xfrm>
                          <a:custGeom>
                            <a:avLst/>
                            <a:gdLst>
                              <a:gd name="T0" fmla="*/ 814 w 848"/>
                              <a:gd name="T1" fmla="*/ 0 h 237"/>
                              <a:gd name="T2" fmla="*/ 848 w 848"/>
                              <a:gd name="T3" fmla="*/ 234 h 237"/>
                              <a:gd name="T4" fmla="*/ 764 w 848"/>
                              <a:gd name="T5" fmla="*/ 75 h 237"/>
                              <a:gd name="T6" fmla="*/ 729 w 848"/>
                              <a:gd name="T7" fmla="*/ 234 h 237"/>
                              <a:gd name="T8" fmla="*/ 764 w 848"/>
                              <a:gd name="T9" fmla="*/ 75 h 237"/>
                              <a:gd name="T10" fmla="*/ 747 w 848"/>
                              <a:gd name="T11" fmla="*/ 8 h 237"/>
                              <a:gd name="T12" fmla="*/ 747 w 848"/>
                              <a:gd name="T13" fmla="*/ 51 h 237"/>
                              <a:gd name="T14" fmla="*/ 645 w 848"/>
                              <a:gd name="T15" fmla="*/ 165 h 237"/>
                              <a:gd name="T16" fmla="*/ 584 w 848"/>
                              <a:gd name="T17" fmla="*/ 190 h 237"/>
                              <a:gd name="T18" fmla="*/ 645 w 848"/>
                              <a:gd name="T19" fmla="*/ 165 h 237"/>
                              <a:gd name="T20" fmla="*/ 679 w 848"/>
                              <a:gd name="T21" fmla="*/ 190 h 237"/>
                              <a:gd name="T22" fmla="*/ 617 w 848"/>
                              <a:gd name="T23" fmla="*/ 71 h 237"/>
                              <a:gd name="T24" fmla="*/ 564 w 848"/>
                              <a:gd name="T25" fmla="*/ 111 h 237"/>
                              <a:gd name="T26" fmla="*/ 645 w 848"/>
                              <a:gd name="T27" fmla="*/ 128 h 237"/>
                              <a:gd name="T28" fmla="*/ 551 w 848"/>
                              <a:gd name="T29" fmla="*/ 196 h 237"/>
                              <a:gd name="T30" fmla="*/ 648 w 848"/>
                              <a:gd name="T31" fmla="*/ 204 h 237"/>
                              <a:gd name="T32" fmla="*/ 647 w 848"/>
                              <a:gd name="T33" fmla="*/ 234 h 237"/>
                              <a:gd name="T34" fmla="*/ 512 w 848"/>
                              <a:gd name="T35" fmla="*/ 234 h 237"/>
                              <a:gd name="T36" fmla="*/ 465 w 848"/>
                              <a:gd name="T37" fmla="*/ 71 h 237"/>
                              <a:gd name="T38" fmla="*/ 367 w 848"/>
                              <a:gd name="T39" fmla="*/ 71 h 237"/>
                              <a:gd name="T40" fmla="*/ 313 w 848"/>
                              <a:gd name="T41" fmla="*/ 106 h 237"/>
                              <a:gd name="T42" fmla="*/ 283 w 848"/>
                              <a:gd name="T43" fmla="*/ 75 h 237"/>
                              <a:gd name="T44" fmla="*/ 317 w 848"/>
                              <a:gd name="T45" fmla="*/ 234 h 237"/>
                              <a:gd name="T46" fmla="*/ 358 w 848"/>
                              <a:gd name="T47" fmla="*/ 100 h 237"/>
                              <a:gd name="T48" fmla="*/ 381 w 848"/>
                              <a:gd name="T49" fmla="*/ 234 h 237"/>
                              <a:gd name="T50" fmla="*/ 414 w 848"/>
                              <a:gd name="T51" fmla="*/ 157 h 237"/>
                              <a:gd name="T52" fmla="*/ 478 w 848"/>
                              <a:gd name="T53" fmla="*/ 132 h 237"/>
                              <a:gd name="T54" fmla="*/ 512 w 848"/>
                              <a:gd name="T55" fmla="*/ 234 h 237"/>
                              <a:gd name="T56" fmla="*/ 166 w 848"/>
                              <a:gd name="T57" fmla="*/ 139 h 237"/>
                              <a:gd name="T58" fmla="*/ 243 w 848"/>
                              <a:gd name="T59" fmla="*/ 167 h 237"/>
                              <a:gd name="T60" fmla="*/ 103 w 848"/>
                              <a:gd name="T61" fmla="*/ 132 h 237"/>
                              <a:gd name="T62" fmla="*/ 71 w 848"/>
                              <a:gd name="T63" fmla="*/ 97 h 237"/>
                              <a:gd name="T64" fmla="*/ 138 w 848"/>
                              <a:gd name="T65" fmla="*/ 140 h 237"/>
                              <a:gd name="T66" fmla="*/ 0 w 848"/>
                              <a:gd name="T67" fmla="*/ 155 h 237"/>
                              <a:gd name="T68" fmla="*/ 132 w 848"/>
                              <a:gd name="T69" fmla="*/ 227 h 237"/>
                              <a:gd name="T70" fmla="*/ 82 w 848"/>
                              <a:gd name="T71" fmla="*/ 210 h 237"/>
                              <a:gd name="T72" fmla="*/ 137 w 848"/>
                              <a:gd name="T73" fmla="*/ 156 h 23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Lst>
                            <a:rect l="0" t="0" r="r" b="b"/>
                            <a:pathLst>
                              <a:path w="848" h="237">
                                <a:moveTo>
                                  <a:pt x="848" y="0"/>
                                </a:moveTo>
                                <a:cubicBezTo>
                                  <a:pt x="814" y="0"/>
                                  <a:pt x="814" y="0"/>
                                  <a:pt x="814" y="0"/>
                                </a:cubicBezTo>
                                <a:cubicBezTo>
                                  <a:pt x="814" y="234"/>
                                  <a:pt x="814" y="234"/>
                                  <a:pt x="814" y="234"/>
                                </a:cubicBezTo>
                                <a:cubicBezTo>
                                  <a:pt x="848" y="234"/>
                                  <a:pt x="848" y="234"/>
                                  <a:pt x="848" y="234"/>
                                </a:cubicBezTo>
                                <a:lnTo>
                                  <a:pt x="848" y="0"/>
                                </a:lnTo>
                                <a:close/>
                                <a:moveTo>
                                  <a:pt x="764" y="75"/>
                                </a:moveTo>
                                <a:cubicBezTo>
                                  <a:pt x="729" y="75"/>
                                  <a:pt x="729" y="75"/>
                                  <a:pt x="729" y="75"/>
                                </a:cubicBezTo>
                                <a:cubicBezTo>
                                  <a:pt x="729" y="234"/>
                                  <a:pt x="729" y="234"/>
                                  <a:pt x="729" y="234"/>
                                </a:cubicBezTo>
                                <a:cubicBezTo>
                                  <a:pt x="764" y="234"/>
                                  <a:pt x="764" y="234"/>
                                  <a:pt x="764" y="234"/>
                                </a:cubicBezTo>
                                <a:lnTo>
                                  <a:pt x="764" y="75"/>
                                </a:lnTo>
                                <a:close/>
                                <a:moveTo>
                                  <a:pt x="768" y="29"/>
                                </a:moveTo>
                                <a:cubicBezTo>
                                  <a:pt x="768" y="17"/>
                                  <a:pt x="758" y="8"/>
                                  <a:pt x="747" y="8"/>
                                </a:cubicBezTo>
                                <a:cubicBezTo>
                                  <a:pt x="735" y="8"/>
                                  <a:pt x="725" y="18"/>
                                  <a:pt x="725" y="29"/>
                                </a:cubicBezTo>
                                <a:cubicBezTo>
                                  <a:pt x="725" y="41"/>
                                  <a:pt x="735" y="51"/>
                                  <a:pt x="747" y="51"/>
                                </a:cubicBezTo>
                                <a:cubicBezTo>
                                  <a:pt x="758" y="51"/>
                                  <a:pt x="768" y="41"/>
                                  <a:pt x="768" y="29"/>
                                </a:cubicBezTo>
                                <a:moveTo>
                                  <a:pt x="645" y="165"/>
                                </a:moveTo>
                                <a:cubicBezTo>
                                  <a:pt x="645" y="188"/>
                                  <a:pt x="629" y="210"/>
                                  <a:pt x="606" y="210"/>
                                </a:cubicBezTo>
                                <a:cubicBezTo>
                                  <a:pt x="592" y="210"/>
                                  <a:pt x="584" y="202"/>
                                  <a:pt x="584" y="190"/>
                                </a:cubicBezTo>
                                <a:cubicBezTo>
                                  <a:pt x="584" y="177"/>
                                  <a:pt x="595" y="162"/>
                                  <a:pt x="645" y="162"/>
                                </a:cubicBezTo>
                                <a:lnTo>
                                  <a:pt x="645" y="165"/>
                                </a:lnTo>
                                <a:close/>
                                <a:moveTo>
                                  <a:pt x="680" y="234"/>
                                </a:moveTo>
                                <a:cubicBezTo>
                                  <a:pt x="679" y="220"/>
                                  <a:pt x="679" y="204"/>
                                  <a:pt x="679" y="190"/>
                                </a:cubicBezTo>
                                <a:cubicBezTo>
                                  <a:pt x="679" y="125"/>
                                  <a:pt x="679" y="125"/>
                                  <a:pt x="679" y="125"/>
                                </a:cubicBezTo>
                                <a:cubicBezTo>
                                  <a:pt x="679" y="93"/>
                                  <a:pt x="665" y="71"/>
                                  <a:pt x="617" y="71"/>
                                </a:cubicBezTo>
                                <a:cubicBezTo>
                                  <a:pt x="596" y="71"/>
                                  <a:pt x="576" y="76"/>
                                  <a:pt x="561" y="82"/>
                                </a:cubicBezTo>
                                <a:cubicBezTo>
                                  <a:pt x="564" y="111"/>
                                  <a:pt x="564" y="111"/>
                                  <a:pt x="564" y="111"/>
                                </a:cubicBezTo>
                                <a:cubicBezTo>
                                  <a:pt x="577" y="103"/>
                                  <a:pt x="597" y="98"/>
                                  <a:pt x="611" y="98"/>
                                </a:cubicBezTo>
                                <a:cubicBezTo>
                                  <a:pt x="636" y="98"/>
                                  <a:pt x="645" y="109"/>
                                  <a:pt x="645" y="128"/>
                                </a:cubicBezTo>
                                <a:cubicBezTo>
                                  <a:pt x="645" y="139"/>
                                  <a:pt x="645" y="139"/>
                                  <a:pt x="645" y="139"/>
                                </a:cubicBezTo>
                                <a:cubicBezTo>
                                  <a:pt x="587" y="139"/>
                                  <a:pt x="551" y="160"/>
                                  <a:pt x="551" y="196"/>
                                </a:cubicBezTo>
                                <a:cubicBezTo>
                                  <a:pt x="551" y="221"/>
                                  <a:pt x="568" y="237"/>
                                  <a:pt x="595" y="237"/>
                                </a:cubicBezTo>
                                <a:cubicBezTo>
                                  <a:pt x="621" y="237"/>
                                  <a:pt x="640" y="223"/>
                                  <a:pt x="648" y="204"/>
                                </a:cubicBezTo>
                                <a:cubicBezTo>
                                  <a:pt x="648" y="204"/>
                                  <a:pt x="648" y="204"/>
                                  <a:pt x="648" y="204"/>
                                </a:cubicBezTo>
                                <a:cubicBezTo>
                                  <a:pt x="647" y="213"/>
                                  <a:pt x="647" y="223"/>
                                  <a:pt x="647" y="234"/>
                                </a:cubicBezTo>
                                <a:lnTo>
                                  <a:pt x="680" y="234"/>
                                </a:lnTo>
                                <a:close/>
                                <a:moveTo>
                                  <a:pt x="512" y="234"/>
                                </a:moveTo>
                                <a:cubicBezTo>
                                  <a:pt x="512" y="124"/>
                                  <a:pt x="512" y="124"/>
                                  <a:pt x="512" y="124"/>
                                </a:cubicBezTo>
                                <a:cubicBezTo>
                                  <a:pt x="512" y="88"/>
                                  <a:pt x="495" y="71"/>
                                  <a:pt x="465" y="71"/>
                                </a:cubicBezTo>
                                <a:cubicBezTo>
                                  <a:pt x="436" y="71"/>
                                  <a:pt x="418" y="90"/>
                                  <a:pt x="412" y="106"/>
                                </a:cubicBezTo>
                                <a:cubicBezTo>
                                  <a:pt x="409" y="92"/>
                                  <a:pt x="399" y="71"/>
                                  <a:pt x="367" y="71"/>
                                </a:cubicBezTo>
                                <a:cubicBezTo>
                                  <a:pt x="343" y="71"/>
                                  <a:pt x="323" y="85"/>
                                  <a:pt x="314" y="106"/>
                                </a:cubicBezTo>
                                <a:cubicBezTo>
                                  <a:pt x="313" y="106"/>
                                  <a:pt x="313" y="106"/>
                                  <a:pt x="313" y="106"/>
                                </a:cubicBezTo>
                                <a:cubicBezTo>
                                  <a:pt x="315" y="96"/>
                                  <a:pt x="315" y="83"/>
                                  <a:pt x="315" y="75"/>
                                </a:cubicBezTo>
                                <a:cubicBezTo>
                                  <a:pt x="283" y="75"/>
                                  <a:pt x="283" y="75"/>
                                  <a:pt x="283" y="75"/>
                                </a:cubicBezTo>
                                <a:cubicBezTo>
                                  <a:pt x="283" y="234"/>
                                  <a:pt x="283" y="234"/>
                                  <a:pt x="283" y="234"/>
                                </a:cubicBezTo>
                                <a:cubicBezTo>
                                  <a:pt x="317" y="234"/>
                                  <a:pt x="317" y="234"/>
                                  <a:pt x="317" y="234"/>
                                </a:cubicBezTo>
                                <a:cubicBezTo>
                                  <a:pt x="317" y="157"/>
                                  <a:pt x="317" y="157"/>
                                  <a:pt x="317" y="157"/>
                                </a:cubicBezTo>
                                <a:cubicBezTo>
                                  <a:pt x="317" y="124"/>
                                  <a:pt x="336" y="100"/>
                                  <a:pt x="358" y="100"/>
                                </a:cubicBezTo>
                                <a:cubicBezTo>
                                  <a:pt x="377" y="100"/>
                                  <a:pt x="381" y="114"/>
                                  <a:pt x="381" y="132"/>
                                </a:cubicBezTo>
                                <a:cubicBezTo>
                                  <a:pt x="381" y="234"/>
                                  <a:pt x="381" y="234"/>
                                  <a:pt x="381" y="234"/>
                                </a:cubicBezTo>
                                <a:cubicBezTo>
                                  <a:pt x="414" y="234"/>
                                  <a:pt x="414" y="234"/>
                                  <a:pt x="414" y="234"/>
                                </a:cubicBezTo>
                                <a:cubicBezTo>
                                  <a:pt x="414" y="157"/>
                                  <a:pt x="414" y="157"/>
                                  <a:pt x="414" y="157"/>
                                </a:cubicBezTo>
                                <a:cubicBezTo>
                                  <a:pt x="414" y="123"/>
                                  <a:pt x="435" y="100"/>
                                  <a:pt x="455" y="100"/>
                                </a:cubicBezTo>
                                <a:cubicBezTo>
                                  <a:pt x="473" y="100"/>
                                  <a:pt x="478" y="112"/>
                                  <a:pt x="478" y="132"/>
                                </a:cubicBezTo>
                                <a:cubicBezTo>
                                  <a:pt x="478" y="234"/>
                                  <a:pt x="478" y="234"/>
                                  <a:pt x="478" y="234"/>
                                </a:cubicBezTo>
                                <a:lnTo>
                                  <a:pt x="512" y="234"/>
                                </a:lnTo>
                                <a:close/>
                                <a:moveTo>
                                  <a:pt x="243" y="139"/>
                                </a:moveTo>
                                <a:cubicBezTo>
                                  <a:pt x="166" y="139"/>
                                  <a:pt x="166" y="139"/>
                                  <a:pt x="166" y="139"/>
                                </a:cubicBezTo>
                                <a:cubicBezTo>
                                  <a:pt x="166" y="167"/>
                                  <a:pt x="166" y="167"/>
                                  <a:pt x="166" y="167"/>
                                </a:cubicBezTo>
                                <a:cubicBezTo>
                                  <a:pt x="243" y="167"/>
                                  <a:pt x="243" y="167"/>
                                  <a:pt x="243" y="167"/>
                                </a:cubicBezTo>
                                <a:lnTo>
                                  <a:pt x="243" y="139"/>
                                </a:lnTo>
                                <a:close/>
                                <a:moveTo>
                                  <a:pt x="103" y="132"/>
                                </a:moveTo>
                                <a:cubicBezTo>
                                  <a:pt x="36" y="132"/>
                                  <a:pt x="36" y="132"/>
                                  <a:pt x="36" y="132"/>
                                </a:cubicBezTo>
                                <a:cubicBezTo>
                                  <a:pt x="39" y="111"/>
                                  <a:pt x="52" y="97"/>
                                  <a:pt x="71" y="97"/>
                                </a:cubicBezTo>
                                <a:cubicBezTo>
                                  <a:pt x="92" y="97"/>
                                  <a:pt x="104" y="110"/>
                                  <a:pt x="103" y="132"/>
                                </a:cubicBezTo>
                                <a:moveTo>
                                  <a:pt x="138" y="140"/>
                                </a:moveTo>
                                <a:cubicBezTo>
                                  <a:pt x="138" y="102"/>
                                  <a:pt x="118" y="71"/>
                                  <a:pt x="73" y="71"/>
                                </a:cubicBezTo>
                                <a:cubicBezTo>
                                  <a:pt x="26" y="71"/>
                                  <a:pt x="0" y="107"/>
                                  <a:pt x="0" y="155"/>
                                </a:cubicBezTo>
                                <a:cubicBezTo>
                                  <a:pt x="0" y="211"/>
                                  <a:pt x="27" y="237"/>
                                  <a:pt x="77" y="237"/>
                                </a:cubicBezTo>
                                <a:cubicBezTo>
                                  <a:pt x="96" y="237"/>
                                  <a:pt x="116" y="233"/>
                                  <a:pt x="132" y="227"/>
                                </a:cubicBezTo>
                                <a:cubicBezTo>
                                  <a:pt x="129" y="199"/>
                                  <a:pt x="129" y="199"/>
                                  <a:pt x="129" y="199"/>
                                </a:cubicBezTo>
                                <a:cubicBezTo>
                                  <a:pt x="116" y="206"/>
                                  <a:pt x="99" y="210"/>
                                  <a:pt x="82" y="210"/>
                                </a:cubicBezTo>
                                <a:cubicBezTo>
                                  <a:pt x="51" y="210"/>
                                  <a:pt x="34" y="193"/>
                                  <a:pt x="35" y="156"/>
                                </a:cubicBezTo>
                                <a:cubicBezTo>
                                  <a:pt x="137" y="156"/>
                                  <a:pt x="137" y="156"/>
                                  <a:pt x="137" y="156"/>
                                </a:cubicBezTo>
                                <a:cubicBezTo>
                                  <a:pt x="137" y="150"/>
                                  <a:pt x="138" y="145"/>
                                  <a:pt x="138" y="140"/>
                                </a:cubicBezTo>
                              </a:path>
                            </a:pathLst>
                          </a:custGeom>
                          <a:solidFill>
                            <a:srgbClr val="EE2C92"/>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6" name="Freeform 29"/>
                        <wps:cNvSpPr>
                          <a:spLocks noEditPoints="1"/>
                        </wps:cNvSpPr>
                        <wps:spPr bwMode="auto">
                          <a:xfrm>
                            <a:off x="8958" y="3737"/>
                            <a:ext cx="2066" cy="149"/>
                          </a:xfrm>
                          <a:custGeom>
                            <a:avLst/>
                            <a:gdLst>
                              <a:gd name="T0" fmla="*/ 4041 w 4129"/>
                              <a:gd name="T1" fmla="*/ 131 h 298"/>
                              <a:gd name="T2" fmla="*/ 3932 w 4129"/>
                              <a:gd name="T3" fmla="*/ 155 h 298"/>
                              <a:gd name="T4" fmla="*/ 4062 w 4129"/>
                              <a:gd name="T5" fmla="*/ 147 h 298"/>
                              <a:gd name="T6" fmla="*/ 3739 w 4129"/>
                              <a:gd name="T7" fmla="*/ 72 h 298"/>
                              <a:gd name="T8" fmla="*/ 3684 w 4129"/>
                              <a:gd name="T9" fmla="*/ 234 h 298"/>
                              <a:gd name="T10" fmla="*/ 3785 w 4129"/>
                              <a:gd name="T11" fmla="*/ 158 h 298"/>
                              <a:gd name="T12" fmla="*/ 3603 w 4129"/>
                              <a:gd name="T13" fmla="*/ 123 h 298"/>
                              <a:gd name="T14" fmla="*/ 3400 w 4129"/>
                              <a:gd name="T15" fmla="*/ 75 h 298"/>
                              <a:gd name="T16" fmla="*/ 3481 w 4129"/>
                              <a:gd name="T17" fmla="*/ 130 h 298"/>
                              <a:gd name="T18" fmla="*/ 3583 w 4129"/>
                              <a:gd name="T19" fmla="*/ 234 h 298"/>
                              <a:gd name="T20" fmla="*/ 3333 w 4129"/>
                              <a:gd name="T21" fmla="*/ 136 h 298"/>
                              <a:gd name="T22" fmla="*/ 3279 w 4129"/>
                              <a:gd name="T23" fmla="*/ 219 h 298"/>
                              <a:gd name="T24" fmla="*/ 3059 w 4129"/>
                              <a:gd name="T25" fmla="*/ 216 h 298"/>
                              <a:gd name="T26" fmla="*/ 3059 w 4129"/>
                              <a:gd name="T27" fmla="*/ 114 h 298"/>
                              <a:gd name="T28" fmla="*/ 3122 w 4129"/>
                              <a:gd name="T29" fmla="*/ 119 h 298"/>
                              <a:gd name="T30" fmla="*/ 3169 w 4129"/>
                              <a:gd name="T31" fmla="*/ 170 h 298"/>
                              <a:gd name="T32" fmla="*/ 2850 w 4129"/>
                              <a:gd name="T33" fmla="*/ 70 h 298"/>
                              <a:gd name="T34" fmla="*/ 2770 w 4129"/>
                              <a:gd name="T35" fmla="*/ 234 h 298"/>
                              <a:gd name="T36" fmla="*/ 2601 w 4129"/>
                              <a:gd name="T37" fmla="*/ 162 h 298"/>
                              <a:gd name="T38" fmla="*/ 2738 w 4129"/>
                              <a:gd name="T39" fmla="*/ 234 h 298"/>
                              <a:gd name="T40" fmla="*/ 2695 w 4129"/>
                              <a:gd name="T41" fmla="*/ 179 h 298"/>
                              <a:gd name="T42" fmla="*/ 2381 w 4129"/>
                              <a:gd name="T43" fmla="*/ 83 h 298"/>
                              <a:gd name="T44" fmla="*/ 2460 w 4129"/>
                              <a:gd name="T45" fmla="*/ 149 h 298"/>
                              <a:gd name="T46" fmla="*/ 2238 w 4129"/>
                              <a:gd name="T47" fmla="*/ 182 h 298"/>
                              <a:gd name="T48" fmla="*/ 2234 w 4129"/>
                              <a:gd name="T49" fmla="*/ 59 h 298"/>
                              <a:gd name="T50" fmla="*/ 2175 w 4129"/>
                              <a:gd name="T51" fmla="*/ 119 h 298"/>
                              <a:gd name="T52" fmla="*/ 2017 w 4129"/>
                              <a:gd name="T53" fmla="*/ 220 h 298"/>
                              <a:gd name="T54" fmla="*/ 1965 w 4129"/>
                              <a:gd name="T55" fmla="*/ 125 h 298"/>
                              <a:gd name="T56" fmla="*/ 2055 w 4129"/>
                              <a:gd name="T57" fmla="*/ 7 h 298"/>
                              <a:gd name="T58" fmla="*/ 1781 w 4129"/>
                              <a:gd name="T59" fmla="*/ 162 h 298"/>
                              <a:gd name="T60" fmla="*/ 1778 w 4129"/>
                              <a:gd name="T61" fmla="*/ 124 h 298"/>
                              <a:gd name="T62" fmla="*/ 1757 w 4129"/>
                              <a:gd name="T63" fmla="*/ 144 h 298"/>
                              <a:gd name="T64" fmla="*/ 1614 w 4129"/>
                              <a:gd name="T65" fmla="*/ 158 h 298"/>
                              <a:gd name="T66" fmla="*/ 1373 w 4129"/>
                              <a:gd name="T67" fmla="*/ 145 h 298"/>
                              <a:gd name="T68" fmla="*/ 1374 w 4129"/>
                              <a:gd name="T69" fmla="*/ 181 h 298"/>
                              <a:gd name="T70" fmla="*/ 1396 w 4129"/>
                              <a:gd name="T71" fmla="*/ 159 h 298"/>
                              <a:gd name="T72" fmla="*/ 1180 w 4129"/>
                              <a:gd name="T73" fmla="*/ 89 h 298"/>
                              <a:gd name="T74" fmla="*/ 1029 w 4129"/>
                              <a:gd name="T75" fmla="*/ 93 h 298"/>
                              <a:gd name="T76" fmla="*/ 940 w 4129"/>
                              <a:gd name="T77" fmla="*/ 214 h 298"/>
                              <a:gd name="T78" fmla="*/ 868 w 4129"/>
                              <a:gd name="T79" fmla="*/ 75 h 298"/>
                              <a:gd name="T80" fmla="*/ 765 w 4129"/>
                              <a:gd name="T81" fmla="*/ 185 h 298"/>
                              <a:gd name="T82" fmla="*/ 698 w 4129"/>
                              <a:gd name="T83" fmla="*/ 149 h 298"/>
                              <a:gd name="T84" fmla="*/ 719 w 4129"/>
                              <a:gd name="T85" fmla="*/ 147 h 298"/>
                              <a:gd name="T86" fmla="*/ 586 w 4129"/>
                              <a:gd name="T87" fmla="*/ 0 h 298"/>
                              <a:gd name="T88" fmla="*/ 519 w 4129"/>
                              <a:gd name="T89" fmla="*/ 218 h 298"/>
                              <a:gd name="T90" fmla="*/ 494 w 4129"/>
                              <a:gd name="T91" fmla="*/ 15 h 298"/>
                              <a:gd name="T92" fmla="*/ 474 w 4129"/>
                              <a:gd name="T93" fmla="*/ 190 h 298"/>
                              <a:gd name="T94" fmla="*/ 409 w 4129"/>
                              <a:gd name="T95" fmla="*/ 93 h 298"/>
                              <a:gd name="T96" fmla="*/ 320 w 4129"/>
                              <a:gd name="T97" fmla="*/ 214 h 298"/>
                              <a:gd name="T98" fmla="*/ 162 w 4129"/>
                              <a:gd name="T99" fmla="*/ 153 h 298"/>
                              <a:gd name="T100" fmla="*/ 210 w 4129"/>
                              <a:gd name="T101" fmla="*/ 236 h 298"/>
                              <a:gd name="T102" fmla="*/ 45 w 4129"/>
                              <a:gd name="T103" fmla="*/ 34 h 298"/>
                              <a:gd name="T104" fmla="*/ 20 w 4129"/>
                              <a:gd name="T105" fmla="*/ 234 h 29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Lst>
                            <a:rect l="0" t="0" r="r" b="b"/>
                            <a:pathLst>
                              <a:path w="4129" h="298">
                                <a:moveTo>
                                  <a:pt x="4129" y="0"/>
                                </a:moveTo>
                                <a:cubicBezTo>
                                  <a:pt x="4109" y="0"/>
                                  <a:pt x="4109" y="0"/>
                                  <a:pt x="4109" y="0"/>
                                </a:cubicBezTo>
                                <a:cubicBezTo>
                                  <a:pt x="4109" y="234"/>
                                  <a:pt x="4109" y="234"/>
                                  <a:pt x="4109" y="234"/>
                                </a:cubicBezTo>
                                <a:cubicBezTo>
                                  <a:pt x="4129" y="234"/>
                                  <a:pt x="4129" y="234"/>
                                  <a:pt x="4129" y="234"/>
                                </a:cubicBezTo>
                                <a:lnTo>
                                  <a:pt x="4129" y="0"/>
                                </a:lnTo>
                                <a:close/>
                                <a:moveTo>
                                  <a:pt x="4041" y="131"/>
                                </a:moveTo>
                                <a:cubicBezTo>
                                  <a:pt x="3955" y="131"/>
                                  <a:pt x="3955" y="131"/>
                                  <a:pt x="3955" y="131"/>
                                </a:cubicBezTo>
                                <a:cubicBezTo>
                                  <a:pt x="3960" y="104"/>
                                  <a:pt x="3976" y="87"/>
                                  <a:pt x="4000" y="87"/>
                                </a:cubicBezTo>
                                <a:cubicBezTo>
                                  <a:pt x="4026" y="87"/>
                                  <a:pt x="4041" y="105"/>
                                  <a:pt x="4041" y="131"/>
                                </a:cubicBezTo>
                                <a:moveTo>
                                  <a:pt x="4062" y="136"/>
                                </a:moveTo>
                                <a:cubicBezTo>
                                  <a:pt x="4062" y="102"/>
                                  <a:pt x="4044" y="72"/>
                                  <a:pt x="4001" y="72"/>
                                </a:cubicBezTo>
                                <a:cubicBezTo>
                                  <a:pt x="3958" y="72"/>
                                  <a:pt x="3932" y="107"/>
                                  <a:pt x="3932" y="155"/>
                                </a:cubicBezTo>
                                <a:cubicBezTo>
                                  <a:pt x="3932" y="211"/>
                                  <a:pt x="3958" y="236"/>
                                  <a:pt x="4005" y="236"/>
                                </a:cubicBezTo>
                                <a:cubicBezTo>
                                  <a:pt x="4025" y="236"/>
                                  <a:pt x="4042" y="233"/>
                                  <a:pt x="4056" y="227"/>
                                </a:cubicBezTo>
                                <a:cubicBezTo>
                                  <a:pt x="4055" y="209"/>
                                  <a:pt x="4055" y="209"/>
                                  <a:pt x="4055" y="209"/>
                                </a:cubicBezTo>
                                <a:cubicBezTo>
                                  <a:pt x="4043" y="215"/>
                                  <a:pt x="4025" y="219"/>
                                  <a:pt x="4008" y="219"/>
                                </a:cubicBezTo>
                                <a:cubicBezTo>
                                  <a:pt x="3971" y="219"/>
                                  <a:pt x="3952" y="198"/>
                                  <a:pt x="3954" y="147"/>
                                </a:cubicBezTo>
                                <a:cubicBezTo>
                                  <a:pt x="4062" y="147"/>
                                  <a:pt x="4062" y="147"/>
                                  <a:pt x="4062" y="147"/>
                                </a:cubicBezTo>
                                <a:cubicBezTo>
                                  <a:pt x="4062" y="142"/>
                                  <a:pt x="4062" y="138"/>
                                  <a:pt x="4062" y="136"/>
                                </a:cubicBezTo>
                                <a:moveTo>
                                  <a:pt x="3887" y="234"/>
                                </a:moveTo>
                                <a:cubicBezTo>
                                  <a:pt x="3887" y="123"/>
                                  <a:pt x="3887" y="123"/>
                                  <a:pt x="3887" y="123"/>
                                </a:cubicBezTo>
                                <a:cubicBezTo>
                                  <a:pt x="3887" y="87"/>
                                  <a:pt x="3870" y="72"/>
                                  <a:pt x="3840" y="72"/>
                                </a:cubicBezTo>
                                <a:cubicBezTo>
                                  <a:pt x="3807" y="72"/>
                                  <a:pt x="3789" y="96"/>
                                  <a:pt x="3784" y="111"/>
                                </a:cubicBezTo>
                                <a:cubicBezTo>
                                  <a:pt x="3784" y="100"/>
                                  <a:pt x="3777" y="72"/>
                                  <a:pt x="3739" y="72"/>
                                </a:cubicBezTo>
                                <a:cubicBezTo>
                                  <a:pt x="3712" y="72"/>
                                  <a:pt x="3691" y="87"/>
                                  <a:pt x="3682" y="112"/>
                                </a:cubicBezTo>
                                <a:cubicBezTo>
                                  <a:pt x="3682" y="111"/>
                                  <a:pt x="3682" y="111"/>
                                  <a:pt x="3682" y="111"/>
                                </a:cubicBezTo>
                                <a:cubicBezTo>
                                  <a:pt x="3684" y="101"/>
                                  <a:pt x="3685" y="85"/>
                                  <a:pt x="3685" y="75"/>
                                </a:cubicBezTo>
                                <a:cubicBezTo>
                                  <a:pt x="3664" y="75"/>
                                  <a:pt x="3664" y="75"/>
                                  <a:pt x="3664" y="75"/>
                                </a:cubicBezTo>
                                <a:cubicBezTo>
                                  <a:pt x="3664" y="234"/>
                                  <a:pt x="3664" y="234"/>
                                  <a:pt x="3664" y="234"/>
                                </a:cubicBezTo>
                                <a:cubicBezTo>
                                  <a:pt x="3684" y="234"/>
                                  <a:pt x="3684" y="234"/>
                                  <a:pt x="3684" y="234"/>
                                </a:cubicBezTo>
                                <a:cubicBezTo>
                                  <a:pt x="3684" y="158"/>
                                  <a:pt x="3684" y="158"/>
                                  <a:pt x="3684" y="158"/>
                                </a:cubicBezTo>
                                <a:cubicBezTo>
                                  <a:pt x="3684" y="117"/>
                                  <a:pt x="3707" y="88"/>
                                  <a:pt x="3735" y="88"/>
                                </a:cubicBezTo>
                                <a:cubicBezTo>
                                  <a:pt x="3761" y="88"/>
                                  <a:pt x="3765" y="107"/>
                                  <a:pt x="3765" y="130"/>
                                </a:cubicBezTo>
                                <a:cubicBezTo>
                                  <a:pt x="3765" y="234"/>
                                  <a:pt x="3765" y="234"/>
                                  <a:pt x="3765" y="234"/>
                                </a:cubicBezTo>
                                <a:cubicBezTo>
                                  <a:pt x="3785" y="234"/>
                                  <a:pt x="3785" y="234"/>
                                  <a:pt x="3785" y="234"/>
                                </a:cubicBezTo>
                                <a:cubicBezTo>
                                  <a:pt x="3785" y="158"/>
                                  <a:pt x="3785" y="158"/>
                                  <a:pt x="3785" y="158"/>
                                </a:cubicBezTo>
                                <a:cubicBezTo>
                                  <a:pt x="3785" y="114"/>
                                  <a:pt x="3810" y="88"/>
                                  <a:pt x="3836" y="88"/>
                                </a:cubicBezTo>
                                <a:cubicBezTo>
                                  <a:pt x="3861" y="88"/>
                                  <a:pt x="3867" y="105"/>
                                  <a:pt x="3867" y="130"/>
                                </a:cubicBezTo>
                                <a:cubicBezTo>
                                  <a:pt x="3867" y="234"/>
                                  <a:pt x="3867" y="234"/>
                                  <a:pt x="3867" y="234"/>
                                </a:cubicBezTo>
                                <a:lnTo>
                                  <a:pt x="3887" y="234"/>
                                </a:lnTo>
                                <a:close/>
                                <a:moveTo>
                                  <a:pt x="3603" y="234"/>
                                </a:moveTo>
                                <a:cubicBezTo>
                                  <a:pt x="3603" y="123"/>
                                  <a:pt x="3603" y="123"/>
                                  <a:pt x="3603" y="123"/>
                                </a:cubicBezTo>
                                <a:cubicBezTo>
                                  <a:pt x="3603" y="87"/>
                                  <a:pt x="3585" y="72"/>
                                  <a:pt x="3556" y="72"/>
                                </a:cubicBezTo>
                                <a:cubicBezTo>
                                  <a:pt x="3522" y="72"/>
                                  <a:pt x="3505" y="96"/>
                                  <a:pt x="3500" y="111"/>
                                </a:cubicBezTo>
                                <a:cubicBezTo>
                                  <a:pt x="3500" y="100"/>
                                  <a:pt x="3493" y="72"/>
                                  <a:pt x="3455" y="72"/>
                                </a:cubicBezTo>
                                <a:cubicBezTo>
                                  <a:pt x="3428" y="72"/>
                                  <a:pt x="3407" y="87"/>
                                  <a:pt x="3398" y="112"/>
                                </a:cubicBezTo>
                                <a:cubicBezTo>
                                  <a:pt x="3398" y="111"/>
                                  <a:pt x="3398" y="111"/>
                                  <a:pt x="3398" y="111"/>
                                </a:cubicBezTo>
                                <a:cubicBezTo>
                                  <a:pt x="3400" y="101"/>
                                  <a:pt x="3400" y="85"/>
                                  <a:pt x="3400" y="75"/>
                                </a:cubicBezTo>
                                <a:cubicBezTo>
                                  <a:pt x="3380" y="75"/>
                                  <a:pt x="3380" y="75"/>
                                  <a:pt x="3380" y="75"/>
                                </a:cubicBezTo>
                                <a:cubicBezTo>
                                  <a:pt x="3380" y="234"/>
                                  <a:pt x="3380" y="234"/>
                                  <a:pt x="3380" y="234"/>
                                </a:cubicBezTo>
                                <a:cubicBezTo>
                                  <a:pt x="3400" y="234"/>
                                  <a:pt x="3400" y="234"/>
                                  <a:pt x="3400" y="234"/>
                                </a:cubicBezTo>
                                <a:cubicBezTo>
                                  <a:pt x="3400" y="158"/>
                                  <a:pt x="3400" y="158"/>
                                  <a:pt x="3400" y="158"/>
                                </a:cubicBezTo>
                                <a:cubicBezTo>
                                  <a:pt x="3400" y="117"/>
                                  <a:pt x="3423" y="88"/>
                                  <a:pt x="3450" y="88"/>
                                </a:cubicBezTo>
                                <a:cubicBezTo>
                                  <a:pt x="3477" y="88"/>
                                  <a:pt x="3481" y="107"/>
                                  <a:pt x="3481" y="130"/>
                                </a:cubicBezTo>
                                <a:cubicBezTo>
                                  <a:pt x="3481" y="234"/>
                                  <a:pt x="3481" y="234"/>
                                  <a:pt x="3481" y="234"/>
                                </a:cubicBezTo>
                                <a:cubicBezTo>
                                  <a:pt x="3501" y="234"/>
                                  <a:pt x="3501" y="234"/>
                                  <a:pt x="3501" y="234"/>
                                </a:cubicBezTo>
                                <a:cubicBezTo>
                                  <a:pt x="3501" y="158"/>
                                  <a:pt x="3501" y="158"/>
                                  <a:pt x="3501" y="158"/>
                                </a:cubicBezTo>
                                <a:cubicBezTo>
                                  <a:pt x="3501" y="114"/>
                                  <a:pt x="3526" y="88"/>
                                  <a:pt x="3552" y="88"/>
                                </a:cubicBezTo>
                                <a:cubicBezTo>
                                  <a:pt x="3577" y="88"/>
                                  <a:pt x="3583" y="105"/>
                                  <a:pt x="3583" y="130"/>
                                </a:cubicBezTo>
                                <a:cubicBezTo>
                                  <a:pt x="3583" y="234"/>
                                  <a:pt x="3583" y="234"/>
                                  <a:pt x="3583" y="234"/>
                                </a:cubicBezTo>
                                <a:lnTo>
                                  <a:pt x="3603" y="234"/>
                                </a:lnTo>
                                <a:close/>
                                <a:moveTo>
                                  <a:pt x="3312" y="131"/>
                                </a:moveTo>
                                <a:cubicBezTo>
                                  <a:pt x="3226" y="131"/>
                                  <a:pt x="3226" y="131"/>
                                  <a:pt x="3226" y="131"/>
                                </a:cubicBezTo>
                                <a:cubicBezTo>
                                  <a:pt x="3230" y="104"/>
                                  <a:pt x="3247" y="87"/>
                                  <a:pt x="3271" y="87"/>
                                </a:cubicBezTo>
                                <a:cubicBezTo>
                                  <a:pt x="3297" y="87"/>
                                  <a:pt x="3312" y="105"/>
                                  <a:pt x="3312" y="131"/>
                                </a:cubicBezTo>
                                <a:moveTo>
                                  <a:pt x="3333" y="136"/>
                                </a:moveTo>
                                <a:cubicBezTo>
                                  <a:pt x="3333" y="102"/>
                                  <a:pt x="3315" y="72"/>
                                  <a:pt x="3272" y="72"/>
                                </a:cubicBezTo>
                                <a:cubicBezTo>
                                  <a:pt x="3229" y="72"/>
                                  <a:pt x="3203" y="107"/>
                                  <a:pt x="3203" y="155"/>
                                </a:cubicBezTo>
                                <a:cubicBezTo>
                                  <a:pt x="3203" y="211"/>
                                  <a:pt x="3228" y="236"/>
                                  <a:pt x="3276" y="236"/>
                                </a:cubicBezTo>
                                <a:cubicBezTo>
                                  <a:pt x="3296" y="236"/>
                                  <a:pt x="3313" y="233"/>
                                  <a:pt x="3327" y="227"/>
                                </a:cubicBezTo>
                                <a:cubicBezTo>
                                  <a:pt x="3325" y="209"/>
                                  <a:pt x="3325" y="209"/>
                                  <a:pt x="3325" y="209"/>
                                </a:cubicBezTo>
                                <a:cubicBezTo>
                                  <a:pt x="3314" y="215"/>
                                  <a:pt x="3296" y="219"/>
                                  <a:pt x="3279" y="219"/>
                                </a:cubicBezTo>
                                <a:cubicBezTo>
                                  <a:pt x="3242" y="219"/>
                                  <a:pt x="3223" y="198"/>
                                  <a:pt x="3224" y="147"/>
                                </a:cubicBezTo>
                                <a:cubicBezTo>
                                  <a:pt x="3332" y="147"/>
                                  <a:pt x="3332" y="147"/>
                                  <a:pt x="3332" y="147"/>
                                </a:cubicBezTo>
                                <a:cubicBezTo>
                                  <a:pt x="3333" y="142"/>
                                  <a:pt x="3333" y="138"/>
                                  <a:pt x="3333" y="136"/>
                                </a:cubicBezTo>
                                <a:moveTo>
                                  <a:pt x="3148" y="171"/>
                                </a:moveTo>
                                <a:cubicBezTo>
                                  <a:pt x="3148" y="198"/>
                                  <a:pt x="3131" y="218"/>
                                  <a:pt x="3090" y="218"/>
                                </a:cubicBezTo>
                                <a:cubicBezTo>
                                  <a:pt x="3076" y="218"/>
                                  <a:pt x="3066" y="217"/>
                                  <a:pt x="3059" y="216"/>
                                </a:cubicBezTo>
                                <a:cubicBezTo>
                                  <a:pt x="3059" y="130"/>
                                  <a:pt x="3059" y="130"/>
                                  <a:pt x="3059" y="130"/>
                                </a:cubicBezTo>
                                <a:cubicBezTo>
                                  <a:pt x="3065" y="130"/>
                                  <a:pt x="3077" y="130"/>
                                  <a:pt x="3081" y="130"/>
                                </a:cubicBezTo>
                                <a:cubicBezTo>
                                  <a:pt x="3119" y="130"/>
                                  <a:pt x="3148" y="139"/>
                                  <a:pt x="3148" y="171"/>
                                </a:cubicBezTo>
                                <a:moveTo>
                                  <a:pt x="3143" y="71"/>
                                </a:moveTo>
                                <a:cubicBezTo>
                                  <a:pt x="3143" y="98"/>
                                  <a:pt x="3121" y="114"/>
                                  <a:pt x="3081" y="114"/>
                                </a:cubicBezTo>
                                <a:cubicBezTo>
                                  <a:pt x="3072" y="114"/>
                                  <a:pt x="3066" y="114"/>
                                  <a:pt x="3059" y="114"/>
                                </a:cubicBezTo>
                                <a:cubicBezTo>
                                  <a:pt x="3059" y="34"/>
                                  <a:pt x="3059" y="34"/>
                                  <a:pt x="3059" y="34"/>
                                </a:cubicBezTo>
                                <a:cubicBezTo>
                                  <a:pt x="3069" y="34"/>
                                  <a:pt x="3081" y="33"/>
                                  <a:pt x="3092" y="33"/>
                                </a:cubicBezTo>
                                <a:cubicBezTo>
                                  <a:pt x="3133" y="33"/>
                                  <a:pt x="3143" y="49"/>
                                  <a:pt x="3143" y="71"/>
                                </a:cubicBezTo>
                                <a:moveTo>
                                  <a:pt x="3169" y="170"/>
                                </a:moveTo>
                                <a:cubicBezTo>
                                  <a:pt x="3169" y="147"/>
                                  <a:pt x="3156" y="125"/>
                                  <a:pt x="3122" y="120"/>
                                </a:cubicBezTo>
                                <a:cubicBezTo>
                                  <a:pt x="3122" y="119"/>
                                  <a:pt x="3122" y="119"/>
                                  <a:pt x="3122" y="119"/>
                                </a:cubicBezTo>
                                <a:cubicBezTo>
                                  <a:pt x="3147" y="112"/>
                                  <a:pt x="3164" y="92"/>
                                  <a:pt x="3164" y="68"/>
                                </a:cubicBezTo>
                                <a:cubicBezTo>
                                  <a:pt x="3164" y="37"/>
                                  <a:pt x="3143" y="17"/>
                                  <a:pt x="3096" y="17"/>
                                </a:cubicBezTo>
                                <a:cubicBezTo>
                                  <a:pt x="3070" y="17"/>
                                  <a:pt x="3053" y="18"/>
                                  <a:pt x="3039" y="18"/>
                                </a:cubicBezTo>
                                <a:cubicBezTo>
                                  <a:pt x="3039" y="234"/>
                                  <a:pt x="3039" y="234"/>
                                  <a:pt x="3039" y="234"/>
                                </a:cubicBezTo>
                                <a:cubicBezTo>
                                  <a:pt x="3055" y="234"/>
                                  <a:pt x="3075" y="235"/>
                                  <a:pt x="3089" y="235"/>
                                </a:cubicBezTo>
                                <a:cubicBezTo>
                                  <a:pt x="3158" y="235"/>
                                  <a:pt x="3169" y="192"/>
                                  <a:pt x="3169" y="170"/>
                                </a:cubicBezTo>
                                <a:moveTo>
                                  <a:pt x="2884" y="162"/>
                                </a:moveTo>
                                <a:cubicBezTo>
                                  <a:pt x="2796" y="162"/>
                                  <a:pt x="2796" y="162"/>
                                  <a:pt x="2796" y="162"/>
                                </a:cubicBezTo>
                                <a:cubicBezTo>
                                  <a:pt x="2830" y="70"/>
                                  <a:pt x="2830" y="70"/>
                                  <a:pt x="2830" y="70"/>
                                </a:cubicBezTo>
                                <a:cubicBezTo>
                                  <a:pt x="2834" y="60"/>
                                  <a:pt x="2837" y="50"/>
                                  <a:pt x="2840" y="39"/>
                                </a:cubicBezTo>
                                <a:cubicBezTo>
                                  <a:pt x="2840" y="39"/>
                                  <a:pt x="2840" y="39"/>
                                  <a:pt x="2840" y="39"/>
                                </a:cubicBezTo>
                                <a:cubicBezTo>
                                  <a:pt x="2843" y="50"/>
                                  <a:pt x="2846" y="60"/>
                                  <a:pt x="2850" y="70"/>
                                </a:cubicBezTo>
                                <a:lnTo>
                                  <a:pt x="2884" y="162"/>
                                </a:lnTo>
                                <a:close/>
                                <a:moveTo>
                                  <a:pt x="2933" y="234"/>
                                </a:moveTo>
                                <a:cubicBezTo>
                                  <a:pt x="2852" y="18"/>
                                  <a:pt x="2852" y="18"/>
                                  <a:pt x="2852" y="18"/>
                                </a:cubicBezTo>
                                <a:cubicBezTo>
                                  <a:pt x="2830" y="18"/>
                                  <a:pt x="2830" y="18"/>
                                  <a:pt x="2830" y="18"/>
                                </a:cubicBezTo>
                                <a:cubicBezTo>
                                  <a:pt x="2749" y="234"/>
                                  <a:pt x="2749" y="234"/>
                                  <a:pt x="2749" y="234"/>
                                </a:cubicBezTo>
                                <a:cubicBezTo>
                                  <a:pt x="2770" y="234"/>
                                  <a:pt x="2770" y="234"/>
                                  <a:pt x="2770" y="234"/>
                                </a:cubicBezTo>
                                <a:cubicBezTo>
                                  <a:pt x="2791" y="179"/>
                                  <a:pt x="2791" y="179"/>
                                  <a:pt x="2791" y="179"/>
                                </a:cubicBezTo>
                                <a:cubicBezTo>
                                  <a:pt x="2890" y="179"/>
                                  <a:pt x="2890" y="179"/>
                                  <a:pt x="2890" y="179"/>
                                </a:cubicBezTo>
                                <a:cubicBezTo>
                                  <a:pt x="2910" y="234"/>
                                  <a:pt x="2910" y="234"/>
                                  <a:pt x="2910" y="234"/>
                                </a:cubicBezTo>
                                <a:lnTo>
                                  <a:pt x="2933" y="234"/>
                                </a:lnTo>
                                <a:close/>
                                <a:moveTo>
                                  <a:pt x="2689" y="162"/>
                                </a:moveTo>
                                <a:cubicBezTo>
                                  <a:pt x="2601" y="162"/>
                                  <a:pt x="2601" y="162"/>
                                  <a:pt x="2601" y="162"/>
                                </a:cubicBezTo>
                                <a:cubicBezTo>
                                  <a:pt x="2635" y="70"/>
                                  <a:pt x="2635" y="70"/>
                                  <a:pt x="2635" y="70"/>
                                </a:cubicBezTo>
                                <a:cubicBezTo>
                                  <a:pt x="2639" y="60"/>
                                  <a:pt x="2642" y="50"/>
                                  <a:pt x="2645" y="39"/>
                                </a:cubicBezTo>
                                <a:cubicBezTo>
                                  <a:pt x="2645" y="39"/>
                                  <a:pt x="2645" y="39"/>
                                  <a:pt x="2645" y="39"/>
                                </a:cubicBezTo>
                                <a:cubicBezTo>
                                  <a:pt x="2648" y="50"/>
                                  <a:pt x="2650" y="60"/>
                                  <a:pt x="2655" y="70"/>
                                </a:cubicBezTo>
                                <a:lnTo>
                                  <a:pt x="2689" y="162"/>
                                </a:lnTo>
                                <a:close/>
                                <a:moveTo>
                                  <a:pt x="2738" y="234"/>
                                </a:moveTo>
                                <a:cubicBezTo>
                                  <a:pt x="2657" y="18"/>
                                  <a:pt x="2657" y="18"/>
                                  <a:pt x="2657" y="18"/>
                                </a:cubicBezTo>
                                <a:cubicBezTo>
                                  <a:pt x="2635" y="18"/>
                                  <a:pt x="2635" y="18"/>
                                  <a:pt x="2635" y="18"/>
                                </a:cubicBezTo>
                                <a:cubicBezTo>
                                  <a:pt x="2554" y="234"/>
                                  <a:pt x="2554" y="234"/>
                                  <a:pt x="2554" y="234"/>
                                </a:cubicBezTo>
                                <a:cubicBezTo>
                                  <a:pt x="2575" y="234"/>
                                  <a:pt x="2575" y="234"/>
                                  <a:pt x="2575" y="234"/>
                                </a:cubicBezTo>
                                <a:cubicBezTo>
                                  <a:pt x="2595" y="179"/>
                                  <a:pt x="2595" y="179"/>
                                  <a:pt x="2595" y="179"/>
                                </a:cubicBezTo>
                                <a:cubicBezTo>
                                  <a:pt x="2695" y="179"/>
                                  <a:pt x="2695" y="179"/>
                                  <a:pt x="2695" y="179"/>
                                </a:cubicBezTo>
                                <a:cubicBezTo>
                                  <a:pt x="2714" y="234"/>
                                  <a:pt x="2714" y="234"/>
                                  <a:pt x="2714" y="234"/>
                                </a:cubicBezTo>
                                <a:lnTo>
                                  <a:pt x="2738" y="234"/>
                                </a:lnTo>
                                <a:close/>
                                <a:moveTo>
                                  <a:pt x="2439" y="151"/>
                                </a:moveTo>
                                <a:cubicBezTo>
                                  <a:pt x="2439" y="192"/>
                                  <a:pt x="2411" y="220"/>
                                  <a:pt x="2379" y="220"/>
                                </a:cubicBezTo>
                                <a:cubicBezTo>
                                  <a:pt x="2338" y="220"/>
                                  <a:pt x="2320" y="189"/>
                                  <a:pt x="2320" y="150"/>
                                </a:cubicBezTo>
                                <a:cubicBezTo>
                                  <a:pt x="2320" y="109"/>
                                  <a:pt x="2347" y="83"/>
                                  <a:pt x="2381" y="83"/>
                                </a:cubicBezTo>
                                <a:cubicBezTo>
                                  <a:pt x="2420" y="83"/>
                                  <a:pt x="2439" y="113"/>
                                  <a:pt x="2439" y="151"/>
                                </a:cubicBezTo>
                                <a:moveTo>
                                  <a:pt x="2460" y="149"/>
                                </a:moveTo>
                                <a:cubicBezTo>
                                  <a:pt x="2460" y="99"/>
                                  <a:pt x="2432" y="67"/>
                                  <a:pt x="2382" y="67"/>
                                </a:cubicBezTo>
                                <a:cubicBezTo>
                                  <a:pt x="2338" y="67"/>
                                  <a:pt x="2300" y="100"/>
                                  <a:pt x="2300" y="152"/>
                                </a:cubicBezTo>
                                <a:cubicBezTo>
                                  <a:pt x="2300" y="208"/>
                                  <a:pt x="2331" y="236"/>
                                  <a:pt x="2376" y="236"/>
                                </a:cubicBezTo>
                                <a:cubicBezTo>
                                  <a:pt x="2422" y="236"/>
                                  <a:pt x="2460" y="203"/>
                                  <a:pt x="2460" y="149"/>
                                </a:cubicBezTo>
                                <a:moveTo>
                                  <a:pt x="2238" y="182"/>
                                </a:moveTo>
                                <a:cubicBezTo>
                                  <a:pt x="2238" y="206"/>
                                  <a:pt x="2218" y="220"/>
                                  <a:pt x="2194" y="220"/>
                                </a:cubicBezTo>
                                <a:cubicBezTo>
                                  <a:pt x="2166" y="220"/>
                                  <a:pt x="2149" y="204"/>
                                  <a:pt x="2149" y="180"/>
                                </a:cubicBezTo>
                                <a:cubicBezTo>
                                  <a:pt x="2149" y="159"/>
                                  <a:pt x="2166" y="143"/>
                                  <a:pt x="2191" y="128"/>
                                </a:cubicBezTo>
                                <a:cubicBezTo>
                                  <a:pt x="2191" y="128"/>
                                  <a:pt x="2191" y="128"/>
                                  <a:pt x="2191" y="128"/>
                                </a:cubicBezTo>
                                <a:cubicBezTo>
                                  <a:pt x="2220" y="144"/>
                                  <a:pt x="2238" y="158"/>
                                  <a:pt x="2238" y="182"/>
                                </a:cubicBezTo>
                                <a:moveTo>
                                  <a:pt x="2234" y="59"/>
                                </a:moveTo>
                                <a:cubicBezTo>
                                  <a:pt x="2234" y="77"/>
                                  <a:pt x="2223" y="90"/>
                                  <a:pt x="2194" y="108"/>
                                </a:cubicBezTo>
                                <a:cubicBezTo>
                                  <a:pt x="2194" y="108"/>
                                  <a:pt x="2194" y="108"/>
                                  <a:pt x="2194" y="108"/>
                                </a:cubicBezTo>
                                <a:cubicBezTo>
                                  <a:pt x="2167" y="93"/>
                                  <a:pt x="2152" y="80"/>
                                  <a:pt x="2152" y="60"/>
                                </a:cubicBezTo>
                                <a:cubicBezTo>
                                  <a:pt x="2152" y="39"/>
                                  <a:pt x="2167" y="23"/>
                                  <a:pt x="2194" y="23"/>
                                </a:cubicBezTo>
                                <a:cubicBezTo>
                                  <a:pt x="2220" y="23"/>
                                  <a:pt x="2234" y="39"/>
                                  <a:pt x="2234" y="59"/>
                                </a:cubicBezTo>
                                <a:moveTo>
                                  <a:pt x="2260" y="179"/>
                                </a:moveTo>
                                <a:cubicBezTo>
                                  <a:pt x="2260" y="147"/>
                                  <a:pt x="2234" y="131"/>
                                  <a:pt x="2210" y="117"/>
                                </a:cubicBezTo>
                                <a:cubicBezTo>
                                  <a:pt x="2242" y="97"/>
                                  <a:pt x="2255" y="80"/>
                                  <a:pt x="2255" y="57"/>
                                </a:cubicBezTo>
                                <a:cubicBezTo>
                                  <a:pt x="2255" y="28"/>
                                  <a:pt x="2233" y="7"/>
                                  <a:pt x="2195" y="7"/>
                                </a:cubicBezTo>
                                <a:cubicBezTo>
                                  <a:pt x="2156" y="7"/>
                                  <a:pt x="2130" y="30"/>
                                  <a:pt x="2130" y="61"/>
                                </a:cubicBezTo>
                                <a:cubicBezTo>
                                  <a:pt x="2130" y="86"/>
                                  <a:pt x="2146" y="103"/>
                                  <a:pt x="2175" y="119"/>
                                </a:cubicBezTo>
                                <a:cubicBezTo>
                                  <a:pt x="2175" y="119"/>
                                  <a:pt x="2175" y="119"/>
                                  <a:pt x="2175" y="119"/>
                                </a:cubicBezTo>
                                <a:cubicBezTo>
                                  <a:pt x="2152" y="134"/>
                                  <a:pt x="2127" y="152"/>
                                  <a:pt x="2127" y="183"/>
                                </a:cubicBezTo>
                                <a:cubicBezTo>
                                  <a:pt x="2127" y="213"/>
                                  <a:pt x="2148" y="236"/>
                                  <a:pt x="2191" y="236"/>
                                </a:cubicBezTo>
                                <a:cubicBezTo>
                                  <a:pt x="2228" y="236"/>
                                  <a:pt x="2260" y="216"/>
                                  <a:pt x="2260" y="179"/>
                                </a:cubicBezTo>
                                <a:moveTo>
                                  <a:pt x="2066" y="165"/>
                                </a:moveTo>
                                <a:cubicBezTo>
                                  <a:pt x="2066" y="196"/>
                                  <a:pt x="2047" y="220"/>
                                  <a:pt x="2017" y="220"/>
                                </a:cubicBezTo>
                                <a:cubicBezTo>
                                  <a:pt x="1983" y="220"/>
                                  <a:pt x="1968" y="191"/>
                                  <a:pt x="1968" y="162"/>
                                </a:cubicBezTo>
                                <a:cubicBezTo>
                                  <a:pt x="1968" y="137"/>
                                  <a:pt x="1984" y="111"/>
                                  <a:pt x="2018" y="111"/>
                                </a:cubicBezTo>
                                <a:cubicBezTo>
                                  <a:pt x="2048" y="111"/>
                                  <a:pt x="2066" y="132"/>
                                  <a:pt x="2066" y="165"/>
                                </a:cubicBezTo>
                                <a:moveTo>
                                  <a:pt x="2088" y="161"/>
                                </a:moveTo>
                                <a:cubicBezTo>
                                  <a:pt x="2088" y="120"/>
                                  <a:pt x="2063" y="94"/>
                                  <a:pt x="2022" y="94"/>
                                </a:cubicBezTo>
                                <a:cubicBezTo>
                                  <a:pt x="1995" y="94"/>
                                  <a:pt x="1975" y="106"/>
                                  <a:pt x="1965" y="125"/>
                                </a:cubicBezTo>
                                <a:cubicBezTo>
                                  <a:pt x="1964" y="124"/>
                                  <a:pt x="1964" y="124"/>
                                  <a:pt x="1964" y="124"/>
                                </a:cubicBezTo>
                                <a:cubicBezTo>
                                  <a:pt x="1966" y="117"/>
                                  <a:pt x="1966" y="114"/>
                                  <a:pt x="1967" y="110"/>
                                </a:cubicBezTo>
                                <a:cubicBezTo>
                                  <a:pt x="1975" y="60"/>
                                  <a:pt x="2001" y="25"/>
                                  <a:pt x="2052" y="25"/>
                                </a:cubicBezTo>
                                <a:cubicBezTo>
                                  <a:pt x="2057" y="25"/>
                                  <a:pt x="2062" y="25"/>
                                  <a:pt x="2067" y="26"/>
                                </a:cubicBezTo>
                                <a:cubicBezTo>
                                  <a:pt x="2067" y="8"/>
                                  <a:pt x="2067" y="8"/>
                                  <a:pt x="2067" y="8"/>
                                </a:cubicBezTo>
                                <a:cubicBezTo>
                                  <a:pt x="2064" y="8"/>
                                  <a:pt x="2058" y="7"/>
                                  <a:pt x="2055" y="7"/>
                                </a:cubicBezTo>
                                <a:cubicBezTo>
                                  <a:pt x="1992" y="7"/>
                                  <a:pt x="1944" y="51"/>
                                  <a:pt x="1944" y="144"/>
                                </a:cubicBezTo>
                                <a:cubicBezTo>
                                  <a:pt x="1944" y="201"/>
                                  <a:pt x="1969" y="236"/>
                                  <a:pt x="2013" y="236"/>
                                </a:cubicBezTo>
                                <a:cubicBezTo>
                                  <a:pt x="2058" y="236"/>
                                  <a:pt x="2088" y="205"/>
                                  <a:pt x="2088" y="161"/>
                                </a:cubicBezTo>
                                <a:moveTo>
                                  <a:pt x="1880" y="165"/>
                                </a:moveTo>
                                <a:cubicBezTo>
                                  <a:pt x="1880" y="196"/>
                                  <a:pt x="1860" y="220"/>
                                  <a:pt x="1830" y="220"/>
                                </a:cubicBezTo>
                                <a:cubicBezTo>
                                  <a:pt x="1796" y="220"/>
                                  <a:pt x="1781" y="191"/>
                                  <a:pt x="1781" y="162"/>
                                </a:cubicBezTo>
                                <a:cubicBezTo>
                                  <a:pt x="1781" y="137"/>
                                  <a:pt x="1798" y="111"/>
                                  <a:pt x="1832" y="111"/>
                                </a:cubicBezTo>
                                <a:cubicBezTo>
                                  <a:pt x="1861" y="111"/>
                                  <a:pt x="1880" y="132"/>
                                  <a:pt x="1880" y="165"/>
                                </a:cubicBezTo>
                                <a:moveTo>
                                  <a:pt x="1902" y="161"/>
                                </a:moveTo>
                                <a:cubicBezTo>
                                  <a:pt x="1902" y="120"/>
                                  <a:pt x="1877" y="94"/>
                                  <a:pt x="1836" y="94"/>
                                </a:cubicBezTo>
                                <a:cubicBezTo>
                                  <a:pt x="1809" y="94"/>
                                  <a:pt x="1788" y="106"/>
                                  <a:pt x="1778" y="125"/>
                                </a:cubicBezTo>
                                <a:cubicBezTo>
                                  <a:pt x="1778" y="124"/>
                                  <a:pt x="1778" y="124"/>
                                  <a:pt x="1778" y="124"/>
                                </a:cubicBezTo>
                                <a:cubicBezTo>
                                  <a:pt x="1779" y="117"/>
                                  <a:pt x="1780" y="114"/>
                                  <a:pt x="1780" y="110"/>
                                </a:cubicBezTo>
                                <a:cubicBezTo>
                                  <a:pt x="1789" y="60"/>
                                  <a:pt x="1814" y="25"/>
                                  <a:pt x="1865" y="25"/>
                                </a:cubicBezTo>
                                <a:cubicBezTo>
                                  <a:pt x="1871" y="25"/>
                                  <a:pt x="1876" y="25"/>
                                  <a:pt x="1881" y="26"/>
                                </a:cubicBezTo>
                                <a:cubicBezTo>
                                  <a:pt x="1881" y="8"/>
                                  <a:pt x="1881" y="8"/>
                                  <a:pt x="1881" y="8"/>
                                </a:cubicBezTo>
                                <a:cubicBezTo>
                                  <a:pt x="1877" y="8"/>
                                  <a:pt x="1871" y="7"/>
                                  <a:pt x="1868" y="7"/>
                                </a:cubicBezTo>
                                <a:cubicBezTo>
                                  <a:pt x="1806" y="7"/>
                                  <a:pt x="1757" y="51"/>
                                  <a:pt x="1757" y="144"/>
                                </a:cubicBezTo>
                                <a:cubicBezTo>
                                  <a:pt x="1757" y="201"/>
                                  <a:pt x="1782" y="236"/>
                                  <a:pt x="1827" y="236"/>
                                </a:cubicBezTo>
                                <a:cubicBezTo>
                                  <a:pt x="1872" y="236"/>
                                  <a:pt x="1902" y="205"/>
                                  <a:pt x="1902" y="161"/>
                                </a:cubicBezTo>
                                <a:moveTo>
                                  <a:pt x="1574" y="117"/>
                                </a:moveTo>
                                <a:cubicBezTo>
                                  <a:pt x="1551" y="117"/>
                                  <a:pt x="1533" y="135"/>
                                  <a:pt x="1533" y="158"/>
                                </a:cubicBezTo>
                                <a:cubicBezTo>
                                  <a:pt x="1533" y="180"/>
                                  <a:pt x="1551" y="198"/>
                                  <a:pt x="1574" y="198"/>
                                </a:cubicBezTo>
                                <a:cubicBezTo>
                                  <a:pt x="1596" y="198"/>
                                  <a:pt x="1614" y="180"/>
                                  <a:pt x="1614" y="158"/>
                                </a:cubicBezTo>
                                <a:cubicBezTo>
                                  <a:pt x="1614" y="135"/>
                                  <a:pt x="1596" y="117"/>
                                  <a:pt x="1574" y="117"/>
                                </a:cubicBezTo>
                                <a:moveTo>
                                  <a:pt x="1373" y="145"/>
                                </a:moveTo>
                                <a:cubicBezTo>
                                  <a:pt x="1373" y="169"/>
                                  <a:pt x="1353" y="191"/>
                                  <a:pt x="1322" y="191"/>
                                </a:cubicBezTo>
                                <a:cubicBezTo>
                                  <a:pt x="1292" y="191"/>
                                  <a:pt x="1274" y="172"/>
                                  <a:pt x="1274" y="138"/>
                                </a:cubicBezTo>
                                <a:cubicBezTo>
                                  <a:pt x="1274" y="108"/>
                                  <a:pt x="1293" y="84"/>
                                  <a:pt x="1323" y="84"/>
                                </a:cubicBezTo>
                                <a:cubicBezTo>
                                  <a:pt x="1355" y="84"/>
                                  <a:pt x="1373" y="109"/>
                                  <a:pt x="1373" y="145"/>
                                </a:cubicBezTo>
                                <a:moveTo>
                                  <a:pt x="1396" y="159"/>
                                </a:moveTo>
                                <a:cubicBezTo>
                                  <a:pt x="1396" y="94"/>
                                  <a:pt x="1367" y="67"/>
                                  <a:pt x="1326" y="67"/>
                                </a:cubicBezTo>
                                <a:cubicBezTo>
                                  <a:pt x="1281" y="67"/>
                                  <a:pt x="1252" y="99"/>
                                  <a:pt x="1252" y="142"/>
                                </a:cubicBezTo>
                                <a:cubicBezTo>
                                  <a:pt x="1252" y="184"/>
                                  <a:pt x="1277" y="210"/>
                                  <a:pt x="1318" y="210"/>
                                </a:cubicBezTo>
                                <a:cubicBezTo>
                                  <a:pt x="1342" y="210"/>
                                  <a:pt x="1363" y="199"/>
                                  <a:pt x="1374" y="181"/>
                                </a:cubicBezTo>
                                <a:cubicBezTo>
                                  <a:pt x="1374" y="181"/>
                                  <a:pt x="1374" y="181"/>
                                  <a:pt x="1374" y="181"/>
                                </a:cubicBezTo>
                                <a:cubicBezTo>
                                  <a:pt x="1374" y="187"/>
                                  <a:pt x="1372" y="196"/>
                                  <a:pt x="1371" y="200"/>
                                </a:cubicBezTo>
                                <a:cubicBezTo>
                                  <a:pt x="1361" y="251"/>
                                  <a:pt x="1336" y="280"/>
                                  <a:pt x="1285" y="280"/>
                                </a:cubicBezTo>
                                <a:cubicBezTo>
                                  <a:pt x="1279" y="280"/>
                                  <a:pt x="1271" y="279"/>
                                  <a:pt x="1265" y="277"/>
                                </a:cubicBezTo>
                                <a:cubicBezTo>
                                  <a:pt x="1265" y="297"/>
                                  <a:pt x="1265" y="297"/>
                                  <a:pt x="1265" y="297"/>
                                </a:cubicBezTo>
                                <a:cubicBezTo>
                                  <a:pt x="1271" y="298"/>
                                  <a:pt x="1279" y="298"/>
                                  <a:pt x="1283" y="298"/>
                                </a:cubicBezTo>
                                <a:cubicBezTo>
                                  <a:pt x="1349" y="298"/>
                                  <a:pt x="1396" y="254"/>
                                  <a:pt x="1396" y="159"/>
                                </a:cubicBezTo>
                                <a:moveTo>
                                  <a:pt x="1201" y="234"/>
                                </a:moveTo>
                                <a:cubicBezTo>
                                  <a:pt x="1201" y="69"/>
                                  <a:pt x="1201" y="69"/>
                                  <a:pt x="1201" y="69"/>
                                </a:cubicBezTo>
                                <a:cubicBezTo>
                                  <a:pt x="1184" y="69"/>
                                  <a:pt x="1184" y="69"/>
                                  <a:pt x="1184" y="69"/>
                                </a:cubicBezTo>
                                <a:cubicBezTo>
                                  <a:pt x="1137" y="87"/>
                                  <a:pt x="1137" y="87"/>
                                  <a:pt x="1137" y="87"/>
                                </a:cubicBezTo>
                                <a:cubicBezTo>
                                  <a:pt x="1141" y="105"/>
                                  <a:pt x="1141" y="105"/>
                                  <a:pt x="1141" y="105"/>
                                </a:cubicBezTo>
                                <a:cubicBezTo>
                                  <a:pt x="1180" y="89"/>
                                  <a:pt x="1180" y="89"/>
                                  <a:pt x="1180" y="89"/>
                                </a:cubicBezTo>
                                <a:cubicBezTo>
                                  <a:pt x="1180" y="234"/>
                                  <a:pt x="1180" y="234"/>
                                  <a:pt x="1180" y="234"/>
                                </a:cubicBezTo>
                                <a:lnTo>
                                  <a:pt x="1201" y="234"/>
                                </a:lnTo>
                                <a:close/>
                                <a:moveTo>
                                  <a:pt x="1039" y="187"/>
                                </a:moveTo>
                                <a:cubicBezTo>
                                  <a:pt x="1039" y="132"/>
                                  <a:pt x="958" y="156"/>
                                  <a:pt x="958" y="115"/>
                                </a:cubicBezTo>
                                <a:cubicBezTo>
                                  <a:pt x="958" y="99"/>
                                  <a:pt x="971" y="88"/>
                                  <a:pt x="995" y="88"/>
                                </a:cubicBezTo>
                                <a:cubicBezTo>
                                  <a:pt x="1007" y="88"/>
                                  <a:pt x="1019" y="90"/>
                                  <a:pt x="1029" y="93"/>
                                </a:cubicBezTo>
                                <a:cubicBezTo>
                                  <a:pt x="1030" y="76"/>
                                  <a:pt x="1030" y="76"/>
                                  <a:pt x="1030" y="76"/>
                                </a:cubicBezTo>
                                <a:cubicBezTo>
                                  <a:pt x="1020" y="73"/>
                                  <a:pt x="1008" y="72"/>
                                  <a:pt x="998" y="72"/>
                                </a:cubicBezTo>
                                <a:cubicBezTo>
                                  <a:pt x="959" y="72"/>
                                  <a:pt x="938" y="92"/>
                                  <a:pt x="938" y="117"/>
                                </a:cubicBezTo>
                                <a:cubicBezTo>
                                  <a:pt x="938" y="175"/>
                                  <a:pt x="1018" y="149"/>
                                  <a:pt x="1018" y="190"/>
                                </a:cubicBezTo>
                                <a:cubicBezTo>
                                  <a:pt x="1018" y="208"/>
                                  <a:pt x="1001" y="219"/>
                                  <a:pt x="976" y="219"/>
                                </a:cubicBezTo>
                                <a:cubicBezTo>
                                  <a:pt x="963" y="219"/>
                                  <a:pt x="950" y="217"/>
                                  <a:pt x="940" y="214"/>
                                </a:cubicBezTo>
                                <a:cubicBezTo>
                                  <a:pt x="939" y="233"/>
                                  <a:pt x="939" y="233"/>
                                  <a:pt x="939" y="233"/>
                                </a:cubicBezTo>
                                <a:cubicBezTo>
                                  <a:pt x="949" y="235"/>
                                  <a:pt x="961" y="236"/>
                                  <a:pt x="973" y="236"/>
                                </a:cubicBezTo>
                                <a:cubicBezTo>
                                  <a:pt x="1014" y="236"/>
                                  <a:pt x="1039" y="214"/>
                                  <a:pt x="1039" y="187"/>
                                </a:cubicBezTo>
                                <a:moveTo>
                                  <a:pt x="889" y="234"/>
                                </a:moveTo>
                                <a:cubicBezTo>
                                  <a:pt x="889" y="75"/>
                                  <a:pt x="889" y="75"/>
                                  <a:pt x="889" y="75"/>
                                </a:cubicBezTo>
                                <a:cubicBezTo>
                                  <a:pt x="868" y="75"/>
                                  <a:pt x="868" y="75"/>
                                  <a:pt x="868" y="75"/>
                                </a:cubicBezTo>
                                <a:cubicBezTo>
                                  <a:pt x="868" y="151"/>
                                  <a:pt x="868" y="151"/>
                                  <a:pt x="868" y="151"/>
                                </a:cubicBezTo>
                                <a:cubicBezTo>
                                  <a:pt x="868" y="191"/>
                                  <a:pt x="847" y="220"/>
                                  <a:pt x="817" y="220"/>
                                </a:cubicBezTo>
                                <a:cubicBezTo>
                                  <a:pt x="792" y="220"/>
                                  <a:pt x="785" y="205"/>
                                  <a:pt x="785" y="178"/>
                                </a:cubicBezTo>
                                <a:cubicBezTo>
                                  <a:pt x="785" y="75"/>
                                  <a:pt x="785" y="75"/>
                                  <a:pt x="785" y="75"/>
                                </a:cubicBezTo>
                                <a:cubicBezTo>
                                  <a:pt x="765" y="75"/>
                                  <a:pt x="765" y="75"/>
                                  <a:pt x="765" y="75"/>
                                </a:cubicBezTo>
                                <a:cubicBezTo>
                                  <a:pt x="765" y="185"/>
                                  <a:pt x="765" y="185"/>
                                  <a:pt x="765" y="185"/>
                                </a:cubicBezTo>
                                <a:cubicBezTo>
                                  <a:pt x="765" y="214"/>
                                  <a:pt x="776" y="237"/>
                                  <a:pt x="813" y="237"/>
                                </a:cubicBezTo>
                                <a:cubicBezTo>
                                  <a:pt x="841" y="237"/>
                                  <a:pt x="861" y="221"/>
                                  <a:pt x="870" y="197"/>
                                </a:cubicBezTo>
                                <a:cubicBezTo>
                                  <a:pt x="871" y="197"/>
                                  <a:pt x="871" y="197"/>
                                  <a:pt x="871" y="197"/>
                                </a:cubicBezTo>
                                <a:cubicBezTo>
                                  <a:pt x="869" y="207"/>
                                  <a:pt x="868" y="223"/>
                                  <a:pt x="868" y="234"/>
                                </a:cubicBezTo>
                                <a:lnTo>
                                  <a:pt x="889" y="234"/>
                                </a:lnTo>
                                <a:close/>
                                <a:moveTo>
                                  <a:pt x="698" y="149"/>
                                </a:moveTo>
                                <a:cubicBezTo>
                                  <a:pt x="698" y="199"/>
                                  <a:pt x="675" y="220"/>
                                  <a:pt x="640" y="220"/>
                                </a:cubicBezTo>
                                <a:cubicBezTo>
                                  <a:pt x="627" y="220"/>
                                  <a:pt x="616" y="218"/>
                                  <a:pt x="606" y="215"/>
                                </a:cubicBezTo>
                                <a:cubicBezTo>
                                  <a:pt x="606" y="157"/>
                                  <a:pt x="606" y="157"/>
                                  <a:pt x="606" y="157"/>
                                </a:cubicBezTo>
                                <a:cubicBezTo>
                                  <a:pt x="606" y="128"/>
                                  <a:pt x="622" y="88"/>
                                  <a:pt x="657" y="88"/>
                                </a:cubicBezTo>
                                <a:cubicBezTo>
                                  <a:pt x="685" y="88"/>
                                  <a:pt x="698" y="111"/>
                                  <a:pt x="698" y="149"/>
                                </a:cubicBezTo>
                                <a:moveTo>
                                  <a:pt x="719" y="147"/>
                                </a:moveTo>
                                <a:cubicBezTo>
                                  <a:pt x="719" y="97"/>
                                  <a:pt x="697" y="72"/>
                                  <a:pt x="660" y="72"/>
                                </a:cubicBezTo>
                                <a:cubicBezTo>
                                  <a:pt x="634" y="72"/>
                                  <a:pt x="613" y="87"/>
                                  <a:pt x="604" y="113"/>
                                </a:cubicBezTo>
                                <a:cubicBezTo>
                                  <a:pt x="603" y="112"/>
                                  <a:pt x="603" y="112"/>
                                  <a:pt x="603" y="112"/>
                                </a:cubicBezTo>
                                <a:cubicBezTo>
                                  <a:pt x="605" y="104"/>
                                  <a:pt x="606" y="92"/>
                                  <a:pt x="606" y="84"/>
                                </a:cubicBezTo>
                                <a:cubicBezTo>
                                  <a:pt x="606" y="0"/>
                                  <a:pt x="606" y="0"/>
                                  <a:pt x="606" y="0"/>
                                </a:cubicBezTo>
                                <a:cubicBezTo>
                                  <a:pt x="586" y="0"/>
                                  <a:pt x="586" y="0"/>
                                  <a:pt x="586" y="0"/>
                                </a:cubicBezTo>
                                <a:cubicBezTo>
                                  <a:pt x="586" y="230"/>
                                  <a:pt x="586" y="230"/>
                                  <a:pt x="586" y="230"/>
                                </a:cubicBezTo>
                                <a:cubicBezTo>
                                  <a:pt x="602" y="234"/>
                                  <a:pt x="617" y="236"/>
                                  <a:pt x="638" y="236"/>
                                </a:cubicBezTo>
                                <a:cubicBezTo>
                                  <a:pt x="686" y="236"/>
                                  <a:pt x="719" y="205"/>
                                  <a:pt x="719" y="147"/>
                                </a:cubicBezTo>
                                <a:moveTo>
                                  <a:pt x="543" y="233"/>
                                </a:moveTo>
                                <a:cubicBezTo>
                                  <a:pt x="543" y="215"/>
                                  <a:pt x="543" y="215"/>
                                  <a:pt x="543" y="215"/>
                                </a:cubicBezTo>
                                <a:cubicBezTo>
                                  <a:pt x="536" y="217"/>
                                  <a:pt x="528" y="218"/>
                                  <a:pt x="519" y="218"/>
                                </a:cubicBezTo>
                                <a:cubicBezTo>
                                  <a:pt x="499" y="218"/>
                                  <a:pt x="494" y="210"/>
                                  <a:pt x="494" y="180"/>
                                </a:cubicBezTo>
                                <a:cubicBezTo>
                                  <a:pt x="494" y="91"/>
                                  <a:pt x="494" y="91"/>
                                  <a:pt x="494" y="91"/>
                                </a:cubicBezTo>
                                <a:cubicBezTo>
                                  <a:pt x="543" y="91"/>
                                  <a:pt x="543" y="91"/>
                                  <a:pt x="543" y="91"/>
                                </a:cubicBezTo>
                                <a:cubicBezTo>
                                  <a:pt x="543" y="75"/>
                                  <a:pt x="543" y="75"/>
                                  <a:pt x="543" y="75"/>
                                </a:cubicBezTo>
                                <a:cubicBezTo>
                                  <a:pt x="494" y="75"/>
                                  <a:pt x="494" y="75"/>
                                  <a:pt x="494" y="75"/>
                                </a:cubicBezTo>
                                <a:cubicBezTo>
                                  <a:pt x="494" y="15"/>
                                  <a:pt x="494" y="15"/>
                                  <a:pt x="494" y="15"/>
                                </a:cubicBezTo>
                                <a:cubicBezTo>
                                  <a:pt x="474" y="21"/>
                                  <a:pt x="474" y="21"/>
                                  <a:pt x="474" y="21"/>
                                </a:cubicBezTo>
                                <a:cubicBezTo>
                                  <a:pt x="474" y="75"/>
                                  <a:pt x="474" y="75"/>
                                  <a:pt x="474" y="75"/>
                                </a:cubicBezTo>
                                <a:cubicBezTo>
                                  <a:pt x="438" y="75"/>
                                  <a:pt x="438" y="75"/>
                                  <a:pt x="438" y="75"/>
                                </a:cubicBezTo>
                                <a:cubicBezTo>
                                  <a:pt x="438" y="91"/>
                                  <a:pt x="438" y="91"/>
                                  <a:pt x="438" y="91"/>
                                </a:cubicBezTo>
                                <a:cubicBezTo>
                                  <a:pt x="474" y="91"/>
                                  <a:pt x="474" y="91"/>
                                  <a:pt x="474" y="91"/>
                                </a:cubicBezTo>
                                <a:cubicBezTo>
                                  <a:pt x="474" y="190"/>
                                  <a:pt x="474" y="190"/>
                                  <a:pt x="474" y="190"/>
                                </a:cubicBezTo>
                                <a:cubicBezTo>
                                  <a:pt x="474" y="222"/>
                                  <a:pt x="483" y="236"/>
                                  <a:pt x="514" y="236"/>
                                </a:cubicBezTo>
                                <a:cubicBezTo>
                                  <a:pt x="524" y="236"/>
                                  <a:pt x="535" y="235"/>
                                  <a:pt x="543" y="233"/>
                                </a:cubicBezTo>
                                <a:moveTo>
                                  <a:pt x="419" y="187"/>
                                </a:moveTo>
                                <a:cubicBezTo>
                                  <a:pt x="419" y="132"/>
                                  <a:pt x="338" y="156"/>
                                  <a:pt x="338" y="115"/>
                                </a:cubicBezTo>
                                <a:cubicBezTo>
                                  <a:pt x="338" y="99"/>
                                  <a:pt x="351" y="88"/>
                                  <a:pt x="376" y="88"/>
                                </a:cubicBezTo>
                                <a:cubicBezTo>
                                  <a:pt x="387" y="88"/>
                                  <a:pt x="399" y="90"/>
                                  <a:pt x="409" y="93"/>
                                </a:cubicBezTo>
                                <a:cubicBezTo>
                                  <a:pt x="410" y="76"/>
                                  <a:pt x="410" y="76"/>
                                  <a:pt x="410" y="76"/>
                                </a:cubicBezTo>
                                <a:cubicBezTo>
                                  <a:pt x="400" y="73"/>
                                  <a:pt x="388" y="72"/>
                                  <a:pt x="379" y="72"/>
                                </a:cubicBezTo>
                                <a:cubicBezTo>
                                  <a:pt x="339" y="72"/>
                                  <a:pt x="318" y="92"/>
                                  <a:pt x="318" y="117"/>
                                </a:cubicBezTo>
                                <a:cubicBezTo>
                                  <a:pt x="318" y="175"/>
                                  <a:pt x="398" y="149"/>
                                  <a:pt x="398" y="190"/>
                                </a:cubicBezTo>
                                <a:cubicBezTo>
                                  <a:pt x="398" y="208"/>
                                  <a:pt x="381" y="219"/>
                                  <a:pt x="356" y="219"/>
                                </a:cubicBezTo>
                                <a:cubicBezTo>
                                  <a:pt x="344" y="219"/>
                                  <a:pt x="330" y="217"/>
                                  <a:pt x="320" y="214"/>
                                </a:cubicBezTo>
                                <a:cubicBezTo>
                                  <a:pt x="320" y="233"/>
                                  <a:pt x="320" y="233"/>
                                  <a:pt x="320" y="233"/>
                                </a:cubicBezTo>
                                <a:cubicBezTo>
                                  <a:pt x="329" y="235"/>
                                  <a:pt x="341" y="236"/>
                                  <a:pt x="354" y="236"/>
                                </a:cubicBezTo>
                                <a:cubicBezTo>
                                  <a:pt x="395" y="236"/>
                                  <a:pt x="419" y="214"/>
                                  <a:pt x="419" y="187"/>
                                </a:cubicBezTo>
                                <a:moveTo>
                                  <a:pt x="264" y="153"/>
                                </a:moveTo>
                                <a:cubicBezTo>
                                  <a:pt x="264" y="199"/>
                                  <a:pt x="240" y="220"/>
                                  <a:pt x="213" y="220"/>
                                </a:cubicBezTo>
                                <a:cubicBezTo>
                                  <a:pt x="180" y="220"/>
                                  <a:pt x="162" y="195"/>
                                  <a:pt x="162" y="153"/>
                                </a:cubicBezTo>
                                <a:cubicBezTo>
                                  <a:pt x="162" y="109"/>
                                  <a:pt x="187" y="88"/>
                                  <a:pt x="213" y="88"/>
                                </a:cubicBezTo>
                                <a:cubicBezTo>
                                  <a:pt x="247" y="88"/>
                                  <a:pt x="264" y="113"/>
                                  <a:pt x="264" y="153"/>
                                </a:cubicBezTo>
                                <a:moveTo>
                                  <a:pt x="285" y="152"/>
                                </a:moveTo>
                                <a:cubicBezTo>
                                  <a:pt x="285" y="93"/>
                                  <a:pt x="252" y="72"/>
                                  <a:pt x="215" y="72"/>
                                </a:cubicBezTo>
                                <a:cubicBezTo>
                                  <a:pt x="168" y="72"/>
                                  <a:pt x="141" y="110"/>
                                  <a:pt x="141" y="155"/>
                                </a:cubicBezTo>
                                <a:cubicBezTo>
                                  <a:pt x="141" y="210"/>
                                  <a:pt x="168" y="236"/>
                                  <a:pt x="210" y="236"/>
                                </a:cubicBezTo>
                                <a:cubicBezTo>
                                  <a:pt x="257" y="236"/>
                                  <a:pt x="285" y="198"/>
                                  <a:pt x="285" y="152"/>
                                </a:cubicBezTo>
                                <a:moveTo>
                                  <a:pt x="101" y="81"/>
                                </a:moveTo>
                                <a:cubicBezTo>
                                  <a:pt x="101" y="110"/>
                                  <a:pt x="79" y="130"/>
                                  <a:pt x="42" y="130"/>
                                </a:cubicBezTo>
                                <a:cubicBezTo>
                                  <a:pt x="34" y="130"/>
                                  <a:pt x="27" y="130"/>
                                  <a:pt x="20" y="129"/>
                                </a:cubicBezTo>
                                <a:cubicBezTo>
                                  <a:pt x="20" y="34"/>
                                  <a:pt x="20" y="34"/>
                                  <a:pt x="20" y="34"/>
                                </a:cubicBezTo>
                                <a:cubicBezTo>
                                  <a:pt x="28" y="34"/>
                                  <a:pt x="35" y="34"/>
                                  <a:pt x="45" y="34"/>
                                </a:cubicBezTo>
                                <a:cubicBezTo>
                                  <a:pt x="83" y="34"/>
                                  <a:pt x="101" y="50"/>
                                  <a:pt x="101" y="81"/>
                                </a:cubicBezTo>
                                <a:moveTo>
                                  <a:pt x="123" y="77"/>
                                </a:moveTo>
                                <a:cubicBezTo>
                                  <a:pt x="123" y="42"/>
                                  <a:pt x="97" y="17"/>
                                  <a:pt x="49" y="17"/>
                                </a:cubicBezTo>
                                <a:cubicBezTo>
                                  <a:pt x="31" y="17"/>
                                  <a:pt x="15" y="17"/>
                                  <a:pt x="0" y="18"/>
                                </a:cubicBezTo>
                                <a:cubicBezTo>
                                  <a:pt x="0" y="234"/>
                                  <a:pt x="0" y="234"/>
                                  <a:pt x="0" y="234"/>
                                </a:cubicBezTo>
                                <a:cubicBezTo>
                                  <a:pt x="20" y="234"/>
                                  <a:pt x="20" y="234"/>
                                  <a:pt x="20" y="234"/>
                                </a:cubicBezTo>
                                <a:cubicBezTo>
                                  <a:pt x="20" y="146"/>
                                  <a:pt x="20" y="146"/>
                                  <a:pt x="20" y="146"/>
                                </a:cubicBezTo>
                                <a:cubicBezTo>
                                  <a:pt x="27" y="147"/>
                                  <a:pt x="34" y="147"/>
                                  <a:pt x="40" y="147"/>
                                </a:cubicBezTo>
                                <a:cubicBezTo>
                                  <a:pt x="86" y="147"/>
                                  <a:pt x="123" y="119"/>
                                  <a:pt x="123" y="77"/>
                                </a:cubicBezTo>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7" name="Freeform 30"/>
                        <wps:cNvSpPr>
                          <a:spLocks noEditPoints="1"/>
                        </wps:cNvSpPr>
                        <wps:spPr bwMode="auto">
                          <a:xfrm>
                            <a:off x="8239" y="3737"/>
                            <a:ext cx="662" cy="156"/>
                          </a:xfrm>
                          <a:custGeom>
                            <a:avLst/>
                            <a:gdLst>
                              <a:gd name="T0" fmla="*/ 1281 w 1323"/>
                              <a:gd name="T1" fmla="*/ 98 h 312"/>
                              <a:gd name="T2" fmla="*/ 1283 w 1323"/>
                              <a:gd name="T3" fmla="*/ 71 h 312"/>
                              <a:gd name="T4" fmla="*/ 1256 w 1323"/>
                              <a:gd name="T5" fmla="*/ 210 h 312"/>
                              <a:gd name="T6" fmla="*/ 1254 w 1323"/>
                              <a:gd name="T7" fmla="*/ 237 h 312"/>
                              <a:gd name="T8" fmla="*/ 1087 w 1323"/>
                              <a:gd name="T9" fmla="*/ 132 h 312"/>
                              <a:gd name="T10" fmla="*/ 1189 w 1323"/>
                              <a:gd name="T11" fmla="*/ 140 h 312"/>
                              <a:gd name="T12" fmla="*/ 1128 w 1323"/>
                              <a:gd name="T13" fmla="*/ 237 h 312"/>
                              <a:gd name="T14" fmla="*/ 1134 w 1323"/>
                              <a:gd name="T15" fmla="*/ 210 h 312"/>
                              <a:gd name="T16" fmla="*/ 1189 w 1323"/>
                              <a:gd name="T17" fmla="*/ 140 h 312"/>
                              <a:gd name="T18" fmla="*/ 983 w 1323"/>
                              <a:gd name="T19" fmla="*/ 110 h 312"/>
                              <a:gd name="T20" fmla="*/ 954 w 1323"/>
                              <a:gd name="T21" fmla="*/ 234 h 312"/>
                              <a:gd name="T22" fmla="*/ 1035 w 1323"/>
                              <a:gd name="T23" fmla="*/ 105 h 312"/>
                              <a:gd name="T24" fmla="*/ 831 w 1323"/>
                              <a:gd name="T25" fmla="*/ 209 h 312"/>
                              <a:gd name="T26" fmla="*/ 870 w 1323"/>
                              <a:gd name="T27" fmla="*/ 102 h 312"/>
                              <a:gd name="T28" fmla="*/ 904 w 1323"/>
                              <a:gd name="T29" fmla="*/ 0 h 312"/>
                              <a:gd name="T30" fmla="*/ 846 w 1323"/>
                              <a:gd name="T31" fmla="*/ 72 h 312"/>
                              <a:gd name="T32" fmla="*/ 873 w 1323"/>
                              <a:gd name="T33" fmla="*/ 204 h 312"/>
                              <a:gd name="T34" fmla="*/ 904 w 1323"/>
                              <a:gd name="T35" fmla="*/ 234 h 312"/>
                              <a:gd name="T36" fmla="*/ 630 w 1323"/>
                              <a:gd name="T37" fmla="*/ 190 h 312"/>
                              <a:gd name="T38" fmla="*/ 726 w 1323"/>
                              <a:gd name="T39" fmla="*/ 234 h 312"/>
                              <a:gd name="T40" fmla="*/ 663 w 1323"/>
                              <a:gd name="T41" fmla="*/ 71 h 312"/>
                              <a:gd name="T42" fmla="*/ 657 w 1323"/>
                              <a:gd name="T43" fmla="*/ 98 h 312"/>
                              <a:gd name="T44" fmla="*/ 597 w 1323"/>
                              <a:gd name="T45" fmla="*/ 196 h 312"/>
                              <a:gd name="T46" fmla="*/ 695 w 1323"/>
                              <a:gd name="T47" fmla="*/ 204 h 312"/>
                              <a:gd name="T48" fmla="*/ 571 w 1323"/>
                              <a:gd name="T49" fmla="*/ 233 h 312"/>
                              <a:gd name="T50" fmla="*/ 530 w 1323"/>
                              <a:gd name="T51" fmla="*/ 177 h 312"/>
                              <a:gd name="T52" fmla="*/ 571 w 1323"/>
                              <a:gd name="T53" fmla="*/ 75 h 312"/>
                              <a:gd name="T54" fmla="*/ 496 w 1323"/>
                              <a:gd name="T55" fmla="*/ 24 h 312"/>
                              <a:gd name="T56" fmla="*/ 465 w 1323"/>
                              <a:gd name="T57" fmla="*/ 101 h 312"/>
                              <a:gd name="T58" fmla="*/ 540 w 1323"/>
                              <a:gd name="T59" fmla="*/ 237 h 312"/>
                              <a:gd name="T60" fmla="*/ 379 w 1323"/>
                              <a:gd name="T61" fmla="*/ 117 h 312"/>
                              <a:gd name="T62" fmla="*/ 439 w 1323"/>
                              <a:gd name="T63" fmla="*/ 74 h 312"/>
                              <a:gd name="T64" fmla="*/ 414 w 1323"/>
                              <a:gd name="T65" fmla="*/ 189 h 312"/>
                              <a:gd name="T66" fmla="*/ 347 w 1323"/>
                              <a:gd name="T67" fmla="*/ 234 h 312"/>
                              <a:gd name="T68" fmla="*/ 282 w 1323"/>
                              <a:gd name="T69" fmla="*/ 153 h 312"/>
                              <a:gd name="T70" fmla="*/ 242 w 1323"/>
                              <a:gd name="T71" fmla="*/ 100 h 312"/>
                              <a:gd name="T72" fmla="*/ 244 w 1323"/>
                              <a:gd name="T73" fmla="*/ 71 h 312"/>
                              <a:gd name="T74" fmla="*/ 317 w 1323"/>
                              <a:gd name="T75" fmla="*/ 151 h 312"/>
                              <a:gd name="T76" fmla="*/ 34 w 1323"/>
                              <a:gd name="T77" fmla="*/ 206 h 312"/>
                              <a:gd name="T78" fmla="*/ 105 w 1323"/>
                              <a:gd name="T79" fmla="*/ 149 h 312"/>
                              <a:gd name="T80" fmla="*/ 31 w 1323"/>
                              <a:gd name="T81" fmla="*/ 104 h 312"/>
                              <a:gd name="T82" fmla="*/ 0 w 1323"/>
                              <a:gd name="T83" fmla="*/ 75 h 312"/>
                              <a:gd name="T84" fmla="*/ 34 w 1323"/>
                              <a:gd name="T85" fmla="*/ 234 h 31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Lst>
                            <a:rect l="0" t="0" r="r" b="b"/>
                            <a:pathLst>
                              <a:path w="1323" h="312">
                                <a:moveTo>
                                  <a:pt x="1323" y="185"/>
                                </a:moveTo>
                                <a:cubicBezTo>
                                  <a:pt x="1323" y="133"/>
                                  <a:pt x="1253" y="148"/>
                                  <a:pt x="1253" y="117"/>
                                </a:cubicBezTo>
                                <a:cubicBezTo>
                                  <a:pt x="1253" y="105"/>
                                  <a:pt x="1262" y="98"/>
                                  <a:pt x="1281" y="98"/>
                                </a:cubicBezTo>
                                <a:cubicBezTo>
                                  <a:pt x="1291" y="98"/>
                                  <a:pt x="1302" y="99"/>
                                  <a:pt x="1312" y="102"/>
                                </a:cubicBezTo>
                                <a:cubicBezTo>
                                  <a:pt x="1313" y="74"/>
                                  <a:pt x="1313" y="74"/>
                                  <a:pt x="1313" y="74"/>
                                </a:cubicBezTo>
                                <a:cubicBezTo>
                                  <a:pt x="1303" y="73"/>
                                  <a:pt x="1292" y="71"/>
                                  <a:pt x="1283" y="71"/>
                                </a:cubicBezTo>
                                <a:cubicBezTo>
                                  <a:pt x="1240" y="71"/>
                                  <a:pt x="1217" y="93"/>
                                  <a:pt x="1217" y="121"/>
                                </a:cubicBezTo>
                                <a:cubicBezTo>
                                  <a:pt x="1217" y="176"/>
                                  <a:pt x="1287" y="157"/>
                                  <a:pt x="1287" y="189"/>
                                </a:cubicBezTo>
                                <a:cubicBezTo>
                                  <a:pt x="1287" y="202"/>
                                  <a:pt x="1274" y="210"/>
                                  <a:pt x="1256" y="210"/>
                                </a:cubicBezTo>
                                <a:cubicBezTo>
                                  <a:pt x="1244" y="210"/>
                                  <a:pt x="1231" y="207"/>
                                  <a:pt x="1221" y="205"/>
                                </a:cubicBezTo>
                                <a:cubicBezTo>
                                  <a:pt x="1220" y="234"/>
                                  <a:pt x="1220" y="234"/>
                                  <a:pt x="1220" y="234"/>
                                </a:cubicBezTo>
                                <a:cubicBezTo>
                                  <a:pt x="1230" y="236"/>
                                  <a:pt x="1242" y="237"/>
                                  <a:pt x="1254" y="237"/>
                                </a:cubicBezTo>
                                <a:cubicBezTo>
                                  <a:pt x="1297" y="237"/>
                                  <a:pt x="1323" y="215"/>
                                  <a:pt x="1323" y="185"/>
                                </a:cubicBezTo>
                                <a:moveTo>
                                  <a:pt x="1155" y="132"/>
                                </a:moveTo>
                                <a:cubicBezTo>
                                  <a:pt x="1087" y="132"/>
                                  <a:pt x="1087" y="132"/>
                                  <a:pt x="1087" y="132"/>
                                </a:cubicBezTo>
                                <a:cubicBezTo>
                                  <a:pt x="1090" y="111"/>
                                  <a:pt x="1104" y="97"/>
                                  <a:pt x="1123" y="97"/>
                                </a:cubicBezTo>
                                <a:cubicBezTo>
                                  <a:pt x="1143" y="97"/>
                                  <a:pt x="1155" y="110"/>
                                  <a:pt x="1155" y="132"/>
                                </a:cubicBezTo>
                                <a:moveTo>
                                  <a:pt x="1189" y="140"/>
                                </a:moveTo>
                                <a:cubicBezTo>
                                  <a:pt x="1189" y="102"/>
                                  <a:pt x="1169" y="71"/>
                                  <a:pt x="1124" y="71"/>
                                </a:cubicBezTo>
                                <a:cubicBezTo>
                                  <a:pt x="1078" y="71"/>
                                  <a:pt x="1051" y="107"/>
                                  <a:pt x="1051" y="155"/>
                                </a:cubicBezTo>
                                <a:cubicBezTo>
                                  <a:pt x="1051" y="211"/>
                                  <a:pt x="1079" y="237"/>
                                  <a:pt x="1128" y="237"/>
                                </a:cubicBezTo>
                                <a:cubicBezTo>
                                  <a:pt x="1148" y="237"/>
                                  <a:pt x="1167" y="233"/>
                                  <a:pt x="1183" y="227"/>
                                </a:cubicBezTo>
                                <a:cubicBezTo>
                                  <a:pt x="1180" y="199"/>
                                  <a:pt x="1180" y="199"/>
                                  <a:pt x="1180" y="199"/>
                                </a:cubicBezTo>
                                <a:cubicBezTo>
                                  <a:pt x="1167" y="206"/>
                                  <a:pt x="1150" y="210"/>
                                  <a:pt x="1134" y="210"/>
                                </a:cubicBezTo>
                                <a:cubicBezTo>
                                  <a:pt x="1102" y="210"/>
                                  <a:pt x="1086" y="193"/>
                                  <a:pt x="1087" y="156"/>
                                </a:cubicBezTo>
                                <a:cubicBezTo>
                                  <a:pt x="1188" y="156"/>
                                  <a:pt x="1188" y="156"/>
                                  <a:pt x="1188" y="156"/>
                                </a:cubicBezTo>
                                <a:cubicBezTo>
                                  <a:pt x="1189" y="150"/>
                                  <a:pt x="1189" y="145"/>
                                  <a:pt x="1189" y="140"/>
                                </a:cubicBezTo>
                                <a:moveTo>
                                  <a:pt x="1037" y="71"/>
                                </a:moveTo>
                                <a:cubicBezTo>
                                  <a:pt x="1007" y="69"/>
                                  <a:pt x="991" y="88"/>
                                  <a:pt x="984" y="110"/>
                                </a:cubicBezTo>
                                <a:cubicBezTo>
                                  <a:pt x="983" y="110"/>
                                  <a:pt x="983" y="110"/>
                                  <a:pt x="983" y="110"/>
                                </a:cubicBezTo>
                                <a:cubicBezTo>
                                  <a:pt x="985" y="98"/>
                                  <a:pt x="986" y="84"/>
                                  <a:pt x="986" y="75"/>
                                </a:cubicBezTo>
                                <a:cubicBezTo>
                                  <a:pt x="954" y="75"/>
                                  <a:pt x="954" y="75"/>
                                  <a:pt x="954" y="75"/>
                                </a:cubicBezTo>
                                <a:cubicBezTo>
                                  <a:pt x="954" y="234"/>
                                  <a:pt x="954" y="234"/>
                                  <a:pt x="954" y="234"/>
                                </a:cubicBezTo>
                                <a:cubicBezTo>
                                  <a:pt x="988" y="234"/>
                                  <a:pt x="988" y="234"/>
                                  <a:pt x="988" y="234"/>
                                </a:cubicBezTo>
                                <a:cubicBezTo>
                                  <a:pt x="988" y="169"/>
                                  <a:pt x="988" y="169"/>
                                  <a:pt x="988" y="169"/>
                                </a:cubicBezTo>
                                <a:cubicBezTo>
                                  <a:pt x="988" y="121"/>
                                  <a:pt x="1003" y="99"/>
                                  <a:pt x="1035" y="105"/>
                                </a:cubicBezTo>
                                <a:lnTo>
                                  <a:pt x="1037" y="71"/>
                                </a:lnTo>
                                <a:close/>
                                <a:moveTo>
                                  <a:pt x="870" y="151"/>
                                </a:moveTo>
                                <a:cubicBezTo>
                                  <a:pt x="870" y="179"/>
                                  <a:pt x="856" y="209"/>
                                  <a:pt x="831" y="209"/>
                                </a:cubicBezTo>
                                <a:cubicBezTo>
                                  <a:pt x="809" y="209"/>
                                  <a:pt x="799" y="191"/>
                                  <a:pt x="799" y="159"/>
                                </a:cubicBezTo>
                                <a:cubicBezTo>
                                  <a:pt x="799" y="116"/>
                                  <a:pt x="817" y="99"/>
                                  <a:pt x="845" y="99"/>
                                </a:cubicBezTo>
                                <a:cubicBezTo>
                                  <a:pt x="853" y="99"/>
                                  <a:pt x="861" y="100"/>
                                  <a:pt x="870" y="102"/>
                                </a:cubicBezTo>
                                <a:lnTo>
                                  <a:pt x="870" y="151"/>
                                </a:lnTo>
                                <a:close/>
                                <a:moveTo>
                                  <a:pt x="904" y="234"/>
                                </a:moveTo>
                                <a:cubicBezTo>
                                  <a:pt x="904" y="0"/>
                                  <a:pt x="904" y="0"/>
                                  <a:pt x="904" y="0"/>
                                </a:cubicBezTo>
                                <a:cubicBezTo>
                                  <a:pt x="870" y="0"/>
                                  <a:pt x="870" y="0"/>
                                  <a:pt x="870" y="0"/>
                                </a:cubicBezTo>
                                <a:cubicBezTo>
                                  <a:pt x="870" y="73"/>
                                  <a:pt x="870" y="73"/>
                                  <a:pt x="870" y="73"/>
                                </a:cubicBezTo>
                                <a:cubicBezTo>
                                  <a:pt x="861" y="73"/>
                                  <a:pt x="854" y="72"/>
                                  <a:pt x="846" y="72"/>
                                </a:cubicBezTo>
                                <a:cubicBezTo>
                                  <a:pt x="794" y="72"/>
                                  <a:pt x="763" y="107"/>
                                  <a:pt x="763" y="162"/>
                                </a:cubicBezTo>
                                <a:cubicBezTo>
                                  <a:pt x="763" y="208"/>
                                  <a:pt x="782" y="237"/>
                                  <a:pt x="821" y="237"/>
                                </a:cubicBezTo>
                                <a:cubicBezTo>
                                  <a:pt x="846" y="237"/>
                                  <a:pt x="865" y="223"/>
                                  <a:pt x="873" y="204"/>
                                </a:cubicBezTo>
                                <a:cubicBezTo>
                                  <a:pt x="874" y="204"/>
                                  <a:pt x="874" y="204"/>
                                  <a:pt x="874" y="204"/>
                                </a:cubicBezTo>
                                <a:cubicBezTo>
                                  <a:pt x="872" y="213"/>
                                  <a:pt x="872" y="225"/>
                                  <a:pt x="872" y="234"/>
                                </a:cubicBezTo>
                                <a:lnTo>
                                  <a:pt x="904" y="234"/>
                                </a:lnTo>
                                <a:close/>
                                <a:moveTo>
                                  <a:pt x="691" y="165"/>
                                </a:moveTo>
                                <a:cubicBezTo>
                                  <a:pt x="691" y="188"/>
                                  <a:pt x="675" y="210"/>
                                  <a:pt x="652" y="210"/>
                                </a:cubicBezTo>
                                <a:cubicBezTo>
                                  <a:pt x="638" y="210"/>
                                  <a:pt x="630" y="202"/>
                                  <a:pt x="630" y="190"/>
                                </a:cubicBezTo>
                                <a:cubicBezTo>
                                  <a:pt x="630" y="177"/>
                                  <a:pt x="641" y="162"/>
                                  <a:pt x="691" y="162"/>
                                </a:cubicBezTo>
                                <a:lnTo>
                                  <a:pt x="691" y="165"/>
                                </a:lnTo>
                                <a:close/>
                                <a:moveTo>
                                  <a:pt x="726" y="234"/>
                                </a:moveTo>
                                <a:cubicBezTo>
                                  <a:pt x="725" y="220"/>
                                  <a:pt x="725" y="204"/>
                                  <a:pt x="725" y="190"/>
                                </a:cubicBezTo>
                                <a:cubicBezTo>
                                  <a:pt x="725" y="125"/>
                                  <a:pt x="725" y="125"/>
                                  <a:pt x="725" y="125"/>
                                </a:cubicBezTo>
                                <a:cubicBezTo>
                                  <a:pt x="725" y="93"/>
                                  <a:pt x="712" y="71"/>
                                  <a:pt x="663" y="71"/>
                                </a:cubicBezTo>
                                <a:cubicBezTo>
                                  <a:pt x="642" y="71"/>
                                  <a:pt x="623" y="76"/>
                                  <a:pt x="607" y="82"/>
                                </a:cubicBezTo>
                                <a:cubicBezTo>
                                  <a:pt x="610" y="111"/>
                                  <a:pt x="610" y="111"/>
                                  <a:pt x="610" y="111"/>
                                </a:cubicBezTo>
                                <a:cubicBezTo>
                                  <a:pt x="624" y="103"/>
                                  <a:pt x="643" y="98"/>
                                  <a:pt x="657" y="98"/>
                                </a:cubicBezTo>
                                <a:cubicBezTo>
                                  <a:pt x="682" y="98"/>
                                  <a:pt x="691" y="109"/>
                                  <a:pt x="691" y="128"/>
                                </a:cubicBezTo>
                                <a:cubicBezTo>
                                  <a:pt x="691" y="139"/>
                                  <a:pt x="691" y="139"/>
                                  <a:pt x="691" y="139"/>
                                </a:cubicBezTo>
                                <a:cubicBezTo>
                                  <a:pt x="633" y="139"/>
                                  <a:pt x="597" y="160"/>
                                  <a:pt x="597" y="196"/>
                                </a:cubicBezTo>
                                <a:cubicBezTo>
                                  <a:pt x="597" y="221"/>
                                  <a:pt x="614" y="237"/>
                                  <a:pt x="642" y="237"/>
                                </a:cubicBezTo>
                                <a:cubicBezTo>
                                  <a:pt x="667" y="237"/>
                                  <a:pt x="687" y="223"/>
                                  <a:pt x="694" y="204"/>
                                </a:cubicBezTo>
                                <a:cubicBezTo>
                                  <a:pt x="695" y="204"/>
                                  <a:pt x="695" y="204"/>
                                  <a:pt x="695" y="204"/>
                                </a:cubicBezTo>
                                <a:cubicBezTo>
                                  <a:pt x="693" y="213"/>
                                  <a:pt x="693" y="223"/>
                                  <a:pt x="693" y="234"/>
                                </a:cubicBezTo>
                                <a:lnTo>
                                  <a:pt x="726" y="234"/>
                                </a:lnTo>
                                <a:close/>
                                <a:moveTo>
                                  <a:pt x="571" y="233"/>
                                </a:moveTo>
                                <a:cubicBezTo>
                                  <a:pt x="571" y="205"/>
                                  <a:pt x="571" y="205"/>
                                  <a:pt x="571" y="205"/>
                                </a:cubicBezTo>
                                <a:cubicBezTo>
                                  <a:pt x="565" y="206"/>
                                  <a:pt x="558" y="207"/>
                                  <a:pt x="551" y="207"/>
                                </a:cubicBezTo>
                                <a:cubicBezTo>
                                  <a:pt x="535" y="207"/>
                                  <a:pt x="530" y="201"/>
                                  <a:pt x="530" y="177"/>
                                </a:cubicBezTo>
                                <a:cubicBezTo>
                                  <a:pt x="530" y="101"/>
                                  <a:pt x="530" y="101"/>
                                  <a:pt x="530" y="101"/>
                                </a:cubicBezTo>
                                <a:cubicBezTo>
                                  <a:pt x="571" y="101"/>
                                  <a:pt x="571" y="101"/>
                                  <a:pt x="571" y="101"/>
                                </a:cubicBezTo>
                                <a:cubicBezTo>
                                  <a:pt x="571" y="75"/>
                                  <a:pt x="571" y="75"/>
                                  <a:pt x="571" y="75"/>
                                </a:cubicBezTo>
                                <a:cubicBezTo>
                                  <a:pt x="529" y="75"/>
                                  <a:pt x="529" y="75"/>
                                  <a:pt x="529" y="75"/>
                                </a:cubicBezTo>
                                <a:cubicBezTo>
                                  <a:pt x="529" y="15"/>
                                  <a:pt x="529" y="15"/>
                                  <a:pt x="529" y="15"/>
                                </a:cubicBezTo>
                                <a:cubicBezTo>
                                  <a:pt x="496" y="24"/>
                                  <a:pt x="496" y="24"/>
                                  <a:pt x="496" y="24"/>
                                </a:cubicBezTo>
                                <a:cubicBezTo>
                                  <a:pt x="496" y="75"/>
                                  <a:pt x="496" y="75"/>
                                  <a:pt x="496" y="75"/>
                                </a:cubicBezTo>
                                <a:cubicBezTo>
                                  <a:pt x="465" y="75"/>
                                  <a:pt x="465" y="75"/>
                                  <a:pt x="465" y="75"/>
                                </a:cubicBezTo>
                                <a:cubicBezTo>
                                  <a:pt x="465" y="101"/>
                                  <a:pt x="465" y="101"/>
                                  <a:pt x="465" y="101"/>
                                </a:cubicBezTo>
                                <a:cubicBezTo>
                                  <a:pt x="496" y="101"/>
                                  <a:pt x="496" y="101"/>
                                  <a:pt x="496" y="101"/>
                                </a:cubicBezTo>
                                <a:cubicBezTo>
                                  <a:pt x="496" y="188"/>
                                  <a:pt x="496" y="188"/>
                                  <a:pt x="496" y="188"/>
                                </a:cubicBezTo>
                                <a:cubicBezTo>
                                  <a:pt x="496" y="223"/>
                                  <a:pt x="506" y="237"/>
                                  <a:pt x="540" y="237"/>
                                </a:cubicBezTo>
                                <a:cubicBezTo>
                                  <a:pt x="550" y="237"/>
                                  <a:pt x="562" y="235"/>
                                  <a:pt x="571" y="233"/>
                                </a:cubicBezTo>
                                <a:moveTo>
                                  <a:pt x="449" y="185"/>
                                </a:moveTo>
                                <a:cubicBezTo>
                                  <a:pt x="449" y="133"/>
                                  <a:pt x="379" y="148"/>
                                  <a:pt x="379" y="117"/>
                                </a:cubicBezTo>
                                <a:cubicBezTo>
                                  <a:pt x="379" y="105"/>
                                  <a:pt x="388" y="98"/>
                                  <a:pt x="407" y="98"/>
                                </a:cubicBezTo>
                                <a:cubicBezTo>
                                  <a:pt x="418" y="98"/>
                                  <a:pt x="429" y="99"/>
                                  <a:pt x="438" y="102"/>
                                </a:cubicBezTo>
                                <a:cubicBezTo>
                                  <a:pt x="439" y="74"/>
                                  <a:pt x="439" y="74"/>
                                  <a:pt x="439" y="74"/>
                                </a:cubicBezTo>
                                <a:cubicBezTo>
                                  <a:pt x="430" y="73"/>
                                  <a:pt x="419" y="71"/>
                                  <a:pt x="410" y="71"/>
                                </a:cubicBezTo>
                                <a:cubicBezTo>
                                  <a:pt x="366" y="71"/>
                                  <a:pt x="344" y="93"/>
                                  <a:pt x="344" y="121"/>
                                </a:cubicBezTo>
                                <a:cubicBezTo>
                                  <a:pt x="344" y="176"/>
                                  <a:pt x="414" y="157"/>
                                  <a:pt x="414" y="189"/>
                                </a:cubicBezTo>
                                <a:cubicBezTo>
                                  <a:pt x="414" y="202"/>
                                  <a:pt x="401" y="210"/>
                                  <a:pt x="382" y="210"/>
                                </a:cubicBezTo>
                                <a:cubicBezTo>
                                  <a:pt x="370" y="210"/>
                                  <a:pt x="358" y="207"/>
                                  <a:pt x="348" y="205"/>
                                </a:cubicBezTo>
                                <a:cubicBezTo>
                                  <a:pt x="347" y="234"/>
                                  <a:pt x="347" y="234"/>
                                  <a:pt x="347" y="234"/>
                                </a:cubicBezTo>
                                <a:cubicBezTo>
                                  <a:pt x="357" y="236"/>
                                  <a:pt x="369" y="237"/>
                                  <a:pt x="380" y="237"/>
                                </a:cubicBezTo>
                                <a:cubicBezTo>
                                  <a:pt x="423" y="237"/>
                                  <a:pt x="449" y="215"/>
                                  <a:pt x="449" y="185"/>
                                </a:cubicBezTo>
                                <a:moveTo>
                                  <a:pt x="282" y="153"/>
                                </a:moveTo>
                                <a:cubicBezTo>
                                  <a:pt x="282" y="190"/>
                                  <a:pt x="263" y="207"/>
                                  <a:pt x="241" y="207"/>
                                </a:cubicBezTo>
                                <a:cubicBezTo>
                                  <a:pt x="215" y="207"/>
                                  <a:pt x="201" y="189"/>
                                  <a:pt x="201" y="153"/>
                                </a:cubicBezTo>
                                <a:cubicBezTo>
                                  <a:pt x="201" y="116"/>
                                  <a:pt x="221" y="100"/>
                                  <a:pt x="242" y="100"/>
                                </a:cubicBezTo>
                                <a:cubicBezTo>
                                  <a:pt x="269" y="100"/>
                                  <a:pt x="282" y="119"/>
                                  <a:pt x="282" y="153"/>
                                </a:cubicBezTo>
                                <a:moveTo>
                                  <a:pt x="317" y="151"/>
                                </a:moveTo>
                                <a:cubicBezTo>
                                  <a:pt x="317" y="95"/>
                                  <a:pt x="287" y="71"/>
                                  <a:pt x="244" y="71"/>
                                </a:cubicBezTo>
                                <a:cubicBezTo>
                                  <a:pt x="196" y="71"/>
                                  <a:pt x="165" y="108"/>
                                  <a:pt x="165" y="156"/>
                                </a:cubicBezTo>
                                <a:cubicBezTo>
                                  <a:pt x="165" y="212"/>
                                  <a:pt x="194" y="237"/>
                                  <a:pt x="238" y="237"/>
                                </a:cubicBezTo>
                                <a:cubicBezTo>
                                  <a:pt x="285" y="237"/>
                                  <a:pt x="317" y="200"/>
                                  <a:pt x="317" y="151"/>
                                </a:cubicBezTo>
                                <a:moveTo>
                                  <a:pt x="105" y="149"/>
                                </a:moveTo>
                                <a:cubicBezTo>
                                  <a:pt x="105" y="192"/>
                                  <a:pt x="86" y="209"/>
                                  <a:pt x="59" y="209"/>
                                </a:cubicBezTo>
                                <a:cubicBezTo>
                                  <a:pt x="49" y="209"/>
                                  <a:pt x="42" y="208"/>
                                  <a:pt x="34" y="206"/>
                                </a:cubicBezTo>
                                <a:cubicBezTo>
                                  <a:pt x="34" y="157"/>
                                  <a:pt x="34" y="157"/>
                                  <a:pt x="34" y="157"/>
                                </a:cubicBezTo>
                                <a:cubicBezTo>
                                  <a:pt x="34" y="130"/>
                                  <a:pt x="48" y="100"/>
                                  <a:pt x="74" y="100"/>
                                </a:cubicBezTo>
                                <a:cubicBezTo>
                                  <a:pt x="95" y="100"/>
                                  <a:pt x="105" y="117"/>
                                  <a:pt x="105" y="149"/>
                                </a:cubicBezTo>
                                <a:moveTo>
                                  <a:pt x="141" y="146"/>
                                </a:moveTo>
                                <a:cubicBezTo>
                                  <a:pt x="141" y="98"/>
                                  <a:pt x="120" y="71"/>
                                  <a:pt x="82" y="71"/>
                                </a:cubicBezTo>
                                <a:cubicBezTo>
                                  <a:pt x="58" y="71"/>
                                  <a:pt x="40" y="84"/>
                                  <a:pt x="31" y="104"/>
                                </a:cubicBezTo>
                                <a:cubicBezTo>
                                  <a:pt x="30" y="104"/>
                                  <a:pt x="30" y="104"/>
                                  <a:pt x="30" y="104"/>
                                </a:cubicBezTo>
                                <a:cubicBezTo>
                                  <a:pt x="32" y="96"/>
                                  <a:pt x="32" y="83"/>
                                  <a:pt x="32" y="75"/>
                                </a:cubicBezTo>
                                <a:cubicBezTo>
                                  <a:pt x="0" y="75"/>
                                  <a:pt x="0" y="75"/>
                                  <a:pt x="0" y="75"/>
                                </a:cubicBezTo>
                                <a:cubicBezTo>
                                  <a:pt x="0" y="312"/>
                                  <a:pt x="0" y="312"/>
                                  <a:pt x="0" y="312"/>
                                </a:cubicBezTo>
                                <a:cubicBezTo>
                                  <a:pt x="34" y="312"/>
                                  <a:pt x="34" y="312"/>
                                  <a:pt x="34" y="312"/>
                                </a:cubicBezTo>
                                <a:cubicBezTo>
                                  <a:pt x="34" y="234"/>
                                  <a:pt x="34" y="234"/>
                                  <a:pt x="34" y="234"/>
                                </a:cubicBezTo>
                                <a:cubicBezTo>
                                  <a:pt x="42" y="236"/>
                                  <a:pt x="49" y="236"/>
                                  <a:pt x="58" y="236"/>
                                </a:cubicBezTo>
                                <a:cubicBezTo>
                                  <a:pt x="111" y="236"/>
                                  <a:pt x="141" y="202"/>
                                  <a:pt x="141" y="146"/>
                                </a:cubicBezTo>
                              </a:path>
                            </a:pathLst>
                          </a:custGeom>
                          <a:solidFill>
                            <a:srgbClr val="EE2C92"/>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8" name="Freeform 31"/>
                        <wps:cNvSpPr>
                          <a:spLocks noEditPoints="1"/>
                        </wps:cNvSpPr>
                        <wps:spPr bwMode="auto">
                          <a:xfrm>
                            <a:off x="8454" y="3300"/>
                            <a:ext cx="935" cy="146"/>
                          </a:xfrm>
                          <a:custGeom>
                            <a:avLst/>
                            <a:gdLst>
                              <a:gd name="T0" fmla="*/ 1729 w 1869"/>
                              <a:gd name="T1" fmla="*/ 143 h 291"/>
                              <a:gd name="T2" fmla="*/ 1869 w 1869"/>
                              <a:gd name="T3" fmla="*/ 142 h 291"/>
                              <a:gd name="T4" fmla="*/ 1785 w 1869"/>
                              <a:gd name="T5" fmla="*/ 229 h 291"/>
                              <a:gd name="T6" fmla="*/ 1592 w 1869"/>
                              <a:gd name="T7" fmla="*/ 184 h 291"/>
                              <a:gd name="T8" fmla="*/ 1642 w 1869"/>
                              <a:gd name="T9" fmla="*/ 138 h 291"/>
                              <a:gd name="T10" fmla="*/ 1522 w 1869"/>
                              <a:gd name="T11" fmla="*/ 135 h 291"/>
                              <a:gd name="T12" fmla="*/ 1644 w 1869"/>
                              <a:gd name="T13" fmla="*/ 174 h 291"/>
                              <a:gd name="T14" fmla="*/ 1535 w 1869"/>
                              <a:gd name="T15" fmla="*/ 270 h 291"/>
                              <a:gd name="T16" fmla="*/ 1666 w 1869"/>
                              <a:gd name="T17" fmla="*/ 152 h 291"/>
                              <a:gd name="T18" fmla="*/ 1325 w 1869"/>
                              <a:gd name="T19" fmla="*/ 209 h 291"/>
                              <a:gd name="T20" fmla="*/ 1408 w 1869"/>
                              <a:gd name="T21" fmla="*/ 109 h 291"/>
                              <a:gd name="T22" fmla="*/ 1306 w 1869"/>
                              <a:gd name="T23" fmla="*/ 89 h 291"/>
                              <a:gd name="T24" fmla="*/ 1348 w 1869"/>
                              <a:gd name="T25" fmla="*/ 168 h 291"/>
                              <a:gd name="T26" fmla="*/ 1416 w 1869"/>
                              <a:gd name="T27" fmla="*/ 227 h 291"/>
                              <a:gd name="T28" fmla="*/ 1121 w 1869"/>
                              <a:gd name="T29" fmla="*/ 143 h 291"/>
                              <a:gd name="T30" fmla="*/ 1261 w 1869"/>
                              <a:gd name="T31" fmla="*/ 142 h 291"/>
                              <a:gd name="T32" fmla="*/ 1177 w 1869"/>
                              <a:gd name="T33" fmla="*/ 229 h 291"/>
                              <a:gd name="T34" fmla="*/ 1002 w 1869"/>
                              <a:gd name="T35" fmla="*/ 62 h 291"/>
                              <a:gd name="T36" fmla="*/ 980 w 1869"/>
                              <a:gd name="T37" fmla="*/ 81 h 291"/>
                              <a:gd name="T38" fmla="*/ 1002 w 1869"/>
                              <a:gd name="T39" fmla="*/ 79 h 291"/>
                              <a:gd name="T40" fmla="*/ 808 w 1869"/>
                              <a:gd name="T41" fmla="*/ 82 h 291"/>
                              <a:gd name="T42" fmla="*/ 870 w 1869"/>
                              <a:gd name="T43" fmla="*/ 227 h 291"/>
                              <a:gd name="T44" fmla="*/ 828 w 1869"/>
                              <a:gd name="T45" fmla="*/ 62 h 291"/>
                              <a:gd name="T46" fmla="*/ 711 w 1869"/>
                              <a:gd name="T47" fmla="*/ 227 h 291"/>
                              <a:gd name="T48" fmla="*/ 828 w 1869"/>
                              <a:gd name="T49" fmla="*/ 290 h 291"/>
                              <a:gd name="T50" fmla="*/ 600 w 1869"/>
                              <a:gd name="T51" fmla="*/ 227 h 291"/>
                              <a:gd name="T52" fmla="*/ 536 w 1869"/>
                              <a:gd name="T53" fmla="*/ 80 h 291"/>
                              <a:gd name="T54" fmla="*/ 579 w 1869"/>
                              <a:gd name="T55" fmla="*/ 227 h 291"/>
                              <a:gd name="T56" fmla="*/ 439 w 1869"/>
                              <a:gd name="T57" fmla="*/ 213 h 291"/>
                              <a:gd name="T58" fmla="*/ 436 w 1869"/>
                              <a:gd name="T59" fmla="*/ 121 h 291"/>
                              <a:gd name="T60" fmla="*/ 439 w 1869"/>
                              <a:gd name="T61" fmla="*/ 101 h 291"/>
                              <a:gd name="T62" fmla="*/ 438 w 1869"/>
                              <a:gd name="T63" fmla="*/ 16 h 291"/>
                              <a:gd name="T64" fmla="*/ 455 w 1869"/>
                              <a:gd name="T65" fmla="*/ 110 h 291"/>
                              <a:gd name="T66" fmla="*/ 375 w 1869"/>
                              <a:gd name="T67" fmla="*/ 54 h 291"/>
                              <a:gd name="T68" fmla="*/ 372 w 1869"/>
                              <a:gd name="T69" fmla="*/ 176 h 291"/>
                              <a:gd name="T70" fmla="*/ 285 w 1869"/>
                              <a:gd name="T71" fmla="*/ 208 h 291"/>
                              <a:gd name="T72" fmla="*/ 285 w 1869"/>
                              <a:gd name="T73" fmla="*/ 82 h 291"/>
                              <a:gd name="T74" fmla="*/ 347 w 1869"/>
                              <a:gd name="T75" fmla="*/ 208 h 291"/>
                              <a:gd name="T76" fmla="*/ 278 w 1869"/>
                              <a:gd name="T77" fmla="*/ 62 h 291"/>
                              <a:gd name="T78" fmla="*/ 285 w 1869"/>
                              <a:gd name="T79" fmla="*/ 227 h 291"/>
                              <a:gd name="T80" fmla="*/ 305 w 1869"/>
                              <a:gd name="T81" fmla="*/ 227 h 291"/>
                              <a:gd name="T82" fmla="*/ 79 w 1869"/>
                              <a:gd name="T83" fmla="*/ 213 h 291"/>
                              <a:gd name="T84" fmla="*/ 140 w 1869"/>
                              <a:gd name="T85" fmla="*/ 144 h 291"/>
                              <a:gd name="T86" fmla="*/ 0 w 1869"/>
                              <a:gd name="T87" fmla="*/ 145 h 29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Lst>
                            <a:rect l="0" t="0" r="r" b="b"/>
                            <a:pathLst>
                              <a:path w="1869" h="291">
                                <a:moveTo>
                                  <a:pt x="1848" y="144"/>
                                </a:moveTo>
                                <a:cubicBezTo>
                                  <a:pt x="1848" y="185"/>
                                  <a:pt x="1820" y="213"/>
                                  <a:pt x="1788" y="213"/>
                                </a:cubicBezTo>
                                <a:cubicBezTo>
                                  <a:pt x="1747" y="213"/>
                                  <a:pt x="1729" y="182"/>
                                  <a:pt x="1729" y="143"/>
                                </a:cubicBezTo>
                                <a:cubicBezTo>
                                  <a:pt x="1729" y="102"/>
                                  <a:pt x="1756" y="76"/>
                                  <a:pt x="1790" y="76"/>
                                </a:cubicBezTo>
                                <a:cubicBezTo>
                                  <a:pt x="1829" y="76"/>
                                  <a:pt x="1848" y="106"/>
                                  <a:pt x="1848" y="144"/>
                                </a:cubicBezTo>
                                <a:moveTo>
                                  <a:pt x="1869" y="142"/>
                                </a:moveTo>
                                <a:cubicBezTo>
                                  <a:pt x="1869" y="92"/>
                                  <a:pt x="1841" y="60"/>
                                  <a:pt x="1791" y="60"/>
                                </a:cubicBezTo>
                                <a:cubicBezTo>
                                  <a:pt x="1747" y="60"/>
                                  <a:pt x="1709" y="93"/>
                                  <a:pt x="1709" y="145"/>
                                </a:cubicBezTo>
                                <a:cubicBezTo>
                                  <a:pt x="1709" y="201"/>
                                  <a:pt x="1740" y="229"/>
                                  <a:pt x="1785" y="229"/>
                                </a:cubicBezTo>
                                <a:cubicBezTo>
                                  <a:pt x="1831" y="229"/>
                                  <a:pt x="1869" y="196"/>
                                  <a:pt x="1869" y="142"/>
                                </a:cubicBezTo>
                                <a:moveTo>
                                  <a:pt x="1642" y="138"/>
                                </a:moveTo>
                                <a:cubicBezTo>
                                  <a:pt x="1642" y="162"/>
                                  <a:pt x="1622" y="184"/>
                                  <a:pt x="1592" y="184"/>
                                </a:cubicBezTo>
                                <a:cubicBezTo>
                                  <a:pt x="1561" y="184"/>
                                  <a:pt x="1543" y="165"/>
                                  <a:pt x="1543" y="131"/>
                                </a:cubicBezTo>
                                <a:cubicBezTo>
                                  <a:pt x="1543" y="101"/>
                                  <a:pt x="1563" y="77"/>
                                  <a:pt x="1592" y="77"/>
                                </a:cubicBezTo>
                                <a:cubicBezTo>
                                  <a:pt x="1625" y="77"/>
                                  <a:pt x="1642" y="102"/>
                                  <a:pt x="1642" y="138"/>
                                </a:cubicBezTo>
                                <a:moveTo>
                                  <a:pt x="1666" y="152"/>
                                </a:moveTo>
                                <a:cubicBezTo>
                                  <a:pt x="1666" y="87"/>
                                  <a:pt x="1636" y="60"/>
                                  <a:pt x="1595" y="60"/>
                                </a:cubicBezTo>
                                <a:cubicBezTo>
                                  <a:pt x="1551" y="60"/>
                                  <a:pt x="1522" y="92"/>
                                  <a:pt x="1522" y="135"/>
                                </a:cubicBezTo>
                                <a:cubicBezTo>
                                  <a:pt x="1522" y="177"/>
                                  <a:pt x="1546" y="203"/>
                                  <a:pt x="1587" y="203"/>
                                </a:cubicBezTo>
                                <a:cubicBezTo>
                                  <a:pt x="1611" y="203"/>
                                  <a:pt x="1633" y="192"/>
                                  <a:pt x="1643" y="174"/>
                                </a:cubicBezTo>
                                <a:cubicBezTo>
                                  <a:pt x="1644" y="174"/>
                                  <a:pt x="1644" y="174"/>
                                  <a:pt x="1644" y="174"/>
                                </a:cubicBezTo>
                                <a:cubicBezTo>
                                  <a:pt x="1643" y="180"/>
                                  <a:pt x="1642" y="189"/>
                                  <a:pt x="1641" y="193"/>
                                </a:cubicBezTo>
                                <a:cubicBezTo>
                                  <a:pt x="1630" y="244"/>
                                  <a:pt x="1605" y="273"/>
                                  <a:pt x="1554" y="273"/>
                                </a:cubicBezTo>
                                <a:cubicBezTo>
                                  <a:pt x="1549" y="273"/>
                                  <a:pt x="1541" y="272"/>
                                  <a:pt x="1535" y="270"/>
                                </a:cubicBezTo>
                                <a:cubicBezTo>
                                  <a:pt x="1535" y="290"/>
                                  <a:pt x="1535" y="290"/>
                                  <a:pt x="1535" y="290"/>
                                </a:cubicBezTo>
                                <a:cubicBezTo>
                                  <a:pt x="1540" y="291"/>
                                  <a:pt x="1548" y="291"/>
                                  <a:pt x="1553" y="291"/>
                                </a:cubicBezTo>
                                <a:cubicBezTo>
                                  <a:pt x="1618" y="291"/>
                                  <a:pt x="1666" y="247"/>
                                  <a:pt x="1666" y="152"/>
                                </a:cubicBezTo>
                                <a:moveTo>
                                  <a:pt x="1416" y="227"/>
                                </a:moveTo>
                                <a:cubicBezTo>
                                  <a:pt x="1416" y="208"/>
                                  <a:pt x="1416" y="208"/>
                                  <a:pt x="1416" y="208"/>
                                </a:cubicBezTo>
                                <a:cubicBezTo>
                                  <a:pt x="1378" y="208"/>
                                  <a:pt x="1339" y="208"/>
                                  <a:pt x="1325" y="209"/>
                                </a:cubicBezTo>
                                <a:cubicBezTo>
                                  <a:pt x="1326" y="209"/>
                                  <a:pt x="1326" y="209"/>
                                  <a:pt x="1326" y="209"/>
                                </a:cubicBezTo>
                                <a:cubicBezTo>
                                  <a:pt x="1367" y="175"/>
                                  <a:pt x="1367" y="175"/>
                                  <a:pt x="1367" y="175"/>
                                </a:cubicBezTo>
                                <a:cubicBezTo>
                                  <a:pt x="1395" y="151"/>
                                  <a:pt x="1408" y="133"/>
                                  <a:pt x="1408" y="109"/>
                                </a:cubicBezTo>
                                <a:cubicBezTo>
                                  <a:pt x="1408" y="81"/>
                                  <a:pt x="1388" y="60"/>
                                  <a:pt x="1351" y="60"/>
                                </a:cubicBezTo>
                                <a:cubicBezTo>
                                  <a:pt x="1332" y="60"/>
                                  <a:pt x="1317" y="64"/>
                                  <a:pt x="1303" y="71"/>
                                </a:cubicBezTo>
                                <a:cubicBezTo>
                                  <a:pt x="1306" y="89"/>
                                  <a:pt x="1306" y="89"/>
                                  <a:pt x="1306" y="89"/>
                                </a:cubicBezTo>
                                <a:cubicBezTo>
                                  <a:pt x="1315" y="83"/>
                                  <a:pt x="1332" y="76"/>
                                  <a:pt x="1348" y="76"/>
                                </a:cubicBezTo>
                                <a:cubicBezTo>
                                  <a:pt x="1373" y="76"/>
                                  <a:pt x="1386" y="92"/>
                                  <a:pt x="1386" y="113"/>
                                </a:cubicBezTo>
                                <a:cubicBezTo>
                                  <a:pt x="1386" y="134"/>
                                  <a:pt x="1371" y="149"/>
                                  <a:pt x="1348" y="168"/>
                                </a:cubicBezTo>
                                <a:cubicBezTo>
                                  <a:pt x="1298" y="211"/>
                                  <a:pt x="1298" y="211"/>
                                  <a:pt x="1298" y="211"/>
                                </a:cubicBezTo>
                                <a:cubicBezTo>
                                  <a:pt x="1298" y="227"/>
                                  <a:pt x="1298" y="227"/>
                                  <a:pt x="1298" y="227"/>
                                </a:cubicBezTo>
                                <a:lnTo>
                                  <a:pt x="1416" y="227"/>
                                </a:lnTo>
                                <a:close/>
                                <a:moveTo>
                                  <a:pt x="1240" y="144"/>
                                </a:moveTo>
                                <a:cubicBezTo>
                                  <a:pt x="1240" y="185"/>
                                  <a:pt x="1212" y="213"/>
                                  <a:pt x="1179" y="213"/>
                                </a:cubicBezTo>
                                <a:cubicBezTo>
                                  <a:pt x="1138" y="213"/>
                                  <a:pt x="1121" y="182"/>
                                  <a:pt x="1121" y="143"/>
                                </a:cubicBezTo>
                                <a:cubicBezTo>
                                  <a:pt x="1121" y="102"/>
                                  <a:pt x="1148" y="76"/>
                                  <a:pt x="1181" y="76"/>
                                </a:cubicBezTo>
                                <a:cubicBezTo>
                                  <a:pt x="1221" y="76"/>
                                  <a:pt x="1240" y="106"/>
                                  <a:pt x="1240" y="144"/>
                                </a:cubicBezTo>
                                <a:moveTo>
                                  <a:pt x="1261" y="142"/>
                                </a:moveTo>
                                <a:cubicBezTo>
                                  <a:pt x="1261" y="92"/>
                                  <a:pt x="1233" y="60"/>
                                  <a:pt x="1183" y="60"/>
                                </a:cubicBezTo>
                                <a:cubicBezTo>
                                  <a:pt x="1139" y="60"/>
                                  <a:pt x="1100" y="93"/>
                                  <a:pt x="1100" y="145"/>
                                </a:cubicBezTo>
                                <a:cubicBezTo>
                                  <a:pt x="1100" y="201"/>
                                  <a:pt x="1132" y="229"/>
                                  <a:pt x="1177" y="229"/>
                                </a:cubicBezTo>
                                <a:cubicBezTo>
                                  <a:pt x="1223" y="229"/>
                                  <a:pt x="1261" y="196"/>
                                  <a:pt x="1261" y="142"/>
                                </a:cubicBezTo>
                                <a:moveTo>
                                  <a:pt x="1002" y="79"/>
                                </a:moveTo>
                                <a:cubicBezTo>
                                  <a:pt x="1002" y="62"/>
                                  <a:pt x="1002" y="62"/>
                                  <a:pt x="1002" y="62"/>
                                </a:cubicBezTo>
                                <a:cubicBezTo>
                                  <a:pt x="874" y="62"/>
                                  <a:pt x="874" y="62"/>
                                  <a:pt x="874" y="62"/>
                                </a:cubicBezTo>
                                <a:cubicBezTo>
                                  <a:pt x="874" y="82"/>
                                  <a:pt x="874" y="82"/>
                                  <a:pt x="874" y="82"/>
                                </a:cubicBezTo>
                                <a:cubicBezTo>
                                  <a:pt x="892" y="82"/>
                                  <a:pt x="971" y="82"/>
                                  <a:pt x="980" y="81"/>
                                </a:cubicBezTo>
                                <a:cubicBezTo>
                                  <a:pt x="954" y="139"/>
                                  <a:pt x="928" y="209"/>
                                  <a:pt x="907" y="290"/>
                                </a:cubicBezTo>
                                <a:cubicBezTo>
                                  <a:pt x="931" y="290"/>
                                  <a:pt x="931" y="290"/>
                                  <a:pt x="931" y="290"/>
                                </a:cubicBezTo>
                                <a:cubicBezTo>
                                  <a:pt x="949" y="212"/>
                                  <a:pt x="974" y="141"/>
                                  <a:pt x="1002" y="79"/>
                                </a:cubicBezTo>
                                <a:moveTo>
                                  <a:pt x="809" y="208"/>
                                </a:moveTo>
                                <a:cubicBezTo>
                                  <a:pt x="796" y="208"/>
                                  <a:pt x="749" y="208"/>
                                  <a:pt x="728" y="209"/>
                                </a:cubicBezTo>
                                <a:cubicBezTo>
                                  <a:pt x="808" y="82"/>
                                  <a:pt x="808" y="82"/>
                                  <a:pt x="808" y="82"/>
                                </a:cubicBezTo>
                                <a:cubicBezTo>
                                  <a:pt x="809" y="82"/>
                                  <a:pt x="809" y="82"/>
                                  <a:pt x="809" y="82"/>
                                </a:cubicBezTo>
                                <a:lnTo>
                                  <a:pt x="809" y="208"/>
                                </a:lnTo>
                                <a:close/>
                                <a:moveTo>
                                  <a:pt x="870" y="227"/>
                                </a:moveTo>
                                <a:cubicBezTo>
                                  <a:pt x="870" y="208"/>
                                  <a:pt x="870" y="208"/>
                                  <a:pt x="870" y="208"/>
                                </a:cubicBezTo>
                                <a:cubicBezTo>
                                  <a:pt x="828" y="208"/>
                                  <a:pt x="828" y="208"/>
                                  <a:pt x="828" y="208"/>
                                </a:cubicBezTo>
                                <a:cubicBezTo>
                                  <a:pt x="828" y="62"/>
                                  <a:pt x="828" y="62"/>
                                  <a:pt x="828" y="62"/>
                                </a:cubicBezTo>
                                <a:cubicBezTo>
                                  <a:pt x="802" y="62"/>
                                  <a:pt x="802" y="62"/>
                                  <a:pt x="802" y="62"/>
                                </a:cubicBezTo>
                                <a:cubicBezTo>
                                  <a:pt x="708" y="210"/>
                                  <a:pt x="708" y="210"/>
                                  <a:pt x="708" y="210"/>
                                </a:cubicBezTo>
                                <a:cubicBezTo>
                                  <a:pt x="711" y="227"/>
                                  <a:pt x="711" y="227"/>
                                  <a:pt x="711" y="227"/>
                                </a:cubicBezTo>
                                <a:cubicBezTo>
                                  <a:pt x="809" y="227"/>
                                  <a:pt x="809" y="227"/>
                                  <a:pt x="809" y="227"/>
                                </a:cubicBezTo>
                                <a:cubicBezTo>
                                  <a:pt x="809" y="290"/>
                                  <a:pt x="809" y="290"/>
                                  <a:pt x="809" y="290"/>
                                </a:cubicBezTo>
                                <a:cubicBezTo>
                                  <a:pt x="828" y="290"/>
                                  <a:pt x="828" y="290"/>
                                  <a:pt x="828" y="290"/>
                                </a:cubicBezTo>
                                <a:cubicBezTo>
                                  <a:pt x="828" y="227"/>
                                  <a:pt x="828" y="227"/>
                                  <a:pt x="828" y="227"/>
                                </a:cubicBezTo>
                                <a:lnTo>
                                  <a:pt x="870" y="227"/>
                                </a:lnTo>
                                <a:close/>
                                <a:moveTo>
                                  <a:pt x="600" y="227"/>
                                </a:moveTo>
                                <a:cubicBezTo>
                                  <a:pt x="600" y="62"/>
                                  <a:pt x="600" y="62"/>
                                  <a:pt x="600" y="62"/>
                                </a:cubicBezTo>
                                <a:cubicBezTo>
                                  <a:pt x="583" y="62"/>
                                  <a:pt x="583" y="62"/>
                                  <a:pt x="583" y="62"/>
                                </a:cubicBezTo>
                                <a:cubicBezTo>
                                  <a:pt x="536" y="80"/>
                                  <a:pt x="536" y="80"/>
                                  <a:pt x="536" y="80"/>
                                </a:cubicBezTo>
                                <a:cubicBezTo>
                                  <a:pt x="540" y="98"/>
                                  <a:pt x="540" y="98"/>
                                  <a:pt x="540" y="98"/>
                                </a:cubicBezTo>
                                <a:cubicBezTo>
                                  <a:pt x="579" y="82"/>
                                  <a:pt x="579" y="82"/>
                                  <a:pt x="579" y="82"/>
                                </a:cubicBezTo>
                                <a:cubicBezTo>
                                  <a:pt x="579" y="227"/>
                                  <a:pt x="579" y="227"/>
                                  <a:pt x="579" y="227"/>
                                </a:cubicBezTo>
                                <a:lnTo>
                                  <a:pt x="600" y="227"/>
                                </a:lnTo>
                                <a:close/>
                                <a:moveTo>
                                  <a:pt x="483" y="175"/>
                                </a:moveTo>
                                <a:cubicBezTo>
                                  <a:pt x="483" y="199"/>
                                  <a:pt x="463" y="213"/>
                                  <a:pt x="439" y="213"/>
                                </a:cubicBezTo>
                                <a:cubicBezTo>
                                  <a:pt x="411" y="213"/>
                                  <a:pt x="394" y="197"/>
                                  <a:pt x="394" y="173"/>
                                </a:cubicBezTo>
                                <a:cubicBezTo>
                                  <a:pt x="394" y="152"/>
                                  <a:pt x="411" y="136"/>
                                  <a:pt x="435" y="121"/>
                                </a:cubicBezTo>
                                <a:cubicBezTo>
                                  <a:pt x="436" y="121"/>
                                  <a:pt x="436" y="121"/>
                                  <a:pt x="436" y="121"/>
                                </a:cubicBezTo>
                                <a:cubicBezTo>
                                  <a:pt x="465" y="137"/>
                                  <a:pt x="483" y="151"/>
                                  <a:pt x="483" y="175"/>
                                </a:cubicBezTo>
                                <a:moveTo>
                                  <a:pt x="479" y="52"/>
                                </a:moveTo>
                                <a:cubicBezTo>
                                  <a:pt x="479" y="70"/>
                                  <a:pt x="468" y="83"/>
                                  <a:pt x="439" y="101"/>
                                </a:cubicBezTo>
                                <a:cubicBezTo>
                                  <a:pt x="439" y="101"/>
                                  <a:pt x="439" y="101"/>
                                  <a:pt x="439" y="101"/>
                                </a:cubicBezTo>
                                <a:cubicBezTo>
                                  <a:pt x="412" y="86"/>
                                  <a:pt x="397" y="73"/>
                                  <a:pt x="397" y="53"/>
                                </a:cubicBezTo>
                                <a:cubicBezTo>
                                  <a:pt x="397" y="32"/>
                                  <a:pt x="412" y="16"/>
                                  <a:pt x="438" y="16"/>
                                </a:cubicBezTo>
                                <a:cubicBezTo>
                                  <a:pt x="465" y="16"/>
                                  <a:pt x="479" y="32"/>
                                  <a:pt x="479" y="52"/>
                                </a:cubicBezTo>
                                <a:moveTo>
                                  <a:pt x="505" y="172"/>
                                </a:moveTo>
                                <a:cubicBezTo>
                                  <a:pt x="505" y="140"/>
                                  <a:pt x="479" y="124"/>
                                  <a:pt x="455" y="110"/>
                                </a:cubicBezTo>
                                <a:cubicBezTo>
                                  <a:pt x="486" y="90"/>
                                  <a:pt x="500" y="73"/>
                                  <a:pt x="500" y="50"/>
                                </a:cubicBezTo>
                                <a:cubicBezTo>
                                  <a:pt x="500" y="21"/>
                                  <a:pt x="478" y="0"/>
                                  <a:pt x="440" y="0"/>
                                </a:cubicBezTo>
                                <a:cubicBezTo>
                                  <a:pt x="401" y="0"/>
                                  <a:pt x="375" y="23"/>
                                  <a:pt x="375" y="54"/>
                                </a:cubicBezTo>
                                <a:cubicBezTo>
                                  <a:pt x="375" y="79"/>
                                  <a:pt x="391" y="96"/>
                                  <a:pt x="419" y="112"/>
                                </a:cubicBezTo>
                                <a:cubicBezTo>
                                  <a:pt x="420" y="112"/>
                                  <a:pt x="420" y="112"/>
                                  <a:pt x="420" y="112"/>
                                </a:cubicBezTo>
                                <a:cubicBezTo>
                                  <a:pt x="396" y="127"/>
                                  <a:pt x="372" y="145"/>
                                  <a:pt x="372" y="176"/>
                                </a:cubicBezTo>
                                <a:cubicBezTo>
                                  <a:pt x="372" y="206"/>
                                  <a:pt x="393" y="229"/>
                                  <a:pt x="435" y="229"/>
                                </a:cubicBezTo>
                                <a:cubicBezTo>
                                  <a:pt x="473" y="229"/>
                                  <a:pt x="505" y="209"/>
                                  <a:pt x="505" y="172"/>
                                </a:cubicBezTo>
                                <a:moveTo>
                                  <a:pt x="285" y="208"/>
                                </a:moveTo>
                                <a:cubicBezTo>
                                  <a:pt x="272" y="208"/>
                                  <a:pt x="226" y="208"/>
                                  <a:pt x="204" y="209"/>
                                </a:cubicBezTo>
                                <a:cubicBezTo>
                                  <a:pt x="284" y="82"/>
                                  <a:pt x="284" y="82"/>
                                  <a:pt x="284" y="82"/>
                                </a:cubicBezTo>
                                <a:cubicBezTo>
                                  <a:pt x="285" y="82"/>
                                  <a:pt x="285" y="82"/>
                                  <a:pt x="285" y="82"/>
                                </a:cubicBezTo>
                                <a:lnTo>
                                  <a:pt x="285" y="208"/>
                                </a:lnTo>
                                <a:close/>
                                <a:moveTo>
                                  <a:pt x="347" y="227"/>
                                </a:moveTo>
                                <a:cubicBezTo>
                                  <a:pt x="347" y="208"/>
                                  <a:pt x="347" y="208"/>
                                  <a:pt x="347" y="208"/>
                                </a:cubicBezTo>
                                <a:cubicBezTo>
                                  <a:pt x="305" y="208"/>
                                  <a:pt x="305" y="208"/>
                                  <a:pt x="305" y="208"/>
                                </a:cubicBezTo>
                                <a:cubicBezTo>
                                  <a:pt x="305" y="62"/>
                                  <a:pt x="305" y="62"/>
                                  <a:pt x="305" y="62"/>
                                </a:cubicBezTo>
                                <a:cubicBezTo>
                                  <a:pt x="278" y="62"/>
                                  <a:pt x="278" y="62"/>
                                  <a:pt x="278" y="62"/>
                                </a:cubicBezTo>
                                <a:cubicBezTo>
                                  <a:pt x="184" y="210"/>
                                  <a:pt x="184" y="210"/>
                                  <a:pt x="184" y="210"/>
                                </a:cubicBezTo>
                                <a:cubicBezTo>
                                  <a:pt x="188" y="227"/>
                                  <a:pt x="188" y="227"/>
                                  <a:pt x="188" y="227"/>
                                </a:cubicBezTo>
                                <a:cubicBezTo>
                                  <a:pt x="285" y="227"/>
                                  <a:pt x="285" y="227"/>
                                  <a:pt x="285" y="227"/>
                                </a:cubicBezTo>
                                <a:cubicBezTo>
                                  <a:pt x="285" y="290"/>
                                  <a:pt x="285" y="290"/>
                                  <a:pt x="285" y="290"/>
                                </a:cubicBezTo>
                                <a:cubicBezTo>
                                  <a:pt x="305" y="290"/>
                                  <a:pt x="305" y="290"/>
                                  <a:pt x="305" y="290"/>
                                </a:cubicBezTo>
                                <a:cubicBezTo>
                                  <a:pt x="305" y="227"/>
                                  <a:pt x="305" y="227"/>
                                  <a:pt x="305" y="227"/>
                                </a:cubicBezTo>
                                <a:lnTo>
                                  <a:pt x="347" y="227"/>
                                </a:lnTo>
                                <a:close/>
                                <a:moveTo>
                                  <a:pt x="140" y="144"/>
                                </a:moveTo>
                                <a:cubicBezTo>
                                  <a:pt x="140" y="185"/>
                                  <a:pt x="112" y="213"/>
                                  <a:pt x="79" y="213"/>
                                </a:cubicBezTo>
                                <a:cubicBezTo>
                                  <a:pt x="38" y="213"/>
                                  <a:pt x="21" y="182"/>
                                  <a:pt x="21" y="143"/>
                                </a:cubicBezTo>
                                <a:cubicBezTo>
                                  <a:pt x="21" y="102"/>
                                  <a:pt x="48" y="76"/>
                                  <a:pt x="81" y="76"/>
                                </a:cubicBezTo>
                                <a:cubicBezTo>
                                  <a:pt x="121" y="76"/>
                                  <a:pt x="140" y="106"/>
                                  <a:pt x="140" y="144"/>
                                </a:cubicBezTo>
                                <a:moveTo>
                                  <a:pt x="161" y="142"/>
                                </a:moveTo>
                                <a:cubicBezTo>
                                  <a:pt x="161" y="92"/>
                                  <a:pt x="133" y="60"/>
                                  <a:pt x="83" y="60"/>
                                </a:cubicBezTo>
                                <a:cubicBezTo>
                                  <a:pt x="39" y="60"/>
                                  <a:pt x="0" y="93"/>
                                  <a:pt x="0" y="145"/>
                                </a:cubicBezTo>
                                <a:cubicBezTo>
                                  <a:pt x="0" y="201"/>
                                  <a:pt x="32" y="229"/>
                                  <a:pt x="77" y="229"/>
                                </a:cubicBezTo>
                                <a:cubicBezTo>
                                  <a:pt x="123" y="229"/>
                                  <a:pt x="161" y="196"/>
                                  <a:pt x="161" y="142"/>
                                </a:cubicBezTo>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9" name="Freeform 32"/>
                        <wps:cNvSpPr>
                          <a:spLocks noEditPoints="1"/>
                        </wps:cNvSpPr>
                        <wps:spPr bwMode="auto">
                          <a:xfrm>
                            <a:off x="8227" y="3297"/>
                            <a:ext cx="170" cy="118"/>
                          </a:xfrm>
                          <a:custGeom>
                            <a:avLst/>
                            <a:gdLst>
                              <a:gd name="T0" fmla="*/ 341 w 341"/>
                              <a:gd name="T1" fmla="*/ 0 h 237"/>
                              <a:gd name="T2" fmla="*/ 307 w 341"/>
                              <a:gd name="T3" fmla="*/ 0 h 237"/>
                              <a:gd name="T4" fmla="*/ 307 w 341"/>
                              <a:gd name="T5" fmla="*/ 234 h 237"/>
                              <a:gd name="T6" fmla="*/ 341 w 341"/>
                              <a:gd name="T7" fmla="*/ 234 h 237"/>
                              <a:gd name="T8" fmla="*/ 341 w 341"/>
                              <a:gd name="T9" fmla="*/ 0 h 237"/>
                              <a:gd name="T10" fmla="*/ 234 w 341"/>
                              <a:gd name="T11" fmla="*/ 132 h 237"/>
                              <a:gd name="T12" fmla="*/ 166 w 341"/>
                              <a:gd name="T13" fmla="*/ 132 h 237"/>
                              <a:gd name="T14" fmla="*/ 202 w 341"/>
                              <a:gd name="T15" fmla="*/ 97 h 237"/>
                              <a:gd name="T16" fmla="*/ 234 w 341"/>
                              <a:gd name="T17" fmla="*/ 132 h 237"/>
                              <a:gd name="T18" fmla="*/ 268 w 341"/>
                              <a:gd name="T19" fmla="*/ 140 h 237"/>
                              <a:gd name="T20" fmla="*/ 203 w 341"/>
                              <a:gd name="T21" fmla="*/ 71 h 237"/>
                              <a:gd name="T22" fmla="*/ 131 w 341"/>
                              <a:gd name="T23" fmla="*/ 155 h 237"/>
                              <a:gd name="T24" fmla="*/ 207 w 341"/>
                              <a:gd name="T25" fmla="*/ 237 h 237"/>
                              <a:gd name="T26" fmla="*/ 262 w 341"/>
                              <a:gd name="T27" fmla="*/ 227 h 237"/>
                              <a:gd name="T28" fmla="*/ 259 w 341"/>
                              <a:gd name="T29" fmla="*/ 199 h 237"/>
                              <a:gd name="T30" fmla="*/ 213 w 341"/>
                              <a:gd name="T31" fmla="*/ 210 h 237"/>
                              <a:gd name="T32" fmla="*/ 166 w 341"/>
                              <a:gd name="T33" fmla="*/ 156 h 237"/>
                              <a:gd name="T34" fmla="*/ 267 w 341"/>
                              <a:gd name="T35" fmla="*/ 156 h 237"/>
                              <a:gd name="T36" fmla="*/ 268 w 341"/>
                              <a:gd name="T37" fmla="*/ 140 h 237"/>
                              <a:gd name="T38" fmla="*/ 106 w 341"/>
                              <a:gd name="T39" fmla="*/ 233 h 237"/>
                              <a:gd name="T40" fmla="*/ 106 w 341"/>
                              <a:gd name="T41" fmla="*/ 205 h 237"/>
                              <a:gd name="T42" fmla="*/ 86 w 341"/>
                              <a:gd name="T43" fmla="*/ 207 h 237"/>
                              <a:gd name="T44" fmla="*/ 65 w 341"/>
                              <a:gd name="T45" fmla="*/ 177 h 237"/>
                              <a:gd name="T46" fmla="*/ 65 w 341"/>
                              <a:gd name="T47" fmla="*/ 101 h 237"/>
                              <a:gd name="T48" fmla="*/ 106 w 341"/>
                              <a:gd name="T49" fmla="*/ 101 h 237"/>
                              <a:gd name="T50" fmla="*/ 106 w 341"/>
                              <a:gd name="T51" fmla="*/ 75 h 237"/>
                              <a:gd name="T52" fmla="*/ 65 w 341"/>
                              <a:gd name="T53" fmla="*/ 75 h 237"/>
                              <a:gd name="T54" fmla="*/ 65 w 341"/>
                              <a:gd name="T55" fmla="*/ 15 h 237"/>
                              <a:gd name="T56" fmla="*/ 31 w 341"/>
                              <a:gd name="T57" fmla="*/ 24 h 237"/>
                              <a:gd name="T58" fmla="*/ 31 w 341"/>
                              <a:gd name="T59" fmla="*/ 75 h 237"/>
                              <a:gd name="T60" fmla="*/ 0 w 341"/>
                              <a:gd name="T61" fmla="*/ 75 h 237"/>
                              <a:gd name="T62" fmla="*/ 0 w 341"/>
                              <a:gd name="T63" fmla="*/ 101 h 237"/>
                              <a:gd name="T64" fmla="*/ 31 w 341"/>
                              <a:gd name="T65" fmla="*/ 101 h 237"/>
                              <a:gd name="T66" fmla="*/ 31 w 341"/>
                              <a:gd name="T67" fmla="*/ 188 h 237"/>
                              <a:gd name="T68" fmla="*/ 75 w 341"/>
                              <a:gd name="T69" fmla="*/ 236 h 237"/>
                              <a:gd name="T70" fmla="*/ 106 w 341"/>
                              <a:gd name="T71" fmla="*/ 233 h 23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Lst>
                            <a:rect l="0" t="0" r="r" b="b"/>
                            <a:pathLst>
                              <a:path w="341" h="237">
                                <a:moveTo>
                                  <a:pt x="341" y="0"/>
                                </a:moveTo>
                                <a:cubicBezTo>
                                  <a:pt x="307" y="0"/>
                                  <a:pt x="307" y="0"/>
                                  <a:pt x="307" y="0"/>
                                </a:cubicBezTo>
                                <a:cubicBezTo>
                                  <a:pt x="307" y="234"/>
                                  <a:pt x="307" y="234"/>
                                  <a:pt x="307" y="234"/>
                                </a:cubicBezTo>
                                <a:cubicBezTo>
                                  <a:pt x="341" y="234"/>
                                  <a:pt x="341" y="234"/>
                                  <a:pt x="341" y="234"/>
                                </a:cubicBezTo>
                                <a:lnTo>
                                  <a:pt x="341" y="0"/>
                                </a:lnTo>
                                <a:close/>
                                <a:moveTo>
                                  <a:pt x="234" y="132"/>
                                </a:moveTo>
                                <a:cubicBezTo>
                                  <a:pt x="166" y="132"/>
                                  <a:pt x="166" y="132"/>
                                  <a:pt x="166" y="132"/>
                                </a:cubicBezTo>
                                <a:cubicBezTo>
                                  <a:pt x="169" y="111"/>
                                  <a:pt x="183" y="97"/>
                                  <a:pt x="202" y="97"/>
                                </a:cubicBezTo>
                                <a:cubicBezTo>
                                  <a:pt x="222" y="97"/>
                                  <a:pt x="234" y="110"/>
                                  <a:pt x="234" y="132"/>
                                </a:cubicBezTo>
                                <a:moveTo>
                                  <a:pt x="268" y="140"/>
                                </a:moveTo>
                                <a:cubicBezTo>
                                  <a:pt x="268" y="102"/>
                                  <a:pt x="249" y="71"/>
                                  <a:pt x="203" y="71"/>
                                </a:cubicBezTo>
                                <a:cubicBezTo>
                                  <a:pt x="157" y="71"/>
                                  <a:pt x="131" y="107"/>
                                  <a:pt x="131" y="155"/>
                                </a:cubicBezTo>
                                <a:cubicBezTo>
                                  <a:pt x="131" y="211"/>
                                  <a:pt x="158" y="237"/>
                                  <a:pt x="207" y="237"/>
                                </a:cubicBezTo>
                                <a:cubicBezTo>
                                  <a:pt x="227" y="237"/>
                                  <a:pt x="246" y="233"/>
                                  <a:pt x="262" y="227"/>
                                </a:cubicBezTo>
                                <a:cubicBezTo>
                                  <a:pt x="259" y="199"/>
                                  <a:pt x="259" y="199"/>
                                  <a:pt x="259" y="199"/>
                                </a:cubicBezTo>
                                <a:cubicBezTo>
                                  <a:pt x="246" y="206"/>
                                  <a:pt x="229" y="210"/>
                                  <a:pt x="213" y="210"/>
                                </a:cubicBezTo>
                                <a:cubicBezTo>
                                  <a:pt x="181" y="210"/>
                                  <a:pt x="165" y="193"/>
                                  <a:pt x="166" y="156"/>
                                </a:cubicBezTo>
                                <a:cubicBezTo>
                                  <a:pt x="267" y="156"/>
                                  <a:pt x="267" y="156"/>
                                  <a:pt x="267" y="156"/>
                                </a:cubicBezTo>
                                <a:cubicBezTo>
                                  <a:pt x="268" y="150"/>
                                  <a:pt x="268" y="145"/>
                                  <a:pt x="268" y="140"/>
                                </a:cubicBezTo>
                                <a:moveTo>
                                  <a:pt x="106" y="233"/>
                                </a:moveTo>
                                <a:cubicBezTo>
                                  <a:pt x="106" y="205"/>
                                  <a:pt x="106" y="205"/>
                                  <a:pt x="106" y="205"/>
                                </a:cubicBezTo>
                                <a:cubicBezTo>
                                  <a:pt x="100" y="206"/>
                                  <a:pt x="93" y="207"/>
                                  <a:pt x="86" y="207"/>
                                </a:cubicBezTo>
                                <a:cubicBezTo>
                                  <a:pt x="70" y="207"/>
                                  <a:pt x="65" y="201"/>
                                  <a:pt x="65" y="177"/>
                                </a:cubicBezTo>
                                <a:cubicBezTo>
                                  <a:pt x="65" y="101"/>
                                  <a:pt x="65" y="101"/>
                                  <a:pt x="65" y="101"/>
                                </a:cubicBezTo>
                                <a:cubicBezTo>
                                  <a:pt x="106" y="101"/>
                                  <a:pt x="106" y="101"/>
                                  <a:pt x="106" y="101"/>
                                </a:cubicBezTo>
                                <a:cubicBezTo>
                                  <a:pt x="106" y="75"/>
                                  <a:pt x="106" y="75"/>
                                  <a:pt x="106" y="75"/>
                                </a:cubicBezTo>
                                <a:cubicBezTo>
                                  <a:pt x="65" y="75"/>
                                  <a:pt x="65" y="75"/>
                                  <a:pt x="65" y="75"/>
                                </a:cubicBezTo>
                                <a:cubicBezTo>
                                  <a:pt x="65" y="15"/>
                                  <a:pt x="65" y="15"/>
                                  <a:pt x="65" y="15"/>
                                </a:cubicBezTo>
                                <a:cubicBezTo>
                                  <a:pt x="31" y="24"/>
                                  <a:pt x="31" y="24"/>
                                  <a:pt x="31" y="24"/>
                                </a:cubicBezTo>
                                <a:cubicBezTo>
                                  <a:pt x="31" y="75"/>
                                  <a:pt x="31" y="75"/>
                                  <a:pt x="31" y="75"/>
                                </a:cubicBezTo>
                                <a:cubicBezTo>
                                  <a:pt x="0" y="75"/>
                                  <a:pt x="0" y="75"/>
                                  <a:pt x="0" y="75"/>
                                </a:cubicBezTo>
                                <a:cubicBezTo>
                                  <a:pt x="0" y="101"/>
                                  <a:pt x="0" y="101"/>
                                  <a:pt x="0" y="101"/>
                                </a:cubicBezTo>
                                <a:cubicBezTo>
                                  <a:pt x="31" y="101"/>
                                  <a:pt x="31" y="101"/>
                                  <a:pt x="31" y="101"/>
                                </a:cubicBezTo>
                                <a:cubicBezTo>
                                  <a:pt x="31" y="188"/>
                                  <a:pt x="31" y="188"/>
                                  <a:pt x="31" y="188"/>
                                </a:cubicBezTo>
                                <a:cubicBezTo>
                                  <a:pt x="31" y="223"/>
                                  <a:pt x="41" y="236"/>
                                  <a:pt x="75" y="236"/>
                                </a:cubicBezTo>
                                <a:cubicBezTo>
                                  <a:pt x="85" y="236"/>
                                  <a:pt x="97" y="235"/>
                                  <a:pt x="106" y="233"/>
                                </a:cubicBezTo>
                              </a:path>
                            </a:pathLst>
                          </a:custGeom>
                          <a:solidFill>
                            <a:srgbClr val="EE2C92"/>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0" name="Freeform 33"/>
                        <wps:cNvSpPr>
                          <a:spLocks noEditPoints="1"/>
                        </wps:cNvSpPr>
                        <wps:spPr bwMode="auto">
                          <a:xfrm>
                            <a:off x="9143" y="3077"/>
                            <a:ext cx="1342" cy="148"/>
                          </a:xfrm>
                          <a:custGeom>
                            <a:avLst/>
                            <a:gdLst>
                              <a:gd name="T0" fmla="*/ 2682 w 2682"/>
                              <a:gd name="T1" fmla="*/ 234 h 297"/>
                              <a:gd name="T2" fmla="*/ 2552 w 2682"/>
                              <a:gd name="T3" fmla="*/ 87 h 297"/>
                              <a:gd name="T4" fmla="*/ 2485 w 2682"/>
                              <a:gd name="T5" fmla="*/ 155 h 297"/>
                              <a:gd name="T6" fmla="*/ 2561 w 2682"/>
                              <a:gd name="T7" fmla="*/ 219 h 297"/>
                              <a:gd name="T8" fmla="*/ 2439 w 2682"/>
                              <a:gd name="T9" fmla="*/ 234 h 297"/>
                              <a:gd name="T10" fmla="*/ 2292 w 2682"/>
                              <a:gd name="T11" fmla="*/ 72 h 297"/>
                              <a:gd name="T12" fmla="*/ 2217 w 2682"/>
                              <a:gd name="T13" fmla="*/ 75 h 297"/>
                              <a:gd name="T14" fmla="*/ 2287 w 2682"/>
                              <a:gd name="T15" fmla="*/ 88 h 297"/>
                              <a:gd name="T16" fmla="*/ 2338 w 2682"/>
                              <a:gd name="T17" fmla="*/ 158 h 297"/>
                              <a:gd name="T18" fmla="*/ 2439 w 2682"/>
                              <a:gd name="T19" fmla="*/ 234 h 297"/>
                              <a:gd name="T20" fmla="*/ 2052 w 2682"/>
                              <a:gd name="T21" fmla="*/ 111 h 297"/>
                              <a:gd name="T22" fmla="*/ 1953 w 2682"/>
                              <a:gd name="T23" fmla="*/ 75 h 297"/>
                              <a:gd name="T24" fmla="*/ 1953 w 2682"/>
                              <a:gd name="T25" fmla="*/ 158 h 297"/>
                              <a:gd name="T26" fmla="*/ 2054 w 2682"/>
                              <a:gd name="T27" fmla="*/ 234 h 297"/>
                              <a:gd name="T28" fmla="*/ 2135 w 2682"/>
                              <a:gd name="T29" fmla="*/ 234 h 297"/>
                              <a:gd name="T30" fmla="*/ 1823 w 2682"/>
                              <a:gd name="T31" fmla="*/ 87 h 297"/>
                              <a:gd name="T32" fmla="*/ 1756 w 2682"/>
                              <a:gd name="T33" fmla="*/ 155 h 297"/>
                              <a:gd name="T34" fmla="*/ 1832 w 2682"/>
                              <a:gd name="T35" fmla="*/ 219 h 297"/>
                              <a:gd name="T36" fmla="*/ 1701 w 2682"/>
                              <a:gd name="T37" fmla="*/ 171 h 297"/>
                              <a:gd name="T38" fmla="*/ 1634 w 2682"/>
                              <a:gd name="T39" fmla="*/ 130 h 297"/>
                              <a:gd name="T40" fmla="*/ 1612 w 2682"/>
                              <a:gd name="T41" fmla="*/ 114 h 297"/>
                              <a:gd name="T42" fmla="*/ 1722 w 2682"/>
                              <a:gd name="T43" fmla="*/ 170 h 297"/>
                              <a:gd name="T44" fmla="*/ 1649 w 2682"/>
                              <a:gd name="T45" fmla="*/ 17 h 297"/>
                              <a:gd name="T46" fmla="*/ 1722 w 2682"/>
                              <a:gd name="T47" fmla="*/ 170 h 297"/>
                              <a:gd name="T48" fmla="*/ 1425 w 2682"/>
                              <a:gd name="T49" fmla="*/ 158 h 297"/>
                              <a:gd name="T50" fmla="*/ 1164 w 2682"/>
                              <a:gd name="T51" fmla="*/ 89 h 297"/>
                              <a:gd name="T52" fmla="*/ 1226 w 2682"/>
                              <a:gd name="T53" fmla="*/ 215 h 297"/>
                              <a:gd name="T54" fmla="*/ 1064 w 2682"/>
                              <a:gd name="T55" fmla="*/ 217 h 297"/>
                              <a:gd name="T56" fmla="*/ 1185 w 2682"/>
                              <a:gd name="T57" fmla="*/ 297 h 297"/>
                              <a:gd name="T58" fmla="*/ 866 w 2682"/>
                              <a:gd name="T59" fmla="*/ 131 h 297"/>
                              <a:gd name="T60" fmla="*/ 912 w 2682"/>
                              <a:gd name="T61" fmla="*/ 72 h 297"/>
                              <a:gd name="T62" fmla="*/ 965 w 2682"/>
                              <a:gd name="T63" fmla="*/ 209 h 297"/>
                              <a:gd name="T64" fmla="*/ 973 w 2682"/>
                              <a:gd name="T65" fmla="*/ 136 h 297"/>
                              <a:gd name="T66" fmla="*/ 796 w 2682"/>
                              <a:gd name="T67" fmla="*/ 75 h 297"/>
                              <a:gd name="T68" fmla="*/ 713 w 2682"/>
                              <a:gd name="T69" fmla="*/ 234 h 297"/>
                              <a:gd name="T70" fmla="*/ 825 w 2682"/>
                              <a:gd name="T71" fmla="*/ 234 h 297"/>
                              <a:gd name="T72" fmla="*/ 654 w 2682"/>
                              <a:gd name="T73" fmla="*/ 93 h 297"/>
                              <a:gd name="T74" fmla="*/ 643 w 2682"/>
                              <a:gd name="T75" fmla="*/ 190 h 297"/>
                              <a:gd name="T76" fmla="*/ 598 w 2682"/>
                              <a:gd name="T77" fmla="*/ 236 h 297"/>
                              <a:gd name="T78" fmla="*/ 465 w 2682"/>
                              <a:gd name="T79" fmla="*/ 87 h 297"/>
                              <a:gd name="T80" fmla="*/ 398 w 2682"/>
                              <a:gd name="T81" fmla="*/ 155 h 297"/>
                              <a:gd name="T82" fmla="*/ 474 w 2682"/>
                              <a:gd name="T83" fmla="*/ 219 h 297"/>
                              <a:gd name="T84" fmla="*/ 353 w 2682"/>
                              <a:gd name="T85" fmla="*/ 75 h 297"/>
                              <a:gd name="T86" fmla="*/ 353 w 2682"/>
                              <a:gd name="T87" fmla="*/ 75 h 297"/>
                              <a:gd name="T88" fmla="*/ 343 w 2682"/>
                              <a:gd name="T89" fmla="*/ 44 h 297"/>
                              <a:gd name="T90" fmla="*/ 235 w 2682"/>
                              <a:gd name="T91" fmla="*/ 116 h 297"/>
                              <a:gd name="T92" fmla="*/ 239 w 2682"/>
                              <a:gd name="T93" fmla="*/ 234 h 297"/>
                              <a:gd name="T94" fmla="*/ 150 w 2682"/>
                              <a:gd name="T95" fmla="*/ 125 h 297"/>
                              <a:gd name="T96" fmla="*/ 58 w 2682"/>
                              <a:gd name="T97" fmla="*/ 33 h 297"/>
                              <a:gd name="T98" fmla="*/ 0 w 2682"/>
                              <a:gd name="T99" fmla="*/ 18 h 29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Lst>
                            <a:rect l="0" t="0" r="r" b="b"/>
                            <a:pathLst>
                              <a:path w="2682" h="297">
                                <a:moveTo>
                                  <a:pt x="2682" y="0"/>
                                </a:moveTo>
                                <a:cubicBezTo>
                                  <a:pt x="2662" y="0"/>
                                  <a:pt x="2662" y="0"/>
                                  <a:pt x="2662" y="0"/>
                                </a:cubicBezTo>
                                <a:cubicBezTo>
                                  <a:pt x="2662" y="234"/>
                                  <a:pt x="2662" y="234"/>
                                  <a:pt x="2662" y="234"/>
                                </a:cubicBezTo>
                                <a:cubicBezTo>
                                  <a:pt x="2682" y="234"/>
                                  <a:pt x="2682" y="234"/>
                                  <a:pt x="2682" y="234"/>
                                </a:cubicBezTo>
                                <a:lnTo>
                                  <a:pt x="2682" y="0"/>
                                </a:lnTo>
                                <a:close/>
                                <a:moveTo>
                                  <a:pt x="2593" y="131"/>
                                </a:moveTo>
                                <a:cubicBezTo>
                                  <a:pt x="2508" y="131"/>
                                  <a:pt x="2508" y="131"/>
                                  <a:pt x="2508" y="131"/>
                                </a:cubicBezTo>
                                <a:cubicBezTo>
                                  <a:pt x="2512" y="104"/>
                                  <a:pt x="2529" y="87"/>
                                  <a:pt x="2552" y="87"/>
                                </a:cubicBezTo>
                                <a:cubicBezTo>
                                  <a:pt x="2578" y="87"/>
                                  <a:pt x="2594" y="105"/>
                                  <a:pt x="2593" y="131"/>
                                </a:cubicBezTo>
                                <a:moveTo>
                                  <a:pt x="2615" y="136"/>
                                </a:moveTo>
                                <a:cubicBezTo>
                                  <a:pt x="2615" y="102"/>
                                  <a:pt x="2597" y="72"/>
                                  <a:pt x="2554" y="72"/>
                                </a:cubicBezTo>
                                <a:cubicBezTo>
                                  <a:pt x="2510" y="72"/>
                                  <a:pt x="2485" y="107"/>
                                  <a:pt x="2485" y="155"/>
                                </a:cubicBezTo>
                                <a:cubicBezTo>
                                  <a:pt x="2485" y="211"/>
                                  <a:pt x="2510" y="236"/>
                                  <a:pt x="2557" y="236"/>
                                </a:cubicBezTo>
                                <a:cubicBezTo>
                                  <a:pt x="2577" y="236"/>
                                  <a:pt x="2595" y="233"/>
                                  <a:pt x="2609" y="227"/>
                                </a:cubicBezTo>
                                <a:cubicBezTo>
                                  <a:pt x="2607" y="209"/>
                                  <a:pt x="2607" y="209"/>
                                  <a:pt x="2607" y="209"/>
                                </a:cubicBezTo>
                                <a:cubicBezTo>
                                  <a:pt x="2596" y="215"/>
                                  <a:pt x="2578" y="219"/>
                                  <a:pt x="2561" y="219"/>
                                </a:cubicBezTo>
                                <a:cubicBezTo>
                                  <a:pt x="2524" y="219"/>
                                  <a:pt x="2504" y="198"/>
                                  <a:pt x="2506" y="147"/>
                                </a:cubicBezTo>
                                <a:cubicBezTo>
                                  <a:pt x="2614" y="147"/>
                                  <a:pt x="2614" y="147"/>
                                  <a:pt x="2614" y="147"/>
                                </a:cubicBezTo>
                                <a:cubicBezTo>
                                  <a:pt x="2615" y="142"/>
                                  <a:pt x="2615" y="138"/>
                                  <a:pt x="2615" y="136"/>
                                </a:cubicBezTo>
                                <a:moveTo>
                                  <a:pt x="2439" y="234"/>
                                </a:moveTo>
                                <a:cubicBezTo>
                                  <a:pt x="2439" y="123"/>
                                  <a:pt x="2439" y="123"/>
                                  <a:pt x="2439" y="123"/>
                                </a:cubicBezTo>
                                <a:cubicBezTo>
                                  <a:pt x="2439" y="87"/>
                                  <a:pt x="2422" y="72"/>
                                  <a:pt x="2392" y="72"/>
                                </a:cubicBezTo>
                                <a:cubicBezTo>
                                  <a:pt x="2359" y="72"/>
                                  <a:pt x="2342" y="96"/>
                                  <a:pt x="2336" y="111"/>
                                </a:cubicBezTo>
                                <a:cubicBezTo>
                                  <a:pt x="2336" y="100"/>
                                  <a:pt x="2330" y="72"/>
                                  <a:pt x="2292" y="72"/>
                                </a:cubicBezTo>
                                <a:cubicBezTo>
                                  <a:pt x="2265" y="72"/>
                                  <a:pt x="2244" y="87"/>
                                  <a:pt x="2235" y="112"/>
                                </a:cubicBezTo>
                                <a:cubicBezTo>
                                  <a:pt x="2234" y="111"/>
                                  <a:pt x="2234" y="111"/>
                                  <a:pt x="2234" y="111"/>
                                </a:cubicBezTo>
                                <a:cubicBezTo>
                                  <a:pt x="2236" y="101"/>
                                  <a:pt x="2237" y="85"/>
                                  <a:pt x="2237" y="75"/>
                                </a:cubicBezTo>
                                <a:cubicBezTo>
                                  <a:pt x="2217" y="75"/>
                                  <a:pt x="2217" y="75"/>
                                  <a:pt x="2217" y="75"/>
                                </a:cubicBezTo>
                                <a:cubicBezTo>
                                  <a:pt x="2217" y="234"/>
                                  <a:pt x="2217" y="234"/>
                                  <a:pt x="2217" y="234"/>
                                </a:cubicBezTo>
                                <a:cubicBezTo>
                                  <a:pt x="2237" y="234"/>
                                  <a:pt x="2237" y="234"/>
                                  <a:pt x="2237" y="234"/>
                                </a:cubicBezTo>
                                <a:cubicBezTo>
                                  <a:pt x="2237" y="158"/>
                                  <a:pt x="2237" y="158"/>
                                  <a:pt x="2237" y="158"/>
                                </a:cubicBezTo>
                                <a:cubicBezTo>
                                  <a:pt x="2237" y="117"/>
                                  <a:pt x="2259" y="88"/>
                                  <a:pt x="2287" y="88"/>
                                </a:cubicBezTo>
                                <a:cubicBezTo>
                                  <a:pt x="2313" y="88"/>
                                  <a:pt x="2318" y="107"/>
                                  <a:pt x="2318" y="130"/>
                                </a:cubicBezTo>
                                <a:cubicBezTo>
                                  <a:pt x="2318" y="234"/>
                                  <a:pt x="2318" y="234"/>
                                  <a:pt x="2318" y="234"/>
                                </a:cubicBezTo>
                                <a:cubicBezTo>
                                  <a:pt x="2338" y="234"/>
                                  <a:pt x="2338" y="234"/>
                                  <a:pt x="2338" y="234"/>
                                </a:cubicBezTo>
                                <a:cubicBezTo>
                                  <a:pt x="2338" y="158"/>
                                  <a:pt x="2338" y="158"/>
                                  <a:pt x="2338" y="158"/>
                                </a:cubicBezTo>
                                <a:cubicBezTo>
                                  <a:pt x="2338" y="114"/>
                                  <a:pt x="2362" y="88"/>
                                  <a:pt x="2388" y="88"/>
                                </a:cubicBezTo>
                                <a:cubicBezTo>
                                  <a:pt x="2413" y="88"/>
                                  <a:pt x="2419" y="105"/>
                                  <a:pt x="2419" y="130"/>
                                </a:cubicBezTo>
                                <a:cubicBezTo>
                                  <a:pt x="2419" y="234"/>
                                  <a:pt x="2419" y="234"/>
                                  <a:pt x="2419" y="234"/>
                                </a:cubicBezTo>
                                <a:lnTo>
                                  <a:pt x="2439" y="234"/>
                                </a:lnTo>
                                <a:close/>
                                <a:moveTo>
                                  <a:pt x="2155" y="234"/>
                                </a:moveTo>
                                <a:cubicBezTo>
                                  <a:pt x="2155" y="123"/>
                                  <a:pt x="2155" y="123"/>
                                  <a:pt x="2155" y="123"/>
                                </a:cubicBezTo>
                                <a:cubicBezTo>
                                  <a:pt x="2155" y="87"/>
                                  <a:pt x="2138" y="72"/>
                                  <a:pt x="2108" y="72"/>
                                </a:cubicBezTo>
                                <a:cubicBezTo>
                                  <a:pt x="2075" y="72"/>
                                  <a:pt x="2058" y="96"/>
                                  <a:pt x="2052" y="111"/>
                                </a:cubicBezTo>
                                <a:cubicBezTo>
                                  <a:pt x="2052" y="100"/>
                                  <a:pt x="2045" y="72"/>
                                  <a:pt x="2008" y="72"/>
                                </a:cubicBezTo>
                                <a:cubicBezTo>
                                  <a:pt x="1981" y="72"/>
                                  <a:pt x="1960" y="87"/>
                                  <a:pt x="1951" y="112"/>
                                </a:cubicBezTo>
                                <a:cubicBezTo>
                                  <a:pt x="1950" y="111"/>
                                  <a:pt x="1950" y="111"/>
                                  <a:pt x="1950" y="111"/>
                                </a:cubicBezTo>
                                <a:cubicBezTo>
                                  <a:pt x="1952" y="101"/>
                                  <a:pt x="1953" y="85"/>
                                  <a:pt x="1953" y="75"/>
                                </a:cubicBezTo>
                                <a:cubicBezTo>
                                  <a:pt x="1933" y="75"/>
                                  <a:pt x="1933" y="75"/>
                                  <a:pt x="1933" y="75"/>
                                </a:cubicBezTo>
                                <a:cubicBezTo>
                                  <a:pt x="1933" y="234"/>
                                  <a:pt x="1933" y="234"/>
                                  <a:pt x="1933" y="234"/>
                                </a:cubicBezTo>
                                <a:cubicBezTo>
                                  <a:pt x="1953" y="234"/>
                                  <a:pt x="1953" y="234"/>
                                  <a:pt x="1953" y="234"/>
                                </a:cubicBezTo>
                                <a:cubicBezTo>
                                  <a:pt x="1953" y="158"/>
                                  <a:pt x="1953" y="158"/>
                                  <a:pt x="1953" y="158"/>
                                </a:cubicBezTo>
                                <a:cubicBezTo>
                                  <a:pt x="1953" y="117"/>
                                  <a:pt x="1975" y="88"/>
                                  <a:pt x="2003" y="88"/>
                                </a:cubicBezTo>
                                <a:cubicBezTo>
                                  <a:pt x="2029" y="88"/>
                                  <a:pt x="2034" y="107"/>
                                  <a:pt x="2034" y="130"/>
                                </a:cubicBezTo>
                                <a:cubicBezTo>
                                  <a:pt x="2034" y="234"/>
                                  <a:pt x="2034" y="234"/>
                                  <a:pt x="2034" y="234"/>
                                </a:cubicBezTo>
                                <a:cubicBezTo>
                                  <a:pt x="2054" y="234"/>
                                  <a:pt x="2054" y="234"/>
                                  <a:pt x="2054" y="234"/>
                                </a:cubicBezTo>
                                <a:cubicBezTo>
                                  <a:pt x="2054" y="158"/>
                                  <a:pt x="2054" y="158"/>
                                  <a:pt x="2054" y="158"/>
                                </a:cubicBezTo>
                                <a:cubicBezTo>
                                  <a:pt x="2054" y="114"/>
                                  <a:pt x="2078" y="88"/>
                                  <a:pt x="2104" y="88"/>
                                </a:cubicBezTo>
                                <a:cubicBezTo>
                                  <a:pt x="2129" y="88"/>
                                  <a:pt x="2135" y="105"/>
                                  <a:pt x="2135" y="130"/>
                                </a:cubicBezTo>
                                <a:cubicBezTo>
                                  <a:pt x="2135" y="234"/>
                                  <a:pt x="2135" y="234"/>
                                  <a:pt x="2135" y="234"/>
                                </a:cubicBezTo>
                                <a:lnTo>
                                  <a:pt x="2155" y="234"/>
                                </a:lnTo>
                                <a:close/>
                                <a:moveTo>
                                  <a:pt x="1864" y="131"/>
                                </a:moveTo>
                                <a:cubicBezTo>
                                  <a:pt x="1778" y="131"/>
                                  <a:pt x="1778" y="131"/>
                                  <a:pt x="1778" y="131"/>
                                </a:cubicBezTo>
                                <a:cubicBezTo>
                                  <a:pt x="1783" y="104"/>
                                  <a:pt x="1799" y="87"/>
                                  <a:pt x="1823" y="87"/>
                                </a:cubicBezTo>
                                <a:cubicBezTo>
                                  <a:pt x="1849" y="87"/>
                                  <a:pt x="1865" y="105"/>
                                  <a:pt x="1864" y="131"/>
                                </a:cubicBezTo>
                                <a:moveTo>
                                  <a:pt x="1885" y="136"/>
                                </a:moveTo>
                                <a:cubicBezTo>
                                  <a:pt x="1885" y="102"/>
                                  <a:pt x="1868" y="72"/>
                                  <a:pt x="1824" y="72"/>
                                </a:cubicBezTo>
                                <a:cubicBezTo>
                                  <a:pt x="1781" y="72"/>
                                  <a:pt x="1756" y="107"/>
                                  <a:pt x="1756" y="155"/>
                                </a:cubicBezTo>
                                <a:cubicBezTo>
                                  <a:pt x="1756" y="211"/>
                                  <a:pt x="1781" y="236"/>
                                  <a:pt x="1828" y="236"/>
                                </a:cubicBezTo>
                                <a:cubicBezTo>
                                  <a:pt x="1848" y="236"/>
                                  <a:pt x="1865" y="233"/>
                                  <a:pt x="1880" y="227"/>
                                </a:cubicBezTo>
                                <a:cubicBezTo>
                                  <a:pt x="1878" y="209"/>
                                  <a:pt x="1878" y="209"/>
                                  <a:pt x="1878" y="209"/>
                                </a:cubicBezTo>
                                <a:cubicBezTo>
                                  <a:pt x="1866" y="215"/>
                                  <a:pt x="1848" y="219"/>
                                  <a:pt x="1832" y="219"/>
                                </a:cubicBezTo>
                                <a:cubicBezTo>
                                  <a:pt x="1795" y="219"/>
                                  <a:pt x="1775" y="198"/>
                                  <a:pt x="1777" y="147"/>
                                </a:cubicBezTo>
                                <a:cubicBezTo>
                                  <a:pt x="1885" y="147"/>
                                  <a:pt x="1885" y="147"/>
                                  <a:pt x="1885" y="147"/>
                                </a:cubicBezTo>
                                <a:cubicBezTo>
                                  <a:pt x="1885" y="142"/>
                                  <a:pt x="1885" y="138"/>
                                  <a:pt x="1885" y="136"/>
                                </a:cubicBezTo>
                                <a:moveTo>
                                  <a:pt x="1701" y="171"/>
                                </a:moveTo>
                                <a:cubicBezTo>
                                  <a:pt x="1701" y="198"/>
                                  <a:pt x="1684" y="218"/>
                                  <a:pt x="1643" y="218"/>
                                </a:cubicBezTo>
                                <a:cubicBezTo>
                                  <a:pt x="1628" y="218"/>
                                  <a:pt x="1618" y="217"/>
                                  <a:pt x="1612" y="216"/>
                                </a:cubicBezTo>
                                <a:cubicBezTo>
                                  <a:pt x="1612" y="130"/>
                                  <a:pt x="1612" y="130"/>
                                  <a:pt x="1612" y="130"/>
                                </a:cubicBezTo>
                                <a:cubicBezTo>
                                  <a:pt x="1618" y="130"/>
                                  <a:pt x="1629" y="130"/>
                                  <a:pt x="1634" y="130"/>
                                </a:cubicBezTo>
                                <a:cubicBezTo>
                                  <a:pt x="1671" y="130"/>
                                  <a:pt x="1701" y="139"/>
                                  <a:pt x="1701" y="171"/>
                                </a:cubicBezTo>
                                <a:moveTo>
                                  <a:pt x="1696" y="71"/>
                                </a:moveTo>
                                <a:cubicBezTo>
                                  <a:pt x="1696" y="98"/>
                                  <a:pt x="1674" y="114"/>
                                  <a:pt x="1634" y="114"/>
                                </a:cubicBezTo>
                                <a:cubicBezTo>
                                  <a:pt x="1625" y="114"/>
                                  <a:pt x="1619" y="114"/>
                                  <a:pt x="1612" y="114"/>
                                </a:cubicBezTo>
                                <a:cubicBezTo>
                                  <a:pt x="1612" y="34"/>
                                  <a:pt x="1612" y="34"/>
                                  <a:pt x="1612" y="34"/>
                                </a:cubicBezTo>
                                <a:cubicBezTo>
                                  <a:pt x="1622" y="34"/>
                                  <a:pt x="1634" y="33"/>
                                  <a:pt x="1645" y="33"/>
                                </a:cubicBezTo>
                                <a:cubicBezTo>
                                  <a:pt x="1685" y="33"/>
                                  <a:pt x="1696" y="49"/>
                                  <a:pt x="1696" y="71"/>
                                </a:cubicBezTo>
                                <a:moveTo>
                                  <a:pt x="1722" y="170"/>
                                </a:moveTo>
                                <a:cubicBezTo>
                                  <a:pt x="1722" y="147"/>
                                  <a:pt x="1708" y="125"/>
                                  <a:pt x="1675" y="120"/>
                                </a:cubicBezTo>
                                <a:cubicBezTo>
                                  <a:pt x="1675" y="119"/>
                                  <a:pt x="1675" y="119"/>
                                  <a:pt x="1675" y="119"/>
                                </a:cubicBezTo>
                                <a:cubicBezTo>
                                  <a:pt x="1700" y="112"/>
                                  <a:pt x="1717" y="92"/>
                                  <a:pt x="1717" y="68"/>
                                </a:cubicBezTo>
                                <a:cubicBezTo>
                                  <a:pt x="1717" y="37"/>
                                  <a:pt x="1696" y="17"/>
                                  <a:pt x="1649" y="17"/>
                                </a:cubicBezTo>
                                <a:cubicBezTo>
                                  <a:pt x="1623" y="17"/>
                                  <a:pt x="1605" y="18"/>
                                  <a:pt x="1591" y="18"/>
                                </a:cubicBezTo>
                                <a:cubicBezTo>
                                  <a:pt x="1591" y="234"/>
                                  <a:pt x="1591" y="234"/>
                                  <a:pt x="1591" y="234"/>
                                </a:cubicBezTo>
                                <a:cubicBezTo>
                                  <a:pt x="1608" y="234"/>
                                  <a:pt x="1628" y="235"/>
                                  <a:pt x="1641" y="235"/>
                                </a:cubicBezTo>
                                <a:cubicBezTo>
                                  <a:pt x="1710" y="235"/>
                                  <a:pt x="1722" y="192"/>
                                  <a:pt x="1722" y="170"/>
                                </a:cubicBezTo>
                                <a:moveTo>
                                  <a:pt x="1384" y="117"/>
                                </a:moveTo>
                                <a:cubicBezTo>
                                  <a:pt x="1361" y="117"/>
                                  <a:pt x="1343" y="135"/>
                                  <a:pt x="1343" y="158"/>
                                </a:cubicBezTo>
                                <a:cubicBezTo>
                                  <a:pt x="1343" y="180"/>
                                  <a:pt x="1361" y="198"/>
                                  <a:pt x="1384" y="198"/>
                                </a:cubicBezTo>
                                <a:cubicBezTo>
                                  <a:pt x="1406" y="198"/>
                                  <a:pt x="1425" y="180"/>
                                  <a:pt x="1425" y="158"/>
                                </a:cubicBezTo>
                                <a:cubicBezTo>
                                  <a:pt x="1425" y="135"/>
                                  <a:pt x="1406" y="117"/>
                                  <a:pt x="1384" y="117"/>
                                </a:cubicBezTo>
                                <a:moveTo>
                                  <a:pt x="1165" y="215"/>
                                </a:moveTo>
                                <a:cubicBezTo>
                                  <a:pt x="1152" y="215"/>
                                  <a:pt x="1105" y="215"/>
                                  <a:pt x="1084" y="216"/>
                                </a:cubicBezTo>
                                <a:cubicBezTo>
                                  <a:pt x="1164" y="89"/>
                                  <a:pt x="1164" y="89"/>
                                  <a:pt x="1164" y="89"/>
                                </a:cubicBezTo>
                                <a:cubicBezTo>
                                  <a:pt x="1165" y="89"/>
                                  <a:pt x="1165" y="89"/>
                                  <a:pt x="1165" y="89"/>
                                </a:cubicBezTo>
                                <a:lnTo>
                                  <a:pt x="1165" y="215"/>
                                </a:lnTo>
                                <a:close/>
                                <a:moveTo>
                                  <a:pt x="1226" y="234"/>
                                </a:moveTo>
                                <a:cubicBezTo>
                                  <a:pt x="1226" y="215"/>
                                  <a:pt x="1226" y="215"/>
                                  <a:pt x="1226" y="215"/>
                                </a:cubicBezTo>
                                <a:cubicBezTo>
                                  <a:pt x="1185" y="215"/>
                                  <a:pt x="1185" y="215"/>
                                  <a:pt x="1185" y="215"/>
                                </a:cubicBezTo>
                                <a:cubicBezTo>
                                  <a:pt x="1185" y="69"/>
                                  <a:pt x="1185" y="69"/>
                                  <a:pt x="1185" y="69"/>
                                </a:cubicBezTo>
                                <a:cubicBezTo>
                                  <a:pt x="1158" y="69"/>
                                  <a:pt x="1158" y="69"/>
                                  <a:pt x="1158" y="69"/>
                                </a:cubicBezTo>
                                <a:cubicBezTo>
                                  <a:pt x="1064" y="217"/>
                                  <a:pt x="1064" y="217"/>
                                  <a:pt x="1064" y="217"/>
                                </a:cubicBezTo>
                                <a:cubicBezTo>
                                  <a:pt x="1067" y="234"/>
                                  <a:pt x="1067" y="234"/>
                                  <a:pt x="1067" y="234"/>
                                </a:cubicBezTo>
                                <a:cubicBezTo>
                                  <a:pt x="1165" y="234"/>
                                  <a:pt x="1165" y="234"/>
                                  <a:pt x="1165" y="234"/>
                                </a:cubicBezTo>
                                <a:cubicBezTo>
                                  <a:pt x="1165" y="297"/>
                                  <a:pt x="1165" y="297"/>
                                  <a:pt x="1165" y="297"/>
                                </a:cubicBezTo>
                                <a:cubicBezTo>
                                  <a:pt x="1185" y="297"/>
                                  <a:pt x="1185" y="297"/>
                                  <a:pt x="1185" y="297"/>
                                </a:cubicBezTo>
                                <a:cubicBezTo>
                                  <a:pt x="1185" y="234"/>
                                  <a:pt x="1185" y="234"/>
                                  <a:pt x="1185" y="234"/>
                                </a:cubicBezTo>
                                <a:lnTo>
                                  <a:pt x="1226" y="234"/>
                                </a:lnTo>
                                <a:close/>
                                <a:moveTo>
                                  <a:pt x="952" y="131"/>
                                </a:moveTo>
                                <a:cubicBezTo>
                                  <a:pt x="866" y="131"/>
                                  <a:pt x="866" y="131"/>
                                  <a:pt x="866" y="131"/>
                                </a:cubicBezTo>
                                <a:cubicBezTo>
                                  <a:pt x="870" y="104"/>
                                  <a:pt x="887" y="87"/>
                                  <a:pt x="911" y="87"/>
                                </a:cubicBezTo>
                                <a:cubicBezTo>
                                  <a:pt x="937" y="87"/>
                                  <a:pt x="952" y="105"/>
                                  <a:pt x="952" y="131"/>
                                </a:cubicBezTo>
                                <a:moveTo>
                                  <a:pt x="973" y="136"/>
                                </a:moveTo>
                                <a:cubicBezTo>
                                  <a:pt x="973" y="102"/>
                                  <a:pt x="955" y="72"/>
                                  <a:pt x="912" y="72"/>
                                </a:cubicBezTo>
                                <a:cubicBezTo>
                                  <a:pt x="869" y="72"/>
                                  <a:pt x="843" y="107"/>
                                  <a:pt x="843" y="155"/>
                                </a:cubicBezTo>
                                <a:cubicBezTo>
                                  <a:pt x="843" y="211"/>
                                  <a:pt x="868" y="236"/>
                                  <a:pt x="916" y="236"/>
                                </a:cubicBezTo>
                                <a:cubicBezTo>
                                  <a:pt x="936" y="236"/>
                                  <a:pt x="953" y="233"/>
                                  <a:pt x="967" y="227"/>
                                </a:cubicBezTo>
                                <a:cubicBezTo>
                                  <a:pt x="965" y="209"/>
                                  <a:pt x="965" y="209"/>
                                  <a:pt x="965" y="209"/>
                                </a:cubicBezTo>
                                <a:cubicBezTo>
                                  <a:pt x="954" y="215"/>
                                  <a:pt x="936" y="219"/>
                                  <a:pt x="919" y="219"/>
                                </a:cubicBezTo>
                                <a:cubicBezTo>
                                  <a:pt x="882" y="219"/>
                                  <a:pt x="863" y="198"/>
                                  <a:pt x="865" y="147"/>
                                </a:cubicBezTo>
                                <a:cubicBezTo>
                                  <a:pt x="972" y="147"/>
                                  <a:pt x="972" y="147"/>
                                  <a:pt x="972" y="147"/>
                                </a:cubicBezTo>
                                <a:cubicBezTo>
                                  <a:pt x="973" y="142"/>
                                  <a:pt x="973" y="138"/>
                                  <a:pt x="973" y="136"/>
                                </a:cubicBezTo>
                                <a:moveTo>
                                  <a:pt x="825" y="234"/>
                                </a:moveTo>
                                <a:cubicBezTo>
                                  <a:pt x="755" y="147"/>
                                  <a:pt x="755" y="147"/>
                                  <a:pt x="755" y="147"/>
                                </a:cubicBezTo>
                                <a:cubicBezTo>
                                  <a:pt x="820" y="75"/>
                                  <a:pt x="820" y="75"/>
                                  <a:pt x="820" y="75"/>
                                </a:cubicBezTo>
                                <a:cubicBezTo>
                                  <a:pt x="796" y="75"/>
                                  <a:pt x="796" y="75"/>
                                  <a:pt x="796" y="75"/>
                                </a:cubicBezTo>
                                <a:cubicBezTo>
                                  <a:pt x="733" y="147"/>
                                  <a:pt x="733" y="147"/>
                                  <a:pt x="733" y="147"/>
                                </a:cubicBezTo>
                                <a:cubicBezTo>
                                  <a:pt x="733" y="0"/>
                                  <a:pt x="733" y="0"/>
                                  <a:pt x="733" y="0"/>
                                </a:cubicBezTo>
                                <a:cubicBezTo>
                                  <a:pt x="713" y="0"/>
                                  <a:pt x="713" y="0"/>
                                  <a:pt x="713" y="0"/>
                                </a:cubicBezTo>
                                <a:cubicBezTo>
                                  <a:pt x="713" y="234"/>
                                  <a:pt x="713" y="234"/>
                                  <a:pt x="713" y="234"/>
                                </a:cubicBezTo>
                                <a:cubicBezTo>
                                  <a:pt x="733" y="234"/>
                                  <a:pt x="733" y="234"/>
                                  <a:pt x="733" y="234"/>
                                </a:cubicBezTo>
                                <a:cubicBezTo>
                                  <a:pt x="733" y="149"/>
                                  <a:pt x="733" y="149"/>
                                  <a:pt x="733" y="149"/>
                                </a:cubicBezTo>
                                <a:cubicBezTo>
                                  <a:pt x="799" y="234"/>
                                  <a:pt x="799" y="234"/>
                                  <a:pt x="799" y="234"/>
                                </a:cubicBezTo>
                                <a:lnTo>
                                  <a:pt x="825" y="234"/>
                                </a:lnTo>
                                <a:close/>
                                <a:moveTo>
                                  <a:pt x="664" y="187"/>
                                </a:moveTo>
                                <a:cubicBezTo>
                                  <a:pt x="664" y="132"/>
                                  <a:pt x="583" y="156"/>
                                  <a:pt x="583" y="115"/>
                                </a:cubicBezTo>
                                <a:cubicBezTo>
                                  <a:pt x="583" y="99"/>
                                  <a:pt x="596" y="88"/>
                                  <a:pt x="620" y="88"/>
                                </a:cubicBezTo>
                                <a:cubicBezTo>
                                  <a:pt x="632" y="88"/>
                                  <a:pt x="643" y="90"/>
                                  <a:pt x="654" y="93"/>
                                </a:cubicBezTo>
                                <a:cubicBezTo>
                                  <a:pt x="655" y="76"/>
                                  <a:pt x="655" y="76"/>
                                  <a:pt x="655" y="76"/>
                                </a:cubicBezTo>
                                <a:cubicBezTo>
                                  <a:pt x="645" y="73"/>
                                  <a:pt x="633" y="72"/>
                                  <a:pt x="623" y="72"/>
                                </a:cubicBezTo>
                                <a:cubicBezTo>
                                  <a:pt x="584" y="72"/>
                                  <a:pt x="563" y="92"/>
                                  <a:pt x="563" y="117"/>
                                </a:cubicBezTo>
                                <a:cubicBezTo>
                                  <a:pt x="563" y="175"/>
                                  <a:pt x="643" y="149"/>
                                  <a:pt x="643" y="190"/>
                                </a:cubicBezTo>
                                <a:cubicBezTo>
                                  <a:pt x="643" y="208"/>
                                  <a:pt x="625" y="219"/>
                                  <a:pt x="601" y="219"/>
                                </a:cubicBezTo>
                                <a:cubicBezTo>
                                  <a:pt x="588" y="219"/>
                                  <a:pt x="575" y="217"/>
                                  <a:pt x="565" y="214"/>
                                </a:cubicBezTo>
                                <a:cubicBezTo>
                                  <a:pt x="564" y="233"/>
                                  <a:pt x="564" y="233"/>
                                  <a:pt x="564" y="233"/>
                                </a:cubicBezTo>
                                <a:cubicBezTo>
                                  <a:pt x="574" y="235"/>
                                  <a:pt x="586" y="236"/>
                                  <a:pt x="598" y="236"/>
                                </a:cubicBezTo>
                                <a:cubicBezTo>
                                  <a:pt x="639" y="236"/>
                                  <a:pt x="664" y="214"/>
                                  <a:pt x="664" y="187"/>
                                </a:cubicBezTo>
                                <a:moveTo>
                                  <a:pt x="506" y="131"/>
                                </a:moveTo>
                                <a:cubicBezTo>
                                  <a:pt x="421" y="131"/>
                                  <a:pt x="421" y="131"/>
                                  <a:pt x="421" y="131"/>
                                </a:cubicBezTo>
                                <a:cubicBezTo>
                                  <a:pt x="425" y="104"/>
                                  <a:pt x="442" y="87"/>
                                  <a:pt x="465" y="87"/>
                                </a:cubicBezTo>
                                <a:cubicBezTo>
                                  <a:pt x="491" y="87"/>
                                  <a:pt x="507" y="105"/>
                                  <a:pt x="506" y="131"/>
                                </a:cubicBezTo>
                                <a:moveTo>
                                  <a:pt x="528" y="136"/>
                                </a:moveTo>
                                <a:cubicBezTo>
                                  <a:pt x="528" y="102"/>
                                  <a:pt x="510" y="72"/>
                                  <a:pt x="467" y="72"/>
                                </a:cubicBezTo>
                                <a:cubicBezTo>
                                  <a:pt x="424" y="72"/>
                                  <a:pt x="398" y="107"/>
                                  <a:pt x="398" y="155"/>
                                </a:cubicBezTo>
                                <a:cubicBezTo>
                                  <a:pt x="398" y="211"/>
                                  <a:pt x="423" y="236"/>
                                  <a:pt x="471" y="236"/>
                                </a:cubicBezTo>
                                <a:cubicBezTo>
                                  <a:pt x="490" y="236"/>
                                  <a:pt x="508" y="233"/>
                                  <a:pt x="522" y="227"/>
                                </a:cubicBezTo>
                                <a:cubicBezTo>
                                  <a:pt x="520" y="209"/>
                                  <a:pt x="520" y="209"/>
                                  <a:pt x="520" y="209"/>
                                </a:cubicBezTo>
                                <a:cubicBezTo>
                                  <a:pt x="509" y="215"/>
                                  <a:pt x="491" y="219"/>
                                  <a:pt x="474" y="219"/>
                                </a:cubicBezTo>
                                <a:cubicBezTo>
                                  <a:pt x="437" y="219"/>
                                  <a:pt x="418" y="198"/>
                                  <a:pt x="419" y="147"/>
                                </a:cubicBezTo>
                                <a:cubicBezTo>
                                  <a:pt x="527" y="147"/>
                                  <a:pt x="527" y="147"/>
                                  <a:pt x="527" y="147"/>
                                </a:cubicBezTo>
                                <a:cubicBezTo>
                                  <a:pt x="528" y="142"/>
                                  <a:pt x="528" y="138"/>
                                  <a:pt x="528" y="136"/>
                                </a:cubicBezTo>
                                <a:moveTo>
                                  <a:pt x="353" y="75"/>
                                </a:moveTo>
                                <a:cubicBezTo>
                                  <a:pt x="332" y="75"/>
                                  <a:pt x="332" y="75"/>
                                  <a:pt x="332" y="75"/>
                                </a:cubicBezTo>
                                <a:cubicBezTo>
                                  <a:pt x="332" y="234"/>
                                  <a:pt x="332" y="234"/>
                                  <a:pt x="332" y="234"/>
                                </a:cubicBezTo>
                                <a:cubicBezTo>
                                  <a:pt x="353" y="234"/>
                                  <a:pt x="353" y="234"/>
                                  <a:pt x="353" y="234"/>
                                </a:cubicBezTo>
                                <a:lnTo>
                                  <a:pt x="353" y="75"/>
                                </a:lnTo>
                                <a:close/>
                                <a:moveTo>
                                  <a:pt x="357" y="30"/>
                                </a:moveTo>
                                <a:cubicBezTo>
                                  <a:pt x="357" y="21"/>
                                  <a:pt x="351" y="15"/>
                                  <a:pt x="343" y="15"/>
                                </a:cubicBezTo>
                                <a:cubicBezTo>
                                  <a:pt x="335" y="15"/>
                                  <a:pt x="328" y="22"/>
                                  <a:pt x="328" y="30"/>
                                </a:cubicBezTo>
                                <a:cubicBezTo>
                                  <a:pt x="328" y="38"/>
                                  <a:pt x="335" y="44"/>
                                  <a:pt x="343" y="44"/>
                                </a:cubicBezTo>
                                <a:cubicBezTo>
                                  <a:pt x="351" y="44"/>
                                  <a:pt x="357" y="38"/>
                                  <a:pt x="357" y="30"/>
                                </a:cubicBezTo>
                                <a:moveTo>
                                  <a:pt x="294" y="72"/>
                                </a:moveTo>
                                <a:cubicBezTo>
                                  <a:pt x="259" y="68"/>
                                  <a:pt x="242" y="93"/>
                                  <a:pt x="236" y="117"/>
                                </a:cubicBezTo>
                                <a:cubicBezTo>
                                  <a:pt x="235" y="116"/>
                                  <a:pt x="235" y="116"/>
                                  <a:pt x="235" y="116"/>
                                </a:cubicBezTo>
                                <a:cubicBezTo>
                                  <a:pt x="238" y="102"/>
                                  <a:pt x="240" y="86"/>
                                  <a:pt x="240" y="75"/>
                                </a:cubicBezTo>
                                <a:cubicBezTo>
                                  <a:pt x="219" y="75"/>
                                  <a:pt x="219" y="75"/>
                                  <a:pt x="219" y="75"/>
                                </a:cubicBezTo>
                                <a:cubicBezTo>
                                  <a:pt x="219" y="234"/>
                                  <a:pt x="219" y="234"/>
                                  <a:pt x="219" y="234"/>
                                </a:cubicBezTo>
                                <a:cubicBezTo>
                                  <a:pt x="239" y="234"/>
                                  <a:pt x="239" y="234"/>
                                  <a:pt x="239" y="234"/>
                                </a:cubicBezTo>
                                <a:cubicBezTo>
                                  <a:pt x="239" y="170"/>
                                  <a:pt x="239" y="170"/>
                                  <a:pt x="239" y="170"/>
                                </a:cubicBezTo>
                                <a:cubicBezTo>
                                  <a:pt x="239" y="115"/>
                                  <a:pt x="257" y="86"/>
                                  <a:pt x="293" y="92"/>
                                </a:cubicBezTo>
                                <a:lnTo>
                                  <a:pt x="294" y="72"/>
                                </a:lnTo>
                                <a:close/>
                                <a:moveTo>
                                  <a:pt x="150" y="125"/>
                                </a:moveTo>
                                <a:cubicBezTo>
                                  <a:pt x="150" y="189"/>
                                  <a:pt x="111" y="218"/>
                                  <a:pt x="53" y="218"/>
                                </a:cubicBezTo>
                                <a:cubicBezTo>
                                  <a:pt x="44" y="218"/>
                                  <a:pt x="30" y="217"/>
                                  <a:pt x="20" y="215"/>
                                </a:cubicBezTo>
                                <a:cubicBezTo>
                                  <a:pt x="20" y="34"/>
                                  <a:pt x="20" y="34"/>
                                  <a:pt x="20" y="34"/>
                                </a:cubicBezTo>
                                <a:cubicBezTo>
                                  <a:pt x="29" y="34"/>
                                  <a:pt x="45" y="33"/>
                                  <a:pt x="58" y="33"/>
                                </a:cubicBezTo>
                                <a:cubicBezTo>
                                  <a:pt x="118" y="33"/>
                                  <a:pt x="150" y="64"/>
                                  <a:pt x="150" y="125"/>
                                </a:cubicBezTo>
                                <a:moveTo>
                                  <a:pt x="172" y="124"/>
                                </a:moveTo>
                                <a:cubicBezTo>
                                  <a:pt x="172" y="51"/>
                                  <a:pt x="131" y="17"/>
                                  <a:pt x="60" y="17"/>
                                </a:cubicBezTo>
                                <a:cubicBezTo>
                                  <a:pt x="39" y="17"/>
                                  <a:pt x="16" y="18"/>
                                  <a:pt x="0" y="18"/>
                                </a:cubicBezTo>
                                <a:cubicBezTo>
                                  <a:pt x="0" y="234"/>
                                  <a:pt x="0" y="234"/>
                                  <a:pt x="0" y="234"/>
                                </a:cubicBezTo>
                                <a:cubicBezTo>
                                  <a:pt x="14" y="233"/>
                                  <a:pt x="29" y="235"/>
                                  <a:pt x="50" y="235"/>
                                </a:cubicBezTo>
                                <a:cubicBezTo>
                                  <a:pt x="121" y="235"/>
                                  <a:pt x="172" y="198"/>
                                  <a:pt x="172" y="124"/>
                                </a:cubicBezTo>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1" name="Freeform 34"/>
                        <wps:cNvSpPr>
                          <a:spLocks noEditPoints="1"/>
                        </wps:cNvSpPr>
                        <wps:spPr bwMode="auto">
                          <a:xfrm>
                            <a:off x="8239" y="3077"/>
                            <a:ext cx="846" cy="118"/>
                          </a:xfrm>
                          <a:custGeom>
                            <a:avLst/>
                            <a:gdLst>
                              <a:gd name="T0" fmla="*/ 1649 w 1692"/>
                              <a:gd name="T1" fmla="*/ 98 h 237"/>
                              <a:gd name="T2" fmla="*/ 1652 w 1692"/>
                              <a:gd name="T3" fmla="*/ 71 h 237"/>
                              <a:gd name="T4" fmla="*/ 1624 w 1692"/>
                              <a:gd name="T5" fmla="*/ 210 h 237"/>
                              <a:gd name="T6" fmla="*/ 1623 w 1692"/>
                              <a:gd name="T7" fmla="*/ 237 h 237"/>
                              <a:gd name="T8" fmla="*/ 1456 w 1692"/>
                              <a:gd name="T9" fmla="*/ 132 h 237"/>
                              <a:gd name="T10" fmla="*/ 1558 w 1692"/>
                              <a:gd name="T11" fmla="*/ 140 h 237"/>
                              <a:gd name="T12" fmla="*/ 1497 w 1692"/>
                              <a:gd name="T13" fmla="*/ 237 h 237"/>
                              <a:gd name="T14" fmla="*/ 1502 w 1692"/>
                              <a:gd name="T15" fmla="*/ 210 h 237"/>
                              <a:gd name="T16" fmla="*/ 1558 w 1692"/>
                              <a:gd name="T17" fmla="*/ 140 h 237"/>
                              <a:gd name="T18" fmla="*/ 1352 w 1692"/>
                              <a:gd name="T19" fmla="*/ 110 h 237"/>
                              <a:gd name="T20" fmla="*/ 1322 w 1692"/>
                              <a:gd name="T21" fmla="*/ 234 h 237"/>
                              <a:gd name="T22" fmla="*/ 1404 w 1692"/>
                              <a:gd name="T23" fmla="*/ 105 h 237"/>
                              <a:gd name="T24" fmla="*/ 1199 w 1692"/>
                              <a:gd name="T25" fmla="*/ 209 h 237"/>
                              <a:gd name="T26" fmla="*/ 1239 w 1692"/>
                              <a:gd name="T27" fmla="*/ 102 h 237"/>
                              <a:gd name="T28" fmla="*/ 1273 w 1692"/>
                              <a:gd name="T29" fmla="*/ 0 h 237"/>
                              <a:gd name="T30" fmla="*/ 1215 w 1692"/>
                              <a:gd name="T31" fmla="*/ 72 h 237"/>
                              <a:gd name="T32" fmla="*/ 1242 w 1692"/>
                              <a:gd name="T33" fmla="*/ 204 h 237"/>
                              <a:gd name="T34" fmla="*/ 1273 w 1692"/>
                              <a:gd name="T35" fmla="*/ 234 h 237"/>
                              <a:gd name="T36" fmla="*/ 999 w 1692"/>
                              <a:gd name="T37" fmla="*/ 190 h 237"/>
                              <a:gd name="T38" fmla="*/ 1095 w 1692"/>
                              <a:gd name="T39" fmla="*/ 234 h 237"/>
                              <a:gd name="T40" fmla="*/ 1032 w 1692"/>
                              <a:gd name="T41" fmla="*/ 71 h 237"/>
                              <a:gd name="T42" fmla="*/ 1026 w 1692"/>
                              <a:gd name="T43" fmla="*/ 98 h 237"/>
                              <a:gd name="T44" fmla="*/ 966 w 1692"/>
                              <a:gd name="T45" fmla="*/ 196 h 237"/>
                              <a:gd name="T46" fmla="*/ 1063 w 1692"/>
                              <a:gd name="T47" fmla="*/ 204 h 237"/>
                              <a:gd name="T48" fmla="*/ 953 w 1692"/>
                              <a:gd name="T49" fmla="*/ 234 h 237"/>
                              <a:gd name="T50" fmla="*/ 906 w 1692"/>
                              <a:gd name="T51" fmla="*/ 75 h 237"/>
                              <a:gd name="T52" fmla="*/ 820 w 1692"/>
                              <a:gd name="T53" fmla="*/ 0 h 237"/>
                              <a:gd name="T54" fmla="*/ 855 w 1692"/>
                              <a:gd name="T55" fmla="*/ 153 h 237"/>
                              <a:gd name="T56" fmla="*/ 747 w 1692"/>
                              <a:gd name="T57" fmla="*/ 132 h 237"/>
                              <a:gd name="T58" fmla="*/ 747 w 1692"/>
                              <a:gd name="T59" fmla="*/ 132 h 237"/>
                              <a:gd name="T60" fmla="*/ 644 w 1692"/>
                              <a:gd name="T61" fmla="*/ 155 h 237"/>
                              <a:gd name="T62" fmla="*/ 773 w 1692"/>
                              <a:gd name="T63" fmla="*/ 199 h 237"/>
                              <a:gd name="T64" fmla="*/ 781 w 1692"/>
                              <a:gd name="T65" fmla="*/ 156 h 237"/>
                              <a:gd name="T66" fmla="*/ 544 w 1692"/>
                              <a:gd name="T67" fmla="*/ 207 h 237"/>
                              <a:gd name="T68" fmla="*/ 585 w 1692"/>
                              <a:gd name="T69" fmla="*/ 153 h 237"/>
                              <a:gd name="T70" fmla="*/ 468 w 1692"/>
                              <a:gd name="T71" fmla="*/ 156 h 237"/>
                              <a:gd name="T72" fmla="*/ 444 w 1692"/>
                              <a:gd name="T73" fmla="*/ 234 h 237"/>
                              <a:gd name="T74" fmla="*/ 373 w 1692"/>
                              <a:gd name="T75" fmla="*/ 203 h 237"/>
                              <a:gd name="T76" fmla="*/ 333 w 1692"/>
                              <a:gd name="T77" fmla="*/ 75 h 237"/>
                              <a:gd name="T78" fmla="*/ 402 w 1692"/>
                              <a:gd name="T79" fmla="*/ 105 h 237"/>
                              <a:gd name="T80" fmla="*/ 444 w 1692"/>
                              <a:gd name="T81" fmla="*/ 234 h 237"/>
                              <a:gd name="T82" fmla="*/ 237 w 1692"/>
                              <a:gd name="T83" fmla="*/ 97 h 237"/>
                              <a:gd name="T84" fmla="*/ 238 w 1692"/>
                              <a:gd name="T85" fmla="*/ 71 h 237"/>
                              <a:gd name="T86" fmla="*/ 297 w 1692"/>
                              <a:gd name="T87" fmla="*/ 227 h 237"/>
                              <a:gd name="T88" fmla="*/ 201 w 1692"/>
                              <a:gd name="T89" fmla="*/ 156 h 237"/>
                              <a:gd name="T90" fmla="*/ 105 w 1692"/>
                              <a:gd name="T91" fmla="*/ 149 h 237"/>
                              <a:gd name="T92" fmla="*/ 34 w 1692"/>
                              <a:gd name="T93" fmla="*/ 157 h 237"/>
                              <a:gd name="T94" fmla="*/ 141 w 1692"/>
                              <a:gd name="T95" fmla="*/ 146 h 237"/>
                              <a:gd name="T96" fmla="*/ 31 w 1692"/>
                              <a:gd name="T97" fmla="*/ 104 h 237"/>
                              <a:gd name="T98" fmla="*/ 0 w 1692"/>
                              <a:gd name="T99" fmla="*/ 0 h 237"/>
                              <a:gd name="T100" fmla="*/ 141 w 1692"/>
                              <a:gd name="T101" fmla="*/ 146 h 23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Lst>
                            <a:rect l="0" t="0" r="r" b="b"/>
                            <a:pathLst>
                              <a:path w="1692" h="237">
                                <a:moveTo>
                                  <a:pt x="1692" y="185"/>
                                </a:moveTo>
                                <a:cubicBezTo>
                                  <a:pt x="1692" y="133"/>
                                  <a:pt x="1621" y="148"/>
                                  <a:pt x="1621" y="117"/>
                                </a:cubicBezTo>
                                <a:cubicBezTo>
                                  <a:pt x="1621" y="105"/>
                                  <a:pt x="1631" y="98"/>
                                  <a:pt x="1649" y="98"/>
                                </a:cubicBezTo>
                                <a:cubicBezTo>
                                  <a:pt x="1660" y="98"/>
                                  <a:pt x="1671" y="99"/>
                                  <a:pt x="1681" y="102"/>
                                </a:cubicBezTo>
                                <a:cubicBezTo>
                                  <a:pt x="1682" y="74"/>
                                  <a:pt x="1682" y="74"/>
                                  <a:pt x="1682" y="74"/>
                                </a:cubicBezTo>
                                <a:cubicBezTo>
                                  <a:pt x="1672" y="73"/>
                                  <a:pt x="1661" y="71"/>
                                  <a:pt x="1652" y="71"/>
                                </a:cubicBezTo>
                                <a:cubicBezTo>
                                  <a:pt x="1609" y="71"/>
                                  <a:pt x="1586" y="93"/>
                                  <a:pt x="1586" y="121"/>
                                </a:cubicBezTo>
                                <a:cubicBezTo>
                                  <a:pt x="1586" y="176"/>
                                  <a:pt x="1656" y="157"/>
                                  <a:pt x="1656" y="189"/>
                                </a:cubicBezTo>
                                <a:cubicBezTo>
                                  <a:pt x="1656" y="202"/>
                                  <a:pt x="1643" y="210"/>
                                  <a:pt x="1624" y="210"/>
                                </a:cubicBezTo>
                                <a:cubicBezTo>
                                  <a:pt x="1612" y="210"/>
                                  <a:pt x="1600" y="207"/>
                                  <a:pt x="1590" y="205"/>
                                </a:cubicBezTo>
                                <a:cubicBezTo>
                                  <a:pt x="1589" y="234"/>
                                  <a:pt x="1589" y="234"/>
                                  <a:pt x="1589" y="234"/>
                                </a:cubicBezTo>
                                <a:cubicBezTo>
                                  <a:pt x="1599" y="236"/>
                                  <a:pt x="1611" y="237"/>
                                  <a:pt x="1623" y="237"/>
                                </a:cubicBezTo>
                                <a:cubicBezTo>
                                  <a:pt x="1665" y="237"/>
                                  <a:pt x="1692" y="215"/>
                                  <a:pt x="1692" y="185"/>
                                </a:cubicBezTo>
                                <a:moveTo>
                                  <a:pt x="1523" y="132"/>
                                </a:moveTo>
                                <a:cubicBezTo>
                                  <a:pt x="1456" y="132"/>
                                  <a:pt x="1456" y="132"/>
                                  <a:pt x="1456" y="132"/>
                                </a:cubicBezTo>
                                <a:cubicBezTo>
                                  <a:pt x="1459" y="111"/>
                                  <a:pt x="1472" y="97"/>
                                  <a:pt x="1491" y="97"/>
                                </a:cubicBezTo>
                                <a:cubicBezTo>
                                  <a:pt x="1512" y="97"/>
                                  <a:pt x="1524" y="110"/>
                                  <a:pt x="1523" y="132"/>
                                </a:cubicBezTo>
                                <a:moveTo>
                                  <a:pt x="1558" y="140"/>
                                </a:moveTo>
                                <a:cubicBezTo>
                                  <a:pt x="1558" y="102"/>
                                  <a:pt x="1538" y="71"/>
                                  <a:pt x="1493" y="71"/>
                                </a:cubicBezTo>
                                <a:cubicBezTo>
                                  <a:pt x="1446" y="71"/>
                                  <a:pt x="1420" y="107"/>
                                  <a:pt x="1420" y="155"/>
                                </a:cubicBezTo>
                                <a:cubicBezTo>
                                  <a:pt x="1420" y="211"/>
                                  <a:pt x="1447" y="237"/>
                                  <a:pt x="1497" y="237"/>
                                </a:cubicBezTo>
                                <a:cubicBezTo>
                                  <a:pt x="1516" y="237"/>
                                  <a:pt x="1536" y="233"/>
                                  <a:pt x="1552" y="227"/>
                                </a:cubicBezTo>
                                <a:cubicBezTo>
                                  <a:pt x="1549" y="199"/>
                                  <a:pt x="1549" y="199"/>
                                  <a:pt x="1549" y="199"/>
                                </a:cubicBezTo>
                                <a:cubicBezTo>
                                  <a:pt x="1536" y="206"/>
                                  <a:pt x="1519" y="210"/>
                                  <a:pt x="1502" y="210"/>
                                </a:cubicBezTo>
                                <a:cubicBezTo>
                                  <a:pt x="1471" y="210"/>
                                  <a:pt x="1454" y="193"/>
                                  <a:pt x="1455" y="156"/>
                                </a:cubicBezTo>
                                <a:cubicBezTo>
                                  <a:pt x="1557" y="156"/>
                                  <a:pt x="1557" y="156"/>
                                  <a:pt x="1557" y="156"/>
                                </a:cubicBezTo>
                                <a:cubicBezTo>
                                  <a:pt x="1557" y="150"/>
                                  <a:pt x="1558" y="145"/>
                                  <a:pt x="1558" y="140"/>
                                </a:cubicBezTo>
                                <a:moveTo>
                                  <a:pt x="1405" y="71"/>
                                </a:moveTo>
                                <a:cubicBezTo>
                                  <a:pt x="1376" y="69"/>
                                  <a:pt x="1360" y="88"/>
                                  <a:pt x="1353" y="110"/>
                                </a:cubicBezTo>
                                <a:cubicBezTo>
                                  <a:pt x="1352" y="110"/>
                                  <a:pt x="1352" y="110"/>
                                  <a:pt x="1352" y="110"/>
                                </a:cubicBezTo>
                                <a:cubicBezTo>
                                  <a:pt x="1354" y="98"/>
                                  <a:pt x="1355" y="84"/>
                                  <a:pt x="1355" y="75"/>
                                </a:cubicBezTo>
                                <a:cubicBezTo>
                                  <a:pt x="1322" y="75"/>
                                  <a:pt x="1322" y="75"/>
                                  <a:pt x="1322" y="75"/>
                                </a:cubicBezTo>
                                <a:cubicBezTo>
                                  <a:pt x="1322" y="234"/>
                                  <a:pt x="1322" y="234"/>
                                  <a:pt x="1322" y="234"/>
                                </a:cubicBezTo>
                                <a:cubicBezTo>
                                  <a:pt x="1357" y="234"/>
                                  <a:pt x="1357" y="234"/>
                                  <a:pt x="1357" y="234"/>
                                </a:cubicBezTo>
                                <a:cubicBezTo>
                                  <a:pt x="1357" y="169"/>
                                  <a:pt x="1357" y="169"/>
                                  <a:pt x="1357" y="169"/>
                                </a:cubicBezTo>
                                <a:cubicBezTo>
                                  <a:pt x="1357" y="121"/>
                                  <a:pt x="1372" y="99"/>
                                  <a:pt x="1404" y="105"/>
                                </a:cubicBezTo>
                                <a:lnTo>
                                  <a:pt x="1405" y="71"/>
                                </a:lnTo>
                                <a:close/>
                                <a:moveTo>
                                  <a:pt x="1239" y="151"/>
                                </a:moveTo>
                                <a:cubicBezTo>
                                  <a:pt x="1239" y="179"/>
                                  <a:pt x="1225" y="209"/>
                                  <a:pt x="1199" y="209"/>
                                </a:cubicBezTo>
                                <a:cubicBezTo>
                                  <a:pt x="1177" y="209"/>
                                  <a:pt x="1168" y="191"/>
                                  <a:pt x="1168" y="159"/>
                                </a:cubicBezTo>
                                <a:cubicBezTo>
                                  <a:pt x="1168" y="116"/>
                                  <a:pt x="1186" y="99"/>
                                  <a:pt x="1213" y="99"/>
                                </a:cubicBezTo>
                                <a:cubicBezTo>
                                  <a:pt x="1222" y="99"/>
                                  <a:pt x="1230" y="100"/>
                                  <a:pt x="1239" y="102"/>
                                </a:cubicBezTo>
                                <a:lnTo>
                                  <a:pt x="1239" y="151"/>
                                </a:lnTo>
                                <a:close/>
                                <a:moveTo>
                                  <a:pt x="1273" y="234"/>
                                </a:moveTo>
                                <a:cubicBezTo>
                                  <a:pt x="1273" y="0"/>
                                  <a:pt x="1273" y="0"/>
                                  <a:pt x="1273" y="0"/>
                                </a:cubicBezTo>
                                <a:cubicBezTo>
                                  <a:pt x="1239" y="0"/>
                                  <a:pt x="1239" y="0"/>
                                  <a:pt x="1239" y="0"/>
                                </a:cubicBezTo>
                                <a:cubicBezTo>
                                  <a:pt x="1239" y="73"/>
                                  <a:pt x="1239" y="73"/>
                                  <a:pt x="1239" y="73"/>
                                </a:cubicBezTo>
                                <a:cubicBezTo>
                                  <a:pt x="1230" y="73"/>
                                  <a:pt x="1222" y="72"/>
                                  <a:pt x="1215" y="72"/>
                                </a:cubicBezTo>
                                <a:cubicBezTo>
                                  <a:pt x="1163" y="72"/>
                                  <a:pt x="1131" y="107"/>
                                  <a:pt x="1131" y="162"/>
                                </a:cubicBezTo>
                                <a:cubicBezTo>
                                  <a:pt x="1131" y="208"/>
                                  <a:pt x="1151" y="237"/>
                                  <a:pt x="1190" y="237"/>
                                </a:cubicBezTo>
                                <a:cubicBezTo>
                                  <a:pt x="1215" y="237"/>
                                  <a:pt x="1233" y="223"/>
                                  <a:pt x="1242" y="204"/>
                                </a:cubicBezTo>
                                <a:cubicBezTo>
                                  <a:pt x="1242" y="204"/>
                                  <a:pt x="1242" y="204"/>
                                  <a:pt x="1242" y="204"/>
                                </a:cubicBezTo>
                                <a:cubicBezTo>
                                  <a:pt x="1241" y="213"/>
                                  <a:pt x="1240" y="225"/>
                                  <a:pt x="1240" y="234"/>
                                </a:cubicBezTo>
                                <a:lnTo>
                                  <a:pt x="1273" y="234"/>
                                </a:lnTo>
                                <a:close/>
                                <a:moveTo>
                                  <a:pt x="1059" y="165"/>
                                </a:moveTo>
                                <a:cubicBezTo>
                                  <a:pt x="1059" y="188"/>
                                  <a:pt x="1044" y="210"/>
                                  <a:pt x="1020" y="210"/>
                                </a:cubicBezTo>
                                <a:cubicBezTo>
                                  <a:pt x="1007" y="210"/>
                                  <a:pt x="999" y="202"/>
                                  <a:pt x="999" y="190"/>
                                </a:cubicBezTo>
                                <a:cubicBezTo>
                                  <a:pt x="999" y="177"/>
                                  <a:pt x="1009" y="162"/>
                                  <a:pt x="1059" y="162"/>
                                </a:cubicBezTo>
                                <a:lnTo>
                                  <a:pt x="1059" y="165"/>
                                </a:lnTo>
                                <a:close/>
                                <a:moveTo>
                                  <a:pt x="1095" y="234"/>
                                </a:moveTo>
                                <a:cubicBezTo>
                                  <a:pt x="1094" y="220"/>
                                  <a:pt x="1094" y="204"/>
                                  <a:pt x="1094" y="190"/>
                                </a:cubicBezTo>
                                <a:cubicBezTo>
                                  <a:pt x="1094" y="125"/>
                                  <a:pt x="1094" y="125"/>
                                  <a:pt x="1094" y="125"/>
                                </a:cubicBezTo>
                                <a:cubicBezTo>
                                  <a:pt x="1094" y="93"/>
                                  <a:pt x="1080" y="71"/>
                                  <a:pt x="1032" y="71"/>
                                </a:cubicBezTo>
                                <a:cubicBezTo>
                                  <a:pt x="1011" y="71"/>
                                  <a:pt x="991" y="76"/>
                                  <a:pt x="976" y="82"/>
                                </a:cubicBezTo>
                                <a:cubicBezTo>
                                  <a:pt x="979" y="111"/>
                                  <a:pt x="979" y="111"/>
                                  <a:pt x="979" y="111"/>
                                </a:cubicBezTo>
                                <a:cubicBezTo>
                                  <a:pt x="992" y="103"/>
                                  <a:pt x="1011" y="98"/>
                                  <a:pt x="1026" y="98"/>
                                </a:cubicBezTo>
                                <a:cubicBezTo>
                                  <a:pt x="1051" y="98"/>
                                  <a:pt x="1059" y="109"/>
                                  <a:pt x="1059" y="128"/>
                                </a:cubicBezTo>
                                <a:cubicBezTo>
                                  <a:pt x="1059" y="139"/>
                                  <a:pt x="1059" y="139"/>
                                  <a:pt x="1059" y="139"/>
                                </a:cubicBezTo>
                                <a:cubicBezTo>
                                  <a:pt x="1002" y="139"/>
                                  <a:pt x="966" y="160"/>
                                  <a:pt x="966" y="196"/>
                                </a:cubicBezTo>
                                <a:cubicBezTo>
                                  <a:pt x="966" y="221"/>
                                  <a:pt x="983" y="237"/>
                                  <a:pt x="1010" y="237"/>
                                </a:cubicBezTo>
                                <a:cubicBezTo>
                                  <a:pt x="1035" y="237"/>
                                  <a:pt x="1055" y="223"/>
                                  <a:pt x="1063" y="204"/>
                                </a:cubicBezTo>
                                <a:cubicBezTo>
                                  <a:pt x="1063" y="204"/>
                                  <a:pt x="1063" y="204"/>
                                  <a:pt x="1063" y="204"/>
                                </a:cubicBezTo>
                                <a:cubicBezTo>
                                  <a:pt x="1062" y="213"/>
                                  <a:pt x="1062" y="223"/>
                                  <a:pt x="1062" y="234"/>
                                </a:cubicBezTo>
                                <a:lnTo>
                                  <a:pt x="1095" y="234"/>
                                </a:lnTo>
                                <a:close/>
                                <a:moveTo>
                                  <a:pt x="953" y="234"/>
                                </a:moveTo>
                                <a:cubicBezTo>
                                  <a:pt x="889" y="147"/>
                                  <a:pt x="889" y="147"/>
                                  <a:pt x="889" y="147"/>
                                </a:cubicBezTo>
                                <a:cubicBezTo>
                                  <a:pt x="948" y="75"/>
                                  <a:pt x="948" y="75"/>
                                  <a:pt x="948" y="75"/>
                                </a:cubicBezTo>
                                <a:cubicBezTo>
                                  <a:pt x="906" y="75"/>
                                  <a:pt x="906" y="75"/>
                                  <a:pt x="906" y="75"/>
                                </a:cubicBezTo>
                                <a:cubicBezTo>
                                  <a:pt x="855" y="143"/>
                                  <a:pt x="855" y="143"/>
                                  <a:pt x="855" y="143"/>
                                </a:cubicBezTo>
                                <a:cubicBezTo>
                                  <a:pt x="855" y="0"/>
                                  <a:pt x="855" y="0"/>
                                  <a:pt x="855" y="0"/>
                                </a:cubicBezTo>
                                <a:cubicBezTo>
                                  <a:pt x="820" y="0"/>
                                  <a:pt x="820" y="0"/>
                                  <a:pt x="820" y="0"/>
                                </a:cubicBezTo>
                                <a:cubicBezTo>
                                  <a:pt x="820" y="234"/>
                                  <a:pt x="820" y="234"/>
                                  <a:pt x="820" y="234"/>
                                </a:cubicBezTo>
                                <a:cubicBezTo>
                                  <a:pt x="855" y="234"/>
                                  <a:pt x="855" y="234"/>
                                  <a:pt x="855" y="234"/>
                                </a:cubicBezTo>
                                <a:cubicBezTo>
                                  <a:pt x="855" y="153"/>
                                  <a:pt x="855" y="153"/>
                                  <a:pt x="855" y="153"/>
                                </a:cubicBezTo>
                                <a:cubicBezTo>
                                  <a:pt x="909" y="234"/>
                                  <a:pt x="909" y="234"/>
                                  <a:pt x="909" y="234"/>
                                </a:cubicBezTo>
                                <a:lnTo>
                                  <a:pt x="953" y="234"/>
                                </a:lnTo>
                                <a:close/>
                                <a:moveTo>
                                  <a:pt x="747" y="132"/>
                                </a:moveTo>
                                <a:cubicBezTo>
                                  <a:pt x="680" y="132"/>
                                  <a:pt x="680" y="132"/>
                                  <a:pt x="680" y="132"/>
                                </a:cubicBezTo>
                                <a:cubicBezTo>
                                  <a:pt x="683" y="111"/>
                                  <a:pt x="696" y="97"/>
                                  <a:pt x="715" y="97"/>
                                </a:cubicBezTo>
                                <a:cubicBezTo>
                                  <a:pt x="736" y="97"/>
                                  <a:pt x="748" y="110"/>
                                  <a:pt x="747" y="132"/>
                                </a:cubicBezTo>
                                <a:moveTo>
                                  <a:pt x="782" y="140"/>
                                </a:moveTo>
                                <a:cubicBezTo>
                                  <a:pt x="782" y="102"/>
                                  <a:pt x="762" y="71"/>
                                  <a:pt x="717" y="71"/>
                                </a:cubicBezTo>
                                <a:cubicBezTo>
                                  <a:pt x="670" y="71"/>
                                  <a:pt x="644" y="107"/>
                                  <a:pt x="644" y="155"/>
                                </a:cubicBezTo>
                                <a:cubicBezTo>
                                  <a:pt x="644" y="211"/>
                                  <a:pt x="671" y="237"/>
                                  <a:pt x="721" y="237"/>
                                </a:cubicBezTo>
                                <a:cubicBezTo>
                                  <a:pt x="740" y="237"/>
                                  <a:pt x="760" y="233"/>
                                  <a:pt x="776" y="227"/>
                                </a:cubicBezTo>
                                <a:cubicBezTo>
                                  <a:pt x="773" y="199"/>
                                  <a:pt x="773" y="199"/>
                                  <a:pt x="773" y="199"/>
                                </a:cubicBezTo>
                                <a:cubicBezTo>
                                  <a:pt x="760" y="206"/>
                                  <a:pt x="743" y="210"/>
                                  <a:pt x="726" y="210"/>
                                </a:cubicBezTo>
                                <a:cubicBezTo>
                                  <a:pt x="695" y="210"/>
                                  <a:pt x="678" y="193"/>
                                  <a:pt x="679" y="156"/>
                                </a:cubicBezTo>
                                <a:cubicBezTo>
                                  <a:pt x="781" y="156"/>
                                  <a:pt x="781" y="156"/>
                                  <a:pt x="781" y="156"/>
                                </a:cubicBezTo>
                                <a:cubicBezTo>
                                  <a:pt x="781" y="150"/>
                                  <a:pt x="782" y="145"/>
                                  <a:pt x="782" y="140"/>
                                </a:cubicBezTo>
                                <a:moveTo>
                                  <a:pt x="585" y="153"/>
                                </a:moveTo>
                                <a:cubicBezTo>
                                  <a:pt x="585" y="190"/>
                                  <a:pt x="566" y="207"/>
                                  <a:pt x="544" y="207"/>
                                </a:cubicBezTo>
                                <a:cubicBezTo>
                                  <a:pt x="517" y="207"/>
                                  <a:pt x="503" y="189"/>
                                  <a:pt x="503" y="153"/>
                                </a:cubicBezTo>
                                <a:cubicBezTo>
                                  <a:pt x="503" y="116"/>
                                  <a:pt x="523" y="100"/>
                                  <a:pt x="544" y="100"/>
                                </a:cubicBezTo>
                                <a:cubicBezTo>
                                  <a:pt x="571" y="100"/>
                                  <a:pt x="585" y="119"/>
                                  <a:pt x="585" y="153"/>
                                </a:cubicBezTo>
                                <a:moveTo>
                                  <a:pt x="620" y="151"/>
                                </a:moveTo>
                                <a:cubicBezTo>
                                  <a:pt x="620" y="95"/>
                                  <a:pt x="590" y="71"/>
                                  <a:pt x="547" y="71"/>
                                </a:cubicBezTo>
                                <a:cubicBezTo>
                                  <a:pt x="499" y="71"/>
                                  <a:pt x="468" y="108"/>
                                  <a:pt x="468" y="156"/>
                                </a:cubicBezTo>
                                <a:cubicBezTo>
                                  <a:pt x="468" y="212"/>
                                  <a:pt x="497" y="237"/>
                                  <a:pt x="541" y="237"/>
                                </a:cubicBezTo>
                                <a:cubicBezTo>
                                  <a:pt x="588" y="237"/>
                                  <a:pt x="620" y="200"/>
                                  <a:pt x="620" y="151"/>
                                </a:cubicBezTo>
                                <a:moveTo>
                                  <a:pt x="444" y="234"/>
                                </a:moveTo>
                                <a:cubicBezTo>
                                  <a:pt x="444" y="202"/>
                                  <a:pt x="444" y="202"/>
                                  <a:pt x="444" y="202"/>
                                </a:cubicBezTo>
                                <a:cubicBezTo>
                                  <a:pt x="413" y="202"/>
                                  <a:pt x="413" y="202"/>
                                  <a:pt x="413" y="202"/>
                                </a:cubicBezTo>
                                <a:cubicBezTo>
                                  <a:pt x="400" y="202"/>
                                  <a:pt x="381" y="203"/>
                                  <a:pt x="373" y="203"/>
                                </a:cubicBezTo>
                                <a:cubicBezTo>
                                  <a:pt x="443" y="99"/>
                                  <a:pt x="443" y="99"/>
                                  <a:pt x="443" y="99"/>
                                </a:cubicBezTo>
                                <a:cubicBezTo>
                                  <a:pt x="443" y="75"/>
                                  <a:pt x="443" y="75"/>
                                  <a:pt x="443" y="75"/>
                                </a:cubicBezTo>
                                <a:cubicBezTo>
                                  <a:pt x="333" y="75"/>
                                  <a:pt x="333" y="75"/>
                                  <a:pt x="333" y="75"/>
                                </a:cubicBezTo>
                                <a:cubicBezTo>
                                  <a:pt x="333" y="105"/>
                                  <a:pt x="333" y="105"/>
                                  <a:pt x="333" y="105"/>
                                </a:cubicBezTo>
                                <a:cubicBezTo>
                                  <a:pt x="364" y="105"/>
                                  <a:pt x="364" y="105"/>
                                  <a:pt x="364" y="105"/>
                                </a:cubicBezTo>
                                <a:cubicBezTo>
                                  <a:pt x="380" y="105"/>
                                  <a:pt x="394" y="105"/>
                                  <a:pt x="402" y="105"/>
                                </a:cubicBezTo>
                                <a:cubicBezTo>
                                  <a:pt x="331" y="209"/>
                                  <a:pt x="331" y="209"/>
                                  <a:pt x="331" y="209"/>
                                </a:cubicBezTo>
                                <a:cubicBezTo>
                                  <a:pt x="331" y="234"/>
                                  <a:pt x="331" y="234"/>
                                  <a:pt x="331" y="234"/>
                                </a:cubicBezTo>
                                <a:lnTo>
                                  <a:pt x="444" y="234"/>
                                </a:lnTo>
                                <a:close/>
                                <a:moveTo>
                                  <a:pt x="269" y="132"/>
                                </a:moveTo>
                                <a:cubicBezTo>
                                  <a:pt x="202" y="132"/>
                                  <a:pt x="202" y="132"/>
                                  <a:pt x="202" y="132"/>
                                </a:cubicBezTo>
                                <a:cubicBezTo>
                                  <a:pt x="204" y="111"/>
                                  <a:pt x="218" y="97"/>
                                  <a:pt x="237" y="97"/>
                                </a:cubicBezTo>
                                <a:cubicBezTo>
                                  <a:pt x="257" y="97"/>
                                  <a:pt x="270" y="110"/>
                                  <a:pt x="269" y="132"/>
                                </a:cubicBezTo>
                                <a:moveTo>
                                  <a:pt x="303" y="140"/>
                                </a:moveTo>
                                <a:cubicBezTo>
                                  <a:pt x="303" y="102"/>
                                  <a:pt x="284" y="71"/>
                                  <a:pt x="238" y="71"/>
                                </a:cubicBezTo>
                                <a:cubicBezTo>
                                  <a:pt x="192" y="71"/>
                                  <a:pt x="166" y="107"/>
                                  <a:pt x="166" y="155"/>
                                </a:cubicBezTo>
                                <a:cubicBezTo>
                                  <a:pt x="166" y="211"/>
                                  <a:pt x="193" y="237"/>
                                  <a:pt x="242" y="237"/>
                                </a:cubicBezTo>
                                <a:cubicBezTo>
                                  <a:pt x="262" y="237"/>
                                  <a:pt x="282" y="233"/>
                                  <a:pt x="297" y="227"/>
                                </a:cubicBezTo>
                                <a:cubicBezTo>
                                  <a:pt x="294" y="199"/>
                                  <a:pt x="294" y="199"/>
                                  <a:pt x="294" y="199"/>
                                </a:cubicBezTo>
                                <a:cubicBezTo>
                                  <a:pt x="281" y="206"/>
                                  <a:pt x="264" y="210"/>
                                  <a:pt x="248" y="210"/>
                                </a:cubicBezTo>
                                <a:cubicBezTo>
                                  <a:pt x="216" y="210"/>
                                  <a:pt x="200" y="193"/>
                                  <a:pt x="201" y="156"/>
                                </a:cubicBezTo>
                                <a:cubicBezTo>
                                  <a:pt x="302" y="156"/>
                                  <a:pt x="302" y="156"/>
                                  <a:pt x="302" y="156"/>
                                </a:cubicBezTo>
                                <a:cubicBezTo>
                                  <a:pt x="303" y="150"/>
                                  <a:pt x="303" y="145"/>
                                  <a:pt x="303" y="140"/>
                                </a:cubicBezTo>
                                <a:moveTo>
                                  <a:pt x="105" y="149"/>
                                </a:moveTo>
                                <a:cubicBezTo>
                                  <a:pt x="105" y="192"/>
                                  <a:pt x="86" y="209"/>
                                  <a:pt x="59" y="209"/>
                                </a:cubicBezTo>
                                <a:cubicBezTo>
                                  <a:pt x="49" y="209"/>
                                  <a:pt x="41" y="208"/>
                                  <a:pt x="34" y="206"/>
                                </a:cubicBezTo>
                                <a:cubicBezTo>
                                  <a:pt x="34" y="157"/>
                                  <a:pt x="34" y="157"/>
                                  <a:pt x="34" y="157"/>
                                </a:cubicBezTo>
                                <a:cubicBezTo>
                                  <a:pt x="34" y="130"/>
                                  <a:pt x="48" y="100"/>
                                  <a:pt x="74" y="100"/>
                                </a:cubicBezTo>
                                <a:cubicBezTo>
                                  <a:pt x="95" y="100"/>
                                  <a:pt x="105" y="117"/>
                                  <a:pt x="105" y="149"/>
                                </a:cubicBezTo>
                                <a:moveTo>
                                  <a:pt x="141" y="146"/>
                                </a:moveTo>
                                <a:cubicBezTo>
                                  <a:pt x="141" y="98"/>
                                  <a:pt x="120" y="71"/>
                                  <a:pt x="82" y="71"/>
                                </a:cubicBezTo>
                                <a:cubicBezTo>
                                  <a:pt x="59" y="71"/>
                                  <a:pt x="40" y="84"/>
                                  <a:pt x="32" y="104"/>
                                </a:cubicBezTo>
                                <a:cubicBezTo>
                                  <a:pt x="31" y="104"/>
                                  <a:pt x="31" y="104"/>
                                  <a:pt x="31" y="104"/>
                                </a:cubicBezTo>
                                <a:cubicBezTo>
                                  <a:pt x="33" y="95"/>
                                  <a:pt x="34" y="83"/>
                                  <a:pt x="34" y="73"/>
                                </a:cubicBezTo>
                                <a:cubicBezTo>
                                  <a:pt x="34" y="0"/>
                                  <a:pt x="34" y="0"/>
                                  <a:pt x="34" y="0"/>
                                </a:cubicBezTo>
                                <a:cubicBezTo>
                                  <a:pt x="0" y="0"/>
                                  <a:pt x="0" y="0"/>
                                  <a:pt x="0" y="0"/>
                                </a:cubicBezTo>
                                <a:cubicBezTo>
                                  <a:pt x="0" y="229"/>
                                  <a:pt x="0" y="229"/>
                                  <a:pt x="0" y="229"/>
                                </a:cubicBezTo>
                                <a:cubicBezTo>
                                  <a:pt x="17" y="234"/>
                                  <a:pt x="34" y="236"/>
                                  <a:pt x="57" y="236"/>
                                </a:cubicBezTo>
                                <a:cubicBezTo>
                                  <a:pt x="109" y="236"/>
                                  <a:pt x="141" y="201"/>
                                  <a:pt x="141" y="146"/>
                                </a:cubicBezTo>
                              </a:path>
                            </a:pathLst>
                          </a:custGeom>
                          <a:solidFill>
                            <a:srgbClr val="EE2C92"/>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2" name="Freeform 35"/>
                        <wps:cNvSpPr>
                          <a:spLocks noEditPoints="1"/>
                        </wps:cNvSpPr>
                        <wps:spPr bwMode="auto">
                          <a:xfrm>
                            <a:off x="8454" y="2860"/>
                            <a:ext cx="891" cy="146"/>
                          </a:xfrm>
                          <a:custGeom>
                            <a:avLst/>
                            <a:gdLst>
                              <a:gd name="T0" fmla="*/ 1698 w 1782"/>
                              <a:gd name="T1" fmla="*/ 82 h 291"/>
                              <a:gd name="T2" fmla="*/ 1678 w 1782"/>
                              <a:gd name="T3" fmla="*/ 62 h 291"/>
                              <a:gd name="T4" fmla="*/ 1760 w 1782"/>
                              <a:gd name="T5" fmla="*/ 220 h 291"/>
                              <a:gd name="T6" fmla="*/ 1671 w 1782"/>
                              <a:gd name="T7" fmla="*/ 290 h 291"/>
                              <a:gd name="T8" fmla="*/ 1632 w 1782"/>
                              <a:gd name="T9" fmla="*/ 216 h 291"/>
                              <a:gd name="T10" fmla="*/ 1625 w 1782"/>
                              <a:gd name="T11" fmla="*/ 82 h 291"/>
                              <a:gd name="T12" fmla="*/ 1528 w 1782"/>
                              <a:gd name="T13" fmla="*/ 167 h 291"/>
                              <a:gd name="T14" fmla="*/ 1545 w 1782"/>
                              <a:gd name="T15" fmla="*/ 273 h 291"/>
                              <a:gd name="T16" fmla="*/ 1543 w 1782"/>
                              <a:gd name="T17" fmla="*/ 291 h 291"/>
                              <a:gd name="T18" fmla="*/ 1327 w 1782"/>
                              <a:gd name="T19" fmla="*/ 149 h 291"/>
                              <a:gd name="T20" fmla="*/ 1404 w 1782"/>
                              <a:gd name="T21" fmla="*/ 62 h 291"/>
                              <a:gd name="T22" fmla="*/ 1324 w 1782"/>
                              <a:gd name="T23" fmla="*/ 166 h 291"/>
                              <a:gd name="T24" fmla="*/ 1303 w 1782"/>
                              <a:gd name="T25" fmla="*/ 270 h 291"/>
                              <a:gd name="T26" fmla="*/ 1411 w 1782"/>
                              <a:gd name="T27" fmla="*/ 216 h 291"/>
                              <a:gd name="T28" fmla="*/ 1121 w 1782"/>
                              <a:gd name="T29" fmla="*/ 143 h 291"/>
                              <a:gd name="T30" fmla="*/ 1261 w 1782"/>
                              <a:gd name="T31" fmla="*/ 142 h 291"/>
                              <a:gd name="T32" fmla="*/ 1177 w 1782"/>
                              <a:gd name="T33" fmla="*/ 229 h 291"/>
                              <a:gd name="T34" fmla="*/ 1002 w 1782"/>
                              <a:gd name="T35" fmla="*/ 62 h 291"/>
                              <a:gd name="T36" fmla="*/ 980 w 1782"/>
                              <a:gd name="T37" fmla="*/ 81 h 291"/>
                              <a:gd name="T38" fmla="*/ 1002 w 1782"/>
                              <a:gd name="T39" fmla="*/ 79 h 291"/>
                              <a:gd name="T40" fmla="*/ 808 w 1782"/>
                              <a:gd name="T41" fmla="*/ 82 h 291"/>
                              <a:gd name="T42" fmla="*/ 870 w 1782"/>
                              <a:gd name="T43" fmla="*/ 227 h 291"/>
                              <a:gd name="T44" fmla="*/ 828 w 1782"/>
                              <a:gd name="T45" fmla="*/ 62 h 291"/>
                              <a:gd name="T46" fmla="*/ 711 w 1782"/>
                              <a:gd name="T47" fmla="*/ 227 h 291"/>
                              <a:gd name="T48" fmla="*/ 828 w 1782"/>
                              <a:gd name="T49" fmla="*/ 290 h 291"/>
                              <a:gd name="T50" fmla="*/ 600 w 1782"/>
                              <a:gd name="T51" fmla="*/ 227 h 291"/>
                              <a:gd name="T52" fmla="*/ 536 w 1782"/>
                              <a:gd name="T53" fmla="*/ 80 h 291"/>
                              <a:gd name="T54" fmla="*/ 579 w 1782"/>
                              <a:gd name="T55" fmla="*/ 227 h 291"/>
                              <a:gd name="T56" fmla="*/ 439 w 1782"/>
                              <a:gd name="T57" fmla="*/ 213 h 291"/>
                              <a:gd name="T58" fmla="*/ 436 w 1782"/>
                              <a:gd name="T59" fmla="*/ 121 h 291"/>
                              <a:gd name="T60" fmla="*/ 439 w 1782"/>
                              <a:gd name="T61" fmla="*/ 101 h 291"/>
                              <a:gd name="T62" fmla="*/ 438 w 1782"/>
                              <a:gd name="T63" fmla="*/ 16 h 291"/>
                              <a:gd name="T64" fmla="*/ 455 w 1782"/>
                              <a:gd name="T65" fmla="*/ 110 h 291"/>
                              <a:gd name="T66" fmla="*/ 375 w 1782"/>
                              <a:gd name="T67" fmla="*/ 54 h 291"/>
                              <a:gd name="T68" fmla="*/ 372 w 1782"/>
                              <a:gd name="T69" fmla="*/ 176 h 291"/>
                              <a:gd name="T70" fmla="*/ 285 w 1782"/>
                              <a:gd name="T71" fmla="*/ 208 h 291"/>
                              <a:gd name="T72" fmla="*/ 285 w 1782"/>
                              <a:gd name="T73" fmla="*/ 82 h 291"/>
                              <a:gd name="T74" fmla="*/ 347 w 1782"/>
                              <a:gd name="T75" fmla="*/ 208 h 291"/>
                              <a:gd name="T76" fmla="*/ 278 w 1782"/>
                              <a:gd name="T77" fmla="*/ 62 h 291"/>
                              <a:gd name="T78" fmla="*/ 285 w 1782"/>
                              <a:gd name="T79" fmla="*/ 227 h 291"/>
                              <a:gd name="T80" fmla="*/ 305 w 1782"/>
                              <a:gd name="T81" fmla="*/ 227 h 291"/>
                              <a:gd name="T82" fmla="*/ 79 w 1782"/>
                              <a:gd name="T83" fmla="*/ 213 h 291"/>
                              <a:gd name="T84" fmla="*/ 140 w 1782"/>
                              <a:gd name="T85" fmla="*/ 144 h 291"/>
                              <a:gd name="T86" fmla="*/ 0 w 1782"/>
                              <a:gd name="T87" fmla="*/ 145 h 29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Lst>
                            <a:rect l="0" t="0" r="r" b="b"/>
                            <a:pathLst>
                              <a:path w="1782" h="291">
                                <a:moveTo>
                                  <a:pt x="1782" y="216"/>
                                </a:moveTo>
                                <a:cubicBezTo>
                                  <a:pt x="1782" y="178"/>
                                  <a:pt x="1753" y="149"/>
                                  <a:pt x="1698" y="149"/>
                                </a:cubicBezTo>
                                <a:cubicBezTo>
                                  <a:pt x="1698" y="82"/>
                                  <a:pt x="1698" y="82"/>
                                  <a:pt x="1698" y="82"/>
                                </a:cubicBezTo>
                                <a:cubicBezTo>
                                  <a:pt x="1775" y="82"/>
                                  <a:pt x="1775" y="82"/>
                                  <a:pt x="1775" y="82"/>
                                </a:cubicBezTo>
                                <a:cubicBezTo>
                                  <a:pt x="1775" y="62"/>
                                  <a:pt x="1775" y="62"/>
                                  <a:pt x="1775" y="62"/>
                                </a:cubicBezTo>
                                <a:cubicBezTo>
                                  <a:pt x="1678" y="62"/>
                                  <a:pt x="1678" y="62"/>
                                  <a:pt x="1678" y="62"/>
                                </a:cubicBezTo>
                                <a:cubicBezTo>
                                  <a:pt x="1678" y="167"/>
                                  <a:pt x="1678" y="167"/>
                                  <a:pt x="1678" y="167"/>
                                </a:cubicBezTo>
                                <a:cubicBezTo>
                                  <a:pt x="1684" y="167"/>
                                  <a:pt x="1688" y="166"/>
                                  <a:pt x="1694" y="166"/>
                                </a:cubicBezTo>
                                <a:cubicBezTo>
                                  <a:pt x="1737" y="166"/>
                                  <a:pt x="1760" y="190"/>
                                  <a:pt x="1760" y="220"/>
                                </a:cubicBezTo>
                                <a:cubicBezTo>
                                  <a:pt x="1760" y="250"/>
                                  <a:pt x="1738" y="273"/>
                                  <a:pt x="1695" y="273"/>
                                </a:cubicBezTo>
                                <a:cubicBezTo>
                                  <a:pt x="1688" y="273"/>
                                  <a:pt x="1680" y="272"/>
                                  <a:pt x="1674" y="270"/>
                                </a:cubicBezTo>
                                <a:cubicBezTo>
                                  <a:pt x="1671" y="290"/>
                                  <a:pt x="1671" y="290"/>
                                  <a:pt x="1671" y="290"/>
                                </a:cubicBezTo>
                                <a:cubicBezTo>
                                  <a:pt x="1679" y="291"/>
                                  <a:pt x="1686" y="291"/>
                                  <a:pt x="1693" y="291"/>
                                </a:cubicBezTo>
                                <a:cubicBezTo>
                                  <a:pt x="1745" y="291"/>
                                  <a:pt x="1782" y="259"/>
                                  <a:pt x="1782" y="216"/>
                                </a:cubicBezTo>
                                <a:moveTo>
                                  <a:pt x="1632" y="216"/>
                                </a:moveTo>
                                <a:cubicBezTo>
                                  <a:pt x="1632" y="178"/>
                                  <a:pt x="1603" y="149"/>
                                  <a:pt x="1547" y="149"/>
                                </a:cubicBezTo>
                                <a:cubicBezTo>
                                  <a:pt x="1547" y="82"/>
                                  <a:pt x="1547" y="82"/>
                                  <a:pt x="1547" y="82"/>
                                </a:cubicBezTo>
                                <a:cubicBezTo>
                                  <a:pt x="1625" y="82"/>
                                  <a:pt x="1625" y="82"/>
                                  <a:pt x="1625" y="82"/>
                                </a:cubicBezTo>
                                <a:cubicBezTo>
                                  <a:pt x="1625" y="62"/>
                                  <a:pt x="1625" y="62"/>
                                  <a:pt x="1625" y="62"/>
                                </a:cubicBezTo>
                                <a:cubicBezTo>
                                  <a:pt x="1528" y="62"/>
                                  <a:pt x="1528" y="62"/>
                                  <a:pt x="1528" y="62"/>
                                </a:cubicBezTo>
                                <a:cubicBezTo>
                                  <a:pt x="1528" y="167"/>
                                  <a:pt x="1528" y="167"/>
                                  <a:pt x="1528" y="167"/>
                                </a:cubicBezTo>
                                <a:cubicBezTo>
                                  <a:pt x="1534" y="167"/>
                                  <a:pt x="1538" y="166"/>
                                  <a:pt x="1544" y="166"/>
                                </a:cubicBezTo>
                                <a:cubicBezTo>
                                  <a:pt x="1587" y="166"/>
                                  <a:pt x="1610" y="190"/>
                                  <a:pt x="1610" y="220"/>
                                </a:cubicBezTo>
                                <a:cubicBezTo>
                                  <a:pt x="1610" y="250"/>
                                  <a:pt x="1588" y="273"/>
                                  <a:pt x="1545" y="273"/>
                                </a:cubicBezTo>
                                <a:cubicBezTo>
                                  <a:pt x="1537" y="273"/>
                                  <a:pt x="1529" y="272"/>
                                  <a:pt x="1523" y="270"/>
                                </a:cubicBezTo>
                                <a:cubicBezTo>
                                  <a:pt x="1521" y="290"/>
                                  <a:pt x="1521" y="290"/>
                                  <a:pt x="1521" y="290"/>
                                </a:cubicBezTo>
                                <a:cubicBezTo>
                                  <a:pt x="1529" y="291"/>
                                  <a:pt x="1535" y="291"/>
                                  <a:pt x="1543" y="291"/>
                                </a:cubicBezTo>
                                <a:cubicBezTo>
                                  <a:pt x="1595" y="291"/>
                                  <a:pt x="1632" y="259"/>
                                  <a:pt x="1632" y="216"/>
                                </a:cubicBezTo>
                                <a:moveTo>
                                  <a:pt x="1411" y="216"/>
                                </a:moveTo>
                                <a:cubicBezTo>
                                  <a:pt x="1411" y="178"/>
                                  <a:pt x="1383" y="149"/>
                                  <a:pt x="1327" y="149"/>
                                </a:cubicBezTo>
                                <a:cubicBezTo>
                                  <a:pt x="1327" y="82"/>
                                  <a:pt x="1327" y="82"/>
                                  <a:pt x="1327" y="82"/>
                                </a:cubicBezTo>
                                <a:cubicBezTo>
                                  <a:pt x="1404" y="82"/>
                                  <a:pt x="1404" y="82"/>
                                  <a:pt x="1404" y="82"/>
                                </a:cubicBezTo>
                                <a:cubicBezTo>
                                  <a:pt x="1404" y="62"/>
                                  <a:pt x="1404" y="62"/>
                                  <a:pt x="1404" y="62"/>
                                </a:cubicBezTo>
                                <a:cubicBezTo>
                                  <a:pt x="1307" y="62"/>
                                  <a:pt x="1307" y="62"/>
                                  <a:pt x="1307" y="62"/>
                                </a:cubicBezTo>
                                <a:cubicBezTo>
                                  <a:pt x="1307" y="167"/>
                                  <a:pt x="1307" y="167"/>
                                  <a:pt x="1307" y="167"/>
                                </a:cubicBezTo>
                                <a:cubicBezTo>
                                  <a:pt x="1314" y="167"/>
                                  <a:pt x="1318" y="166"/>
                                  <a:pt x="1324" y="166"/>
                                </a:cubicBezTo>
                                <a:cubicBezTo>
                                  <a:pt x="1367" y="166"/>
                                  <a:pt x="1390" y="190"/>
                                  <a:pt x="1390" y="220"/>
                                </a:cubicBezTo>
                                <a:cubicBezTo>
                                  <a:pt x="1390" y="250"/>
                                  <a:pt x="1368" y="273"/>
                                  <a:pt x="1324" y="273"/>
                                </a:cubicBezTo>
                                <a:cubicBezTo>
                                  <a:pt x="1317" y="273"/>
                                  <a:pt x="1309" y="272"/>
                                  <a:pt x="1303" y="270"/>
                                </a:cubicBezTo>
                                <a:cubicBezTo>
                                  <a:pt x="1301" y="290"/>
                                  <a:pt x="1301" y="290"/>
                                  <a:pt x="1301" y="290"/>
                                </a:cubicBezTo>
                                <a:cubicBezTo>
                                  <a:pt x="1308" y="291"/>
                                  <a:pt x="1315" y="291"/>
                                  <a:pt x="1322" y="291"/>
                                </a:cubicBezTo>
                                <a:cubicBezTo>
                                  <a:pt x="1375" y="291"/>
                                  <a:pt x="1411" y="259"/>
                                  <a:pt x="1411" y="216"/>
                                </a:cubicBezTo>
                                <a:moveTo>
                                  <a:pt x="1240" y="144"/>
                                </a:moveTo>
                                <a:cubicBezTo>
                                  <a:pt x="1240" y="185"/>
                                  <a:pt x="1212" y="213"/>
                                  <a:pt x="1179" y="213"/>
                                </a:cubicBezTo>
                                <a:cubicBezTo>
                                  <a:pt x="1138" y="213"/>
                                  <a:pt x="1121" y="182"/>
                                  <a:pt x="1121" y="143"/>
                                </a:cubicBezTo>
                                <a:cubicBezTo>
                                  <a:pt x="1121" y="102"/>
                                  <a:pt x="1148" y="76"/>
                                  <a:pt x="1181" y="76"/>
                                </a:cubicBezTo>
                                <a:cubicBezTo>
                                  <a:pt x="1221" y="76"/>
                                  <a:pt x="1240" y="106"/>
                                  <a:pt x="1240" y="144"/>
                                </a:cubicBezTo>
                                <a:moveTo>
                                  <a:pt x="1261" y="142"/>
                                </a:moveTo>
                                <a:cubicBezTo>
                                  <a:pt x="1261" y="92"/>
                                  <a:pt x="1233" y="60"/>
                                  <a:pt x="1183" y="60"/>
                                </a:cubicBezTo>
                                <a:cubicBezTo>
                                  <a:pt x="1139" y="60"/>
                                  <a:pt x="1100" y="93"/>
                                  <a:pt x="1100" y="145"/>
                                </a:cubicBezTo>
                                <a:cubicBezTo>
                                  <a:pt x="1100" y="201"/>
                                  <a:pt x="1132" y="229"/>
                                  <a:pt x="1177" y="229"/>
                                </a:cubicBezTo>
                                <a:cubicBezTo>
                                  <a:pt x="1223" y="229"/>
                                  <a:pt x="1261" y="196"/>
                                  <a:pt x="1261" y="142"/>
                                </a:cubicBezTo>
                                <a:moveTo>
                                  <a:pt x="1002" y="79"/>
                                </a:moveTo>
                                <a:cubicBezTo>
                                  <a:pt x="1002" y="62"/>
                                  <a:pt x="1002" y="62"/>
                                  <a:pt x="1002" y="62"/>
                                </a:cubicBezTo>
                                <a:cubicBezTo>
                                  <a:pt x="874" y="62"/>
                                  <a:pt x="874" y="62"/>
                                  <a:pt x="874" y="62"/>
                                </a:cubicBezTo>
                                <a:cubicBezTo>
                                  <a:pt x="874" y="82"/>
                                  <a:pt x="874" y="82"/>
                                  <a:pt x="874" y="82"/>
                                </a:cubicBezTo>
                                <a:cubicBezTo>
                                  <a:pt x="892" y="82"/>
                                  <a:pt x="971" y="82"/>
                                  <a:pt x="980" y="81"/>
                                </a:cubicBezTo>
                                <a:cubicBezTo>
                                  <a:pt x="954" y="139"/>
                                  <a:pt x="928" y="209"/>
                                  <a:pt x="907" y="290"/>
                                </a:cubicBezTo>
                                <a:cubicBezTo>
                                  <a:pt x="931" y="290"/>
                                  <a:pt x="931" y="290"/>
                                  <a:pt x="931" y="290"/>
                                </a:cubicBezTo>
                                <a:cubicBezTo>
                                  <a:pt x="949" y="212"/>
                                  <a:pt x="974" y="141"/>
                                  <a:pt x="1002" y="79"/>
                                </a:cubicBezTo>
                                <a:moveTo>
                                  <a:pt x="809" y="208"/>
                                </a:moveTo>
                                <a:cubicBezTo>
                                  <a:pt x="796" y="208"/>
                                  <a:pt x="749" y="208"/>
                                  <a:pt x="728" y="209"/>
                                </a:cubicBezTo>
                                <a:cubicBezTo>
                                  <a:pt x="808" y="82"/>
                                  <a:pt x="808" y="82"/>
                                  <a:pt x="808" y="82"/>
                                </a:cubicBezTo>
                                <a:cubicBezTo>
                                  <a:pt x="809" y="82"/>
                                  <a:pt x="809" y="82"/>
                                  <a:pt x="809" y="82"/>
                                </a:cubicBezTo>
                                <a:lnTo>
                                  <a:pt x="809" y="208"/>
                                </a:lnTo>
                                <a:close/>
                                <a:moveTo>
                                  <a:pt x="870" y="227"/>
                                </a:moveTo>
                                <a:cubicBezTo>
                                  <a:pt x="870" y="208"/>
                                  <a:pt x="870" y="208"/>
                                  <a:pt x="870" y="208"/>
                                </a:cubicBezTo>
                                <a:cubicBezTo>
                                  <a:pt x="828" y="208"/>
                                  <a:pt x="828" y="208"/>
                                  <a:pt x="828" y="208"/>
                                </a:cubicBezTo>
                                <a:cubicBezTo>
                                  <a:pt x="828" y="62"/>
                                  <a:pt x="828" y="62"/>
                                  <a:pt x="828" y="62"/>
                                </a:cubicBezTo>
                                <a:cubicBezTo>
                                  <a:pt x="802" y="62"/>
                                  <a:pt x="802" y="62"/>
                                  <a:pt x="802" y="62"/>
                                </a:cubicBezTo>
                                <a:cubicBezTo>
                                  <a:pt x="708" y="210"/>
                                  <a:pt x="708" y="210"/>
                                  <a:pt x="708" y="210"/>
                                </a:cubicBezTo>
                                <a:cubicBezTo>
                                  <a:pt x="711" y="227"/>
                                  <a:pt x="711" y="227"/>
                                  <a:pt x="711" y="227"/>
                                </a:cubicBezTo>
                                <a:cubicBezTo>
                                  <a:pt x="809" y="227"/>
                                  <a:pt x="809" y="227"/>
                                  <a:pt x="809" y="227"/>
                                </a:cubicBezTo>
                                <a:cubicBezTo>
                                  <a:pt x="809" y="290"/>
                                  <a:pt x="809" y="290"/>
                                  <a:pt x="809" y="290"/>
                                </a:cubicBezTo>
                                <a:cubicBezTo>
                                  <a:pt x="828" y="290"/>
                                  <a:pt x="828" y="290"/>
                                  <a:pt x="828" y="290"/>
                                </a:cubicBezTo>
                                <a:cubicBezTo>
                                  <a:pt x="828" y="227"/>
                                  <a:pt x="828" y="227"/>
                                  <a:pt x="828" y="227"/>
                                </a:cubicBezTo>
                                <a:lnTo>
                                  <a:pt x="870" y="227"/>
                                </a:lnTo>
                                <a:close/>
                                <a:moveTo>
                                  <a:pt x="600" y="227"/>
                                </a:moveTo>
                                <a:cubicBezTo>
                                  <a:pt x="600" y="62"/>
                                  <a:pt x="600" y="62"/>
                                  <a:pt x="600" y="62"/>
                                </a:cubicBezTo>
                                <a:cubicBezTo>
                                  <a:pt x="583" y="62"/>
                                  <a:pt x="583" y="62"/>
                                  <a:pt x="583" y="62"/>
                                </a:cubicBezTo>
                                <a:cubicBezTo>
                                  <a:pt x="536" y="80"/>
                                  <a:pt x="536" y="80"/>
                                  <a:pt x="536" y="80"/>
                                </a:cubicBezTo>
                                <a:cubicBezTo>
                                  <a:pt x="540" y="98"/>
                                  <a:pt x="540" y="98"/>
                                  <a:pt x="540" y="98"/>
                                </a:cubicBezTo>
                                <a:cubicBezTo>
                                  <a:pt x="579" y="82"/>
                                  <a:pt x="579" y="82"/>
                                  <a:pt x="579" y="82"/>
                                </a:cubicBezTo>
                                <a:cubicBezTo>
                                  <a:pt x="579" y="227"/>
                                  <a:pt x="579" y="227"/>
                                  <a:pt x="579" y="227"/>
                                </a:cubicBezTo>
                                <a:lnTo>
                                  <a:pt x="600" y="227"/>
                                </a:lnTo>
                                <a:close/>
                                <a:moveTo>
                                  <a:pt x="483" y="175"/>
                                </a:moveTo>
                                <a:cubicBezTo>
                                  <a:pt x="483" y="199"/>
                                  <a:pt x="463" y="213"/>
                                  <a:pt x="439" y="213"/>
                                </a:cubicBezTo>
                                <a:cubicBezTo>
                                  <a:pt x="411" y="213"/>
                                  <a:pt x="394" y="197"/>
                                  <a:pt x="394" y="173"/>
                                </a:cubicBezTo>
                                <a:cubicBezTo>
                                  <a:pt x="394" y="152"/>
                                  <a:pt x="411" y="136"/>
                                  <a:pt x="435" y="121"/>
                                </a:cubicBezTo>
                                <a:cubicBezTo>
                                  <a:pt x="436" y="121"/>
                                  <a:pt x="436" y="121"/>
                                  <a:pt x="436" y="121"/>
                                </a:cubicBezTo>
                                <a:cubicBezTo>
                                  <a:pt x="465" y="137"/>
                                  <a:pt x="483" y="151"/>
                                  <a:pt x="483" y="175"/>
                                </a:cubicBezTo>
                                <a:moveTo>
                                  <a:pt x="479" y="52"/>
                                </a:moveTo>
                                <a:cubicBezTo>
                                  <a:pt x="479" y="70"/>
                                  <a:pt x="468" y="83"/>
                                  <a:pt x="439" y="101"/>
                                </a:cubicBezTo>
                                <a:cubicBezTo>
                                  <a:pt x="439" y="101"/>
                                  <a:pt x="439" y="101"/>
                                  <a:pt x="439" y="101"/>
                                </a:cubicBezTo>
                                <a:cubicBezTo>
                                  <a:pt x="412" y="86"/>
                                  <a:pt x="397" y="73"/>
                                  <a:pt x="397" y="53"/>
                                </a:cubicBezTo>
                                <a:cubicBezTo>
                                  <a:pt x="397" y="32"/>
                                  <a:pt x="412" y="16"/>
                                  <a:pt x="438" y="16"/>
                                </a:cubicBezTo>
                                <a:cubicBezTo>
                                  <a:pt x="465" y="16"/>
                                  <a:pt x="479" y="32"/>
                                  <a:pt x="479" y="52"/>
                                </a:cubicBezTo>
                                <a:moveTo>
                                  <a:pt x="505" y="172"/>
                                </a:moveTo>
                                <a:cubicBezTo>
                                  <a:pt x="505" y="140"/>
                                  <a:pt x="479" y="124"/>
                                  <a:pt x="455" y="110"/>
                                </a:cubicBezTo>
                                <a:cubicBezTo>
                                  <a:pt x="486" y="90"/>
                                  <a:pt x="500" y="73"/>
                                  <a:pt x="500" y="50"/>
                                </a:cubicBezTo>
                                <a:cubicBezTo>
                                  <a:pt x="500" y="21"/>
                                  <a:pt x="478" y="0"/>
                                  <a:pt x="440" y="0"/>
                                </a:cubicBezTo>
                                <a:cubicBezTo>
                                  <a:pt x="401" y="0"/>
                                  <a:pt x="375" y="23"/>
                                  <a:pt x="375" y="54"/>
                                </a:cubicBezTo>
                                <a:cubicBezTo>
                                  <a:pt x="375" y="79"/>
                                  <a:pt x="391" y="96"/>
                                  <a:pt x="419" y="112"/>
                                </a:cubicBezTo>
                                <a:cubicBezTo>
                                  <a:pt x="420" y="112"/>
                                  <a:pt x="420" y="112"/>
                                  <a:pt x="420" y="112"/>
                                </a:cubicBezTo>
                                <a:cubicBezTo>
                                  <a:pt x="396" y="127"/>
                                  <a:pt x="372" y="145"/>
                                  <a:pt x="372" y="176"/>
                                </a:cubicBezTo>
                                <a:cubicBezTo>
                                  <a:pt x="372" y="206"/>
                                  <a:pt x="393" y="229"/>
                                  <a:pt x="435" y="229"/>
                                </a:cubicBezTo>
                                <a:cubicBezTo>
                                  <a:pt x="473" y="229"/>
                                  <a:pt x="505" y="209"/>
                                  <a:pt x="505" y="172"/>
                                </a:cubicBezTo>
                                <a:moveTo>
                                  <a:pt x="285" y="208"/>
                                </a:moveTo>
                                <a:cubicBezTo>
                                  <a:pt x="272" y="208"/>
                                  <a:pt x="226" y="208"/>
                                  <a:pt x="204" y="209"/>
                                </a:cubicBezTo>
                                <a:cubicBezTo>
                                  <a:pt x="284" y="82"/>
                                  <a:pt x="284" y="82"/>
                                  <a:pt x="284" y="82"/>
                                </a:cubicBezTo>
                                <a:cubicBezTo>
                                  <a:pt x="285" y="82"/>
                                  <a:pt x="285" y="82"/>
                                  <a:pt x="285" y="82"/>
                                </a:cubicBezTo>
                                <a:lnTo>
                                  <a:pt x="285" y="208"/>
                                </a:lnTo>
                                <a:close/>
                                <a:moveTo>
                                  <a:pt x="347" y="227"/>
                                </a:moveTo>
                                <a:cubicBezTo>
                                  <a:pt x="347" y="208"/>
                                  <a:pt x="347" y="208"/>
                                  <a:pt x="347" y="208"/>
                                </a:cubicBezTo>
                                <a:cubicBezTo>
                                  <a:pt x="305" y="208"/>
                                  <a:pt x="305" y="208"/>
                                  <a:pt x="305" y="208"/>
                                </a:cubicBezTo>
                                <a:cubicBezTo>
                                  <a:pt x="305" y="62"/>
                                  <a:pt x="305" y="62"/>
                                  <a:pt x="305" y="62"/>
                                </a:cubicBezTo>
                                <a:cubicBezTo>
                                  <a:pt x="278" y="62"/>
                                  <a:pt x="278" y="62"/>
                                  <a:pt x="278" y="62"/>
                                </a:cubicBezTo>
                                <a:cubicBezTo>
                                  <a:pt x="184" y="210"/>
                                  <a:pt x="184" y="210"/>
                                  <a:pt x="184" y="210"/>
                                </a:cubicBezTo>
                                <a:cubicBezTo>
                                  <a:pt x="188" y="227"/>
                                  <a:pt x="188" y="227"/>
                                  <a:pt x="188" y="227"/>
                                </a:cubicBezTo>
                                <a:cubicBezTo>
                                  <a:pt x="285" y="227"/>
                                  <a:pt x="285" y="227"/>
                                  <a:pt x="285" y="227"/>
                                </a:cubicBezTo>
                                <a:cubicBezTo>
                                  <a:pt x="285" y="290"/>
                                  <a:pt x="285" y="290"/>
                                  <a:pt x="285" y="290"/>
                                </a:cubicBezTo>
                                <a:cubicBezTo>
                                  <a:pt x="305" y="290"/>
                                  <a:pt x="305" y="290"/>
                                  <a:pt x="305" y="290"/>
                                </a:cubicBezTo>
                                <a:cubicBezTo>
                                  <a:pt x="305" y="227"/>
                                  <a:pt x="305" y="227"/>
                                  <a:pt x="305" y="227"/>
                                </a:cubicBezTo>
                                <a:lnTo>
                                  <a:pt x="347" y="227"/>
                                </a:lnTo>
                                <a:close/>
                                <a:moveTo>
                                  <a:pt x="140" y="144"/>
                                </a:moveTo>
                                <a:cubicBezTo>
                                  <a:pt x="140" y="185"/>
                                  <a:pt x="112" y="213"/>
                                  <a:pt x="79" y="213"/>
                                </a:cubicBezTo>
                                <a:cubicBezTo>
                                  <a:pt x="38" y="213"/>
                                  <a:pt x="21" y="182"/>
                                  <a:pt x="21" y="143"/>
                                </a:cubicBezTo>
                                <a:cubicBezTo>
                                  <a:pt x="21" y="102"/>
                                  <a:pt x="48" y="76"/>
                                  <a:pt x="81" y="76"/>
                                </a:cubicBezTo>
                                <a:cubicBezTo>
                                  <a:pt x="121" y="76"/>
                                  <a:pt x="140" y="106"/>
                                  <a:pt x="140" y="144"/>
                                </a:cubicBezTo>
                                <a:moveTo>
                                  <a:pt x="161" y="142"/>
                                </a:moveTo>
                                <a:cubicBezTo>
                                  <a:pt x="161" y="92"/>
                                  <a:pt x="133" y="60"/>
                                  <a:pt x="83" y="60"/>
                                </a:cubicBezTo>
                                <a:cubicBezTo>
                                  <a:pt x="39" y="60"/>
                                  <a:pt x="0" y="93"/>
                                  <a:pt x="0" y="145"/>
                                </a:cubicBezTo>
                                <a:cubicBezTo>
                                  <a:pt x="0" y="201"/>
                                  <a:pt x="32" y="229"/>
                                  <a:pt x="77" y="229"/>
                                </a:cubicBezTo>
                                <a:cubicBezTo>
                                  <a:pt x="123" y="229"/>
                                  <a:pt x="161" y="196"/>
                                  <a:pt x="161" y="142"/>
                                </a:cubicBezTo>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3" name="Freeform 36"/>
                        <wps:cNvSpPr>
                          <a:spLocks noEditPoints="1"/>
                        </wps:cNvSpPr>
                        <wps:spPr bwMode="auto">
                          <a:xfrm>
                            <a:off x="8227" y="2857"/>
                            <a:ext cx="170" cy="118"/>
                          </a:xfrm>
                          <a:custGeom>
                            <a:avLst/>
                            <a:gdLst>
                              <a:gd name="T0" fmla="*/ 341 w 341"/>
                              <a:gd name="T1" fmla="*/ 0 h 237"/>
                              <a:gd name="T2" fmla="*/ 307 w 341"/>
                              <a:gd name="T3" fmla="*/ 0 h 237"/>
                              <a:gd name="T4" fmla="*/ 307 w 341"/>
                              <a:gd name="T5" fmla="*/ 234 h 237"/>
                              <a:gd name="T6" fmla="*/ 341 w 341"/>
                              <a:gd name="T7" fmla="*/ 234 h 237"/>
                              <a:gd name="T8" fmla="*/ 341 w 341"/>
                              <a:gd name="T9" fmla="*/ 0 h 237"/>
                              <a:gd name="T10" fmla="*/ 234 w 341"/>
                              <a:gd name="T11" fmla="*/ 132 h 237"/>
                              <a:gd name="T12" fmla="*/ 166 w 341"/>
                              <a:gd name="T13" fmla="*/ 132 h 237"/>
                              <a:gd name="T14" fmla="*/ 202 w 341"/>
                              <a:gd name="T15" fmla="*/ 97 h 237"/>
                              <a:gd name="T16" fmla="*/ 234 w 341"/>
                              <a:gd name="T17" fmla="*/ 132 h 237"/>
                              <a:gd name="T18" fmla="*/ 268 w 341"/>
                              <a:gd name="T19" fmla="*/ 140 h 237"/>
                              <a:gd name="T20" fmla="*/ 203 w 341"/>
                              <a:gd name="T21" fmla="*/ 71 h 237"/>
                              <a:gd name="T22" fmla="*/ 131 w 341"/>
                              <a:gd name="T23" fmla="*/ 155 h 237"/>
                              <a:gd name="T24" fmla="*/ 207 w 341"/>
                              <a:gd name="T25" fmla="*/ 237 h 237"/>
                              <a:gd name="T26" fmla="*/ 262 w 341"/>
                              <a:gd name="T27" fmla="*/ 227 h 237"/>
                              <a:gd name="T28" fmla="*/ 259 w 341"/>
                              <a:gd name="T29" fmla="*/ 199 h 237"/>
                              <a:gd name="T30" fmla="*/ 213 w 341"/>
                              <a:gd name="T31" fmla="*/ 210 h 237"/>
                              <a:gd name="T32" fmla="*/ 166 w 341"/>
                              <a:gd name="T33" fmla="*/ 156 h 237"/>
                              <a:gd name="T34" fmla="*/ 267 w 341"/>
                              <a:gd name="T35" fmla="*/ 156 h 237"/>
                              <a:gd name="T36" fmla="*/ 268 w 341"/>
                              <a:gd name="T37" fmla="*/ 140 h 237"/>
                              <a:gd name="T38" fmla="*/ 106 w 341"/>
                              <a:gd name="T39" fmla="*/ 233 h 237"/>
                              <a:gd name="T40" fmla="*/ 106 w 341"/>
                              <a:gd name="T41" fmla="*/ 205 h 237"/>
                              <a:gd name="T42" fmla="*/ 86 w 341"/>
                              <a:gd name="T43" fmla="*/ 207 h 237"/>
                              <a:gd name="T44" fmla="*/ 65 w 341"/>
                              <a:gd name="T45" fmla="*/ 177 h 237"/>
                              <a:gd name="T46" fmla="*/ 65 w 341"/>
                              <a:gd name="T47" fmla="*/ 101 h 237"/>
                              <a:gd name="T48" fmla="*/ 106 w 341"/>
                              <a:gd name="T49" fmla="*/ 101 h 237"/>
                              <a:gd name="T50" fmla="*/ 106 w 341"/>
                              <a:gd name="T51" fmla="*/ 75 h 237"/>
                              <a:gd name="T52" fmla="*/ 65 w 341"/>
                              <a:gd name="T53" fmla="*/ 75 h 237"/>
                              <a:gd name="T54" fmla="*/ 65 w 341"/>
                              <a:gd name="T55" fmla="*/ 15 h 237"/>
                              <a:gd name="T56" fmla="*/ 31 w 341"/>
                              <a:gd name="T57" fmla="*/ 24 h 237"/>
                              <a:gd name="T58" fmla="*/ 31 w 341"/>
                              <a:gd name="T59" fmla="*/ 75 h 237"/>
                              <a:gd name="T60" fmla="*/ 0 w 341"/>
                              <a:gd name="T61" fmla="*/ 75 h 237"/>
                              <a:gd name="T62" fmla="*/ 0 w 341"/>
                              <a:gd name="T63" fmla="*/ 101 h 237"/>
                              <a:gd name="T64" fmla="*/ 31 w 341"/>
                              <a:gd name="T65" fmla="*/ 101 h 237"/>
                              <a:gd name="T66" fmla="*/ 31 w 341"/>
                              <a:gd name="T67" fmla="*/ 188 h 237"/>
                              <a:gd name="T68" fmla="*/ 75 w 341"/>
                              <a:gd name="T69" fmla="*/ 236 h 237"/>
                              <a:gd name="T70" fmla="*/ 106 w 341"/>
                              <a:gd name="T71" fmla="*/ 233 h 23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Lst>
                            <a:rect l="0" t="0" r="r" b="b"/>
                            <a:pathLst>
                              <a:path w="341" h="237">
                                <a:moveTo>
                                  <a:pt x="341" y="0"/>
                                </a:moveTo>
                                <a:cubicBezTo>
                                  <a:pt x="307" y="0"/>
                                  <a:pt x="307" y="0"/>
                                  <a:pt x="307" y="0"/>
                                </a:cubicBezTo>
                                <a:cubicBezTo>
                                  <a:pt x="307" y="234"/>
                                  <a:pt x="307" y="234"/>
                                  <a:pt x="307" y="234"/>
                                </a:cubicBezTo>
                                <a:cubicBezTo>
                                  <a:pt x="341" y="234"/>
                                  <a:pt x="341" y="234"/>
                                  <a:pt x="341" y="234"/>
                                </a:cubicBezTo>
                                <a:lnTo>
                                  <a:pt x="341" y="0"/>
                                </a:lnTo>
                                <a:close/>
                                <a:moveTo>
                                  <a:pt x="234" y="132"/>
                                </a:moveTo>
                                <a:cubicBezTo>
                                  <a:pt x="166" y="132"/>
                                  <a:pt x="166" y="132"/>
                                  <a:pt x="166" y="132"/>
                                </a:cubicBezTo>
                                <a:cubicBezTo>
                                  <a:pt x="169" y="111"/>
                                  <a:pt x="183" y="97"/>
                                  <a:pt x="202" y="97"/>
                                </a:cubicBezTo>
                                <a:cubicBezTo>
                                  <a:pt x="222" y="97"/>
                                  <a:pt x="234" y="110"/>
                                  <a:pt x="234" y="132"/>
                                </a:cubicBezTo>
                                <a:moveTo>
                                  <a:pt x="268" y="140"/>
                                </a:moveTo>
                                <a:cubicBezTo>
                                  <a:pt x="268" y="102"/>
                                  <a:pt x="249" y="71"/>
                                  <a:pt x="203" y="71"/>
                                </a:cubicBezTo>
                                <a:cubicBezTo>
                                  <a:pt x="157" y="71"/>
                                  <a:pt x="131" y="107"/>
                                  <a:pt x="131" y="155"/>
                                </a:cubicBezTo>
                                <a:cubicBezTo>
                                  <a:pt x="131" y="211"/>
                                  <a:pt x="158" y="237"/>
                                  <a:pt x="207" y="237"/>
                                </a:cubicBezTo>
                                <a:cubicBezTo>
                                  <a:pt x="227" y="237"/>
                                  <a:pt x="246" y="233"/>
                                  <a:pt x="262" y="227"/>
                                </a:cubicBezTo>
                                <a:cubicBezTo>
                                  <a:pt x="259" y="199"/>
                                  <a:pt x="259" y="199"/>
                                  <a:pt x="259" y="199"/>
                                </a:cubicBezTo>
                                <a:cubicBezTo>
                                  <a:pt x="246" y="206"/>
                                  <a:pt x="229" y="210"/>
                                  <a:pt x="213" y="210"/>
                                </a:cubicBezTo>
                                <a:cubicBezTo>
                                  <a:pt x="181" y="210"/>
                                  <a:pt x="165" y="193"/>
                                  <a:pt x="166" y="156"/>
                                </a:cubicBezTo>
                                <a:cubicBezTo>
                                  <a:pt x="267" y="156"/>
                                  <a:pt x="267" y="156"/>
                                  <a:pt x="267" y="156"/>
                                </a:cubicBezTo>
                                <a:cubicBezTo>
                                  <a:pt x="268" y="150"/>
                                  <a:pt x="268" y="145"/>
                                  <a:pt x="268" y="140"/>
                                </a:cubicBezTo>
                                <a:moveTo>
                                  <a:pt x="106" y="233"/>
                                </a:moveTo>
                                <a:cubicBezTo>
                                  <a:pt x="106" y="205"/>
                                  <a:pt x="106" y="205"/>
                                  <a:pt x="106" y="205"/>
                                </a:cubicBezTo>
                                <a:cubicBezTo>
                                  <a:pt x="100" y="206"/>
                                  <a:pt x="93" y="207"/>
                                  <a:pt x="86" y="207"/>
                                </a:cubicBezTo>
                                <a:cubicBezTo>
                                  <a:pt x="70" y="207"/>
                                  <a:pt x="65" y="201"/>
                                  <a:pt x="65" y="177"/>
                                </a:cubicBezTo>
                                <a:cubicBezTo>
                                  <a:pt x="65" y="101"/>
                                  <a:pt x="65" y="101"/>
                                  <a:pt x="65" y="101"/>
                                </a:cubicBezTo>
                                <a:cubicBezTo>
                                  <a:pt x="106" y="101"/>
                                  <a:pt x="106" y="101"/>
                                  <a:pt x="106" y="101"/>
                                </a:cubicBezTo>
                                <a:cubicBezTo>
                                  <a:pt x="106" y="75"/>
                                  <a:pt x="106" y="75"/>
                                  <a:pt x="106" y="75"/>
                                </a:cubicBezTo>
                                <a:cubicBezTo>
                                  <a:pt x="65" y="75"/>
                                  <a:pt x="65" y="75"/>
                                  <a:pt x="65" y="75"/>
                                </a:cubicBezTo>
                                <a:cubicBezTo>
                                  <a:pt x="65" y="15"/>
                                  <a:pt x="65" y="15"/>
                                  <a:pt x="65" y="15"/>
                                </a:cubicBezTo>
                                <a:cubicBezTo>
                                  <a:pt x="31" y="24"/>
                                  <a:pt x="31" y="24"/>
                                  <a:pt x="31" y="24"/>
                                </a:cubicBezTo>
                                <a:cubicBezTo>
                                  <a:pt x="31" y="75"/>
                                  <a:pt x="31" y="75"/>
                                  <a:pt x="31" y="75"/>
                                </a:cubicBezTo>
                                <a:cubicBezTo>
                                  <a:pt x="0" y="75"/>
                                  <a:pt x="0" y="75"/>
                                  <a:pt x="0" y="75"/>
                                </a:cubicBezTo>
                                <a:cubicBezTo>
                                  <a:pt x="0" y="101"/>
                                  <a:pt x="0" y="101"/>
                                  <a:pt x="0" y="101"/>
                                </a:cubicBezTo>
                                <a:cubicBezTo>
                                  <a:pt x="31" y="101"/>
                                  <a:pt x="31" y="101"/>
                                  <a:pt x="31" y="101"/>
                                </a:cubicBezTo>
                                <a:cubicBezTo>
                                  <a:pt x="31" y="188"/>
                                  <a:pt x="31" y="188"/>
                                  <a:pt x="31" y="188"/>
                                </a:cubicBezTo>
                                <a:cubicBezTo>
                                  <a:pt x="31" y="223"/>
                                  <a:pt x="41" y="236"/>
                                  <a:pt x="75" y="236"/>
                                </a:cubicBezTo>
                                <a:cubicBezTo>
                                  <a:pt x="85" y="236"/>
                                  <a:pt x="97" y="235"/>
                                  <a:pt x="106" y="233"/>
                                </a:cubicBezTo>
                              </a:path>
                            </a:pathLst>
                          </a:custGeom>
                          <a:solidFill>
                            <a:srgbClr val="EE2C92"/>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4" name="Freeform 37"/>
                        <wps:cNvSpPr>
                          <a:spLocks noEditPoints="1"/>
                        </wps:cNvSpPr>
                        <wps:spPr bwMode="auto">
                          <a:xfrm>
                            <a:off x="9143" y="2637"/>
                            <a:ext cx="1515" cy="118"/>
                          </a:xfrm>
                          <a:custGeom>
                            <a:avLst/>
                            <a:gdLst>
                              <a:gd name="T0" fmla="*/ 3028 w 3028"/>
                              <a:gd name="T1" fmla="*/ 234 h 236"/>
                              <a:gd name="T2" fmla="*/ 2899 w 3028"/>
                              <a:gd name="T3" fmla="*/ 87 h 236"/>
                              <a:gd name="T4" fmla="*/ 2831 w 3028"/>
                              <a:gd name="T5" fmla="*/ 155 h 236"/>
                              <a:gd name="T6" fmla="*/ 2907 w 3028"/>
                              <a:gd name="T7" fmla="*/ 219 h 236"/>
                              <a:gd name="T8" fmla="*/ 2786 w 3028"/>
                              <a:gd name="T9" fmla="*/ 234 h 236"/>
                              <a:gd name="T10" fmla="*/ 2638 w 3028"/>
                              <a:gd name="T11" fmla="*/ 72 h 236"/>
                              <a:gd name="T12" fmla="*/ 2563 w 3028"/>
                              <a:gd name="T13" fmla="*/ 75 h 236"/>
                              <a:gd name="T14" fmla="*/ 2633 w 3028"/>
                              <a:gd name="T15" fmla="*/ 88 h 236"/>
                              <a:gd name="T16" fmla="*/ 2684 w 3028"/>
                              <a:gd name="T17" fmla="*/ 158 h 236"/>
                              <a:gd name="T18" fmla="*/ 2786 w 3028"/>
                              <a:gd name="T19" fmla="*/ 234 h 236"/>
                              <a:gd name="T20" fmla="*/ 2399 w 3028"/>
                              <a:gd name="T21" fmla="*/ 111 h 236"/>
                              <a:gd name="T22" fmla="*/ 2299 w 3028"/>
                              <a:gd name="T23" fmla="*/ 75 h 236"/>
                              <a:gd name="T24" fmla="*/ 2299 w 3028"/>
                              <a:gd name="T25" fmla="*/ 158 h 236"/>
                              <a:gd name="T26" fmla="*/ 2400 w 3028"/>
                              <a:gd name="T27" fmla="*/ 234 h 236"/>
                              <a:gd name="T28" fmla="*/ 2481 w 3028"/>
                              <a:gd name="T29" fmla="*/ 234 h 236"/>
                              <a:gd name="T30" fmla="*/ 2169 w 3028"/>
                              <a:gd name="T31" fmla="*/ 87 h 236"/>
                              <a:gd name="T32" fmla="*/ 2102 w 3028"/>
                              <a:gd name="T33" fmla="*/ 155 h 236"/>
                              <a:gd name="T34" fmla="*/ 2178 w 3028"/>
                              <a:gd name="T35" fmla="*/ 219 h 236"/>
                              <a:gd name="T36" fmla="*/ 2047 w 3028"/>
                              <a:gd name="T37" fmla="*/ 171 h 236"/>
                              <a:gd name="T38" fmla="*/ 1980 w 3028"/>
                              <a:gd name="T39" fmla="*/ 130 h 236"/>
                              <a:gd name="T40" fmla="*/ 1958 w 3028"/>
                              <a:gd name="T41" fmla="*/ 114 h 236"/>
                              <a:gd name="T42" fmla="*/ 2068 w 3028"/>
                              <a:gd name="T43" fmla="*/ 170 h 236"/>
                              <a:gd name="T44" fmla="*/ 1995 w 3028"/>
                              <a:gd name="T45" fmla="*/ 17 h 236"/>
                              <a:gd name="T46" fmla="*/ 2068 w 3028"/>
                              <a:gd name="T47" fmla="*/ 170 h 236"/>
                              <a:gd name="T48" fmla="*/ 1788 w 3028"/>
                              <a:gd name="T49" fmla="*/ 158 h 236"/>
                              <a:gd name="T50" fmla="*/ 1544 w 3028"/>
                              <a:gd name="T51" fmla="*/ 69 h 236"/>
                              <a:gd name="T52" fmla="*/ 1540 w 3028"/>
                              <a:gd name="T53" fmla="*/ 234 h 236"/>
                              <a:gd name="T54" fmla="*/ 1352 w 3028"/>
                              <a:gd name="T55" fmla="*/ 116 h 236"/>
                              <a:gd name="T56" fmla="*/ 1355 w 3028"/>
                              <a:gd name="T57" fmla="*/ 234 h 236"/>
                              <a:gd name="T58" fmla="*/ 1267 w 3028"/>
                              <a:gd name="T59" fmla="*/ 131 h 236"/>
                              <a:gd name="T60" fmla="*/ 1288 w 3028"/>
                              <a:gd name="T61" fmla="*/ 136 h 236"/>
                              <a:gd name="T62" fmla="*/ 1282 w 3028"/>
                              <a:gd name="T63" fmla="*/ 227 h 236"/>
                              <a:gd name="T64" fmla="*/ 1288 w 3028"/>
                              <a:gd name="T65" fmla="*/ 147 h 236"/>
                              <a:gd name="T66" fmla="*/ 1107 w 3028"/>
                              <a:gd name="T67" fmla="*/ 218 h 236"/>
                              <a:gd name="T68" fmla="*/ 1131 w 3028"/>
                              <a:gd name="T69" fmla="*/ 75 h 236"/>
                              <a:gd name="T70" fmla="*/ 1062 w 3028"/>
                              <a:gd name="T71" fmla="*/ 75 h 236"/>
                              <a:gd name="T72" fmla="*/ 1062 w 3028"/>
                              <a:gd name="T73" fmla="*/ 190 h 236"/>
                              <a:gd name="T74" fmla="*/ 926 w 3028"/>
                              <a:gd name="T75" fmla="*/ 115 h 236"/>
                              <a:gd name="T76" fmla="*/ 967 w 3028"/>
                              <a:gd name="T77" fmla="*/ 72 h 236"/>
                              <a:gd name="T78" fmla="*/ 908 w 3028"/>
                              <a:gd name="T79" fmla="*/ 214 h 236"/>
                              <a:gd name="T80" fmla="*/ 857 w 3028"/>
                              <a:gd name="T81" fmla="*/ 75 h 236"/>
                              <a:gd name="T82" fmla="*/ 857 w 3028"/>
                              <a:gd name="T83" fmla="*/ 75 h 236"/>
                              <a:gd name="T84" fmla="*/ 847 w 3028"/>
                              <a:gd name="T85" fmla="*/ 44 h 236"/>
                              <a:gd name="T86" fmla="*/ 727 w 3028"/>
                              <a:gd name="T87" fmla="*/ 87 h 236"/>
                              <a:gd name="T88" fmla="*/ 660 w 3028"/>
                              <a:gd name="T89" fmla="*/ 155 h 236"/>
                              <a:gd name="T90" fmla="*/ 736 w 3028"/>
                              <a:gd name="T91" fmla="*/ 219 h 236"/>
                              <a:gd name="T92" fmla="*/ 614 w 3028"/>
                              <a:gd name="T93" fmla="*/ 234 h 236"/>
                              <a:gd name="T94" fmla="*/ 470 w 3028"/>
                              <a:gd name="T95" fmla="*/ 113 h 236"/>
                              <a:gd name="T96" fmla="*/ 470 w 3028"/>
                              <a:gd name="T97" fmla="*/ 234 h 236"/>
                              <a:gd name="T98" fmla="*/ 614 w 3028"/>
                              <a:gd name="T99" fmla="*/ 234 h 236"/>
                              <a:gd name="T100" fmla="*/ 312 w 3028"/>
                              <a:gd name="T101" fmla="*/ 131 h 236"/>
                              <a:gd name="T102" fmla="*/ 276 w 3028"/>
                              <a:gd name="T103" fmla="*/ 236 h 236"/>
                              <a:gd name="T104" fmla="*/ 225 w 3028"/>
                              <a:gd name="T105" fmla="*/ 147 h 236"/>
                              <a:gd name="T106" fmla="*/ 53 w 3028"/>
                              <a:gd name="T107" fmla="*/ 218 h 236"/>
                              <a:gd name="T108" fmla="*/ 150 w 3028"/>
                              <a:gd name="T109" fmla="*/ 125 h 236"/>
                              <a:gd name="T110" fmla="*/ 0 w 3028"/>
                              <a:gd name="T111" fmla="*/ 234 h 23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Lst>
                            <a:rect l="0" t="0" r="r" b="b"/>
                            <a:pathLst>
                              <a:path w="3028" h="236">
                                <a:moveTo>
                                  <a:pt x="3028" y="0"/>
                                </a:moveTo>
                                <a:cubicBezTo>
                                  <a:pt x="3008" y="0"/>
                                  <a:pt x="3008" y="0"/>
                                  <a:pt x="3008" y="0"/>
                                </a:cubicBezTo>
                                <a:cubicBezTo>
                                  <a:pt x="3008" y="234"/>
                                  <a:pt x="3008" y="234"/>
                                  <a:pt x="3008" y="234"/>
                                </a:cubicBezTo>
                                <a:cubicBezTo>
                                  <a:pt x="3028" y="234"/>
                                  <a:pt x="3028" y="234"/>
                                  <a:pt x="3028" y="234"/>
                                </a:cubicBezTo>
                                <a:lnTo>
                                  <a:pt x="3028" y="0"/>
                                </a:lnTo>
                                <a:close/>
                                <a:moveTo>
                                  <a:pt x="2940" y="131"/>
                                </a:moveTo>
                                <a:cubicBezTo>
                                  <a:pt x="2854" y="131"/>
                                  <a:pt x="2854" y="131"/>
                                  <a:pt x="2854" y="131"/>
                                </a:cubicBezTo>
                                <a:cubicBezTo>
                                  <a:pt x="2858" y="104"/>
                                  <a:pt x="2875" y="87"/>
                                  <a:pt x="2899" y="87"/>
                                </a:cubicBezTo>
                                <a:cubicBezTo>
                                  <a:pt x="2925" y="87"/>
                                  <a:pt x="2940" y="105"/>
                                  <a:pt x="2940" y="131"/>
                                </a:cubicBezTo>
                                <a:moveTo>
                                  <a:pt x="2961" y="136"/>
                                </a:moveTo>
                                <a:cubicBezTo>
                                  <a:pt x="2961" y="102"/>
                                  <a:pt x="2943" y="72"/>
                                  <a:pt x="2900" y="72"/>
                                </a:cubicBezTo>
                                <a:cubicBezTo>
                                  <a:pt x="2857" y="72"/>
                                  <a:pt x="2831" y="107"/>
                                  <a:pt x="2831" y="155"/>
                                </a:cubicBezTo>
                                <a:cubicBezTo>
                                  <a:pt x="2831" y="211"/>
                                  <a:pt x="2856" y="236"/>
                                  <a:pt x="2904" y="236"/>
                                </a:cubicBezTo>
                                <a:cubicBezTo>
                                  <a:pt x="2924" y="236"/>
                                  <a:pt x="2941" y="233"/>
                                  <a:pt x="2955" y="227"/>
                                </a:cubicBezTo>
                                <a:cubicBezTo>
                                  <a:pt x="2953" y="209"/>
                                  <a:pt x="2953" y="209"/>
                                  <a:pt x="2953" y="209"/>
                                </a:cubicBezTo>
                                <a:cubicBezTo>
                                  <a:pt x="2942" y="215"/>
                                  <a:pt x="2924" y="219"/>
                                  <a:pt x="2907" y="219"/>
                                </a:cubicBezTo>
                                <a:cubicBezTo>
                                  <a:pt x="2870" y="219"/>
                                  <a:pt x="2851" y="198"/>
                                  <a:pt x="2853" y="147"/>
                                </a:cubicBezTo>
                                <a:cubicBezTo>
                                  <a:pt x="2960" y="147"/>
                                  <a:pt x="2960" y="147"/>
                                  <a:pt x="2960" y="147"/>
                                </a:cubicBezTo>
                                <a:cubicBezTo>
                                  <a:pt x="2961" y="142"/>
                                  <a:pt x="2961" y="138"/>
                                  <a:pt x="2961" y="136"/>
                                </a:cubicBezTo>
                                <a:moveTo>
                                  <a:pt x="2786" y="234"/>
                                </a:moveTo>
                                <a:cubicBezTo>
                                  <a:pt x="2786" y="123"/>
                                  <a:pt x="2786" y="123"/>
                                  <a:pt x="2786" y="123"/>
                                </a:cubicBezTo>
                                <a:cubicBezTo>
                                  <a:pt x="2786" y="87"/>
                                  <a:pt x="2768" y="72"/>
                                  <a:pt x="2739" y="72"/>
                                </a:cubicBezTo>
                                <a:cubicBezTo>
                                  <a:pt x="2705" y="72"/>
                                  <a:pt x="2688" y="96"/>
                                  <a:pt x="2683" y="111"/>
                                </a:cubicBezTo>
                                <a:cubicBezTo>
                                  <a:pt x="2683" y="100"/>
                                  <a:pt x="2676" y="72"/>
                                  <a:pt x="2638" y="72"/>
                                </a:cubicBezTo>
                                <a:cubicBezTo>
                                  <a:pt x="2611" y="72"/>
                                  <a:pt x="2590" y="87"/>
                                  <a:pt x="2581" y="112"/>
                                </a:cubicBezTo>
                                <a:cubicBezTo>
                                  <a:pt x="2581" y="111"/>
                                  <a:pt x="2581" y="111"/>
                                  <a:pt x="2581" y="111"/>
                                </a:cubicBezTo>
                                <a:cubicBezTo>
                                  <a:pt x="2583" y="101"/>
                                  <a:pt x="2584" y="85"/>
                                  <a:pt x="2584" y="75"/>
                                </a:cubicBezTo>
                                <a:cubicBezTo>
                                  <a:pt x="2563" y="75"/>
                                  <a:pt x="2563" y="75"/>
                                  <a:pt x="2563" y="75"/>
                                </a:cubicBezTo>
                                <a:cubicBezTo>
                                  <a:pt x="2563" y="234"/>
                                  <a:pt x="2563" y="234"/>
                                  <a:pt x="2563" y="234"/>
                                </a:cubicBezTo>
                                <a:cubicBezTo>
                                  <a:pt x="2583" y="234"/>
                                  <a:pt x="2583" y="234"/>
                                  <a:pt x="2583" y="234"/>
                                </a:cubicBezTo>
                                <a:cubicBezTo>
                                  <a:pt x="2583" y="158"/>
                                  <a:pt x="2583" y="158"/>
                                  <a:pt x="2583" y="158"/>
                                </a:cubicBezTo>
                                <a:cubicBezTo>
                                  <a:pt x="2583" y="117"/>
                                  <a:pt x="2606" y="88"/>
                                  <a:pt x="2633" y="88"/>
                                </a:cubicBezTo>
                                <a:cubicBezTo>
                                  <a:pt x="2660" y="88"/>
                                  <a:pt x="2664" y="107"/>
                                  <a:pt x="2664" y="130"/>
                                </a:cubicBezTo>
                                <a:cubicBezTo>
                                  <a:pt x="2664" y="234"/>
                                  <a:pt x="2664" y="234"/>
                                  <a:pt x="2664" y="234"/>
                                </a:cubicBezTo>
                                <a:cubicBezTo>
                                  <a:pt x="2684" y="234"/>
                                  <a:pt x="2684" y="234"/>
                                  <a:pt x="2684" y="234"/>
                                </a:cubicBezTo>
                                <a:cubicBezTo>
                                  <a:pt x="2684" y="158"/>
                                  <a:pt x="2684" y="158"/>
                                  <a:pt x="2684" y="158"/>
                                </a:cubicBezTo>
                                <a:cubicBezTo>
                                  <a:pt x="2684" y="114"/>
                                  <a:pt x="2709" y="88"/>
                                  <a:pt x="2735" y="88"/>
                                </a:cubicBezTo>
                                <a:cubicBezTo>
                                  <a:pt x="2760" y="88"/>
                                  <a:pt x="2766" y="105"/>
                                  <a:pt x="2766" y="130"/>
                                </a:cubicBezTo>
                                <a:cubicBezTo>
                                  <a:pt x="2766" y="234"/>
                                  <a:pt x="2766" y="234"/>
                                  <a:pt x="2766" y="234"/>
                                </a:cubicBezTo>
                                <a:lnTo>
                                  <a:pt x="2786" y="234"/>
                                </a:lnTo>
                                <a:close/>
                                <a:moveTo>
                                  <a:pt x="2502" y="234"/>
                                </a:moveTo>
                                <a:cubicBezTo>
                                  <a:pt x="2502" y="123"/>
                                  <a:pt x="2502" y="123"/>
                                  <a:pt x="2502" y="123"/>
                                </a:cubicBezTo>
                                <a:cubicBezTo>
                                  <a:pt x="2502" y="87"/>
                                  <a:pt x="2484" y="72"/>
                                  <a:pt x="2455" y="72"/>
                                </a:cubicBezTo>
                                <a:cubicBezTo>
                                  <a:pt x="2421" y="72"/>
                                  <a:pt x="2404" y="96"/>
                                  <a:pt x="2399" y="111"/>
                                </a:cubicBezTo>
                                <a:cubicBezTo>
                                  <a:pt x="2399" y="100"/>
                                  <a:pt x="2392" y="72"/>
                                  <a:pt x="2354" y="72"/>
                                </a:cubicBezTo>
                                <a:cubicBezTo>
                                  <a:pt x="2327" y="72"/>
                                  <a:pt x="2306" y="87"/>
                                  <a:pt x="2297" y="112"/>
                                </a:cubicBezTo>
                                <a:cubicBezTo>
                                  <a:pt x="2296" y="111"/>
                                  <a:pt x="2296" y="111"/>
                                  <a:pt x="2296" y="111"/>
                                </a:cubicBezTo>
                                <a:cubicBezTo>
                                  <a:pt x="2298" y="101"/>
                                  <a:pt x="2299" y="85"/>
                                  <a:pt x="2299" y="75"/>
                                </a:cubicBezTo>
                                <a:cubicBezTo>
                                  <a:pt x="2279" y="75"/>
                                  <a:pt x="2279" y="75"/>
                                  <a:pt x="2279" y="75"/>
                                </a:cubicBezTo>
                                <a:cubicBezTo>
                                  <a:pt x="2279" y="234"/>
                                  <a:pt x="2279" y="234"/>
                                  <a:pt x="2279" y="234"/>
                                </a:cubicBezTo>
                                <a:cubicBezTo>
                                  <a:pt x="2299" y="234"/>
                                  <a:pt x="2299" y="234"/>
                                  <a:pt x="2299" y="234"/>
                                </a:cubicBezTo>
                                <a:cubicBezTo>
                                  <a:pt x="2299" y="158"/>
                                  <a:pt x="2299" y="158"/>
                                  <a:pt x="2299" y="158"/>
                                </a:cubicBezTo>
                                <a:cubicBezTo>
                                  <a:pt x="2299" y="117"/>
                                  <a:pt x="2321" y="88"/>
                                  <a:pt x="2349" y="88"/>
                                </a:cubicBezTo>
                                <a:cubicBezTo>
                                  <a:pt x="2376" y="88"/>
                                  <a:pt x="2380" y="107"/>
                                  <a:pt x="2380" y="130"/>
                                </a:cubicBezTo>
                                <a:cubicBezTo>
                                  <a:pt x="2380" y="234"/>
                                  <a:pt x="2380" y="234"/>
                                  <a:pt x="2380" y="234"/>
                                </a:cubicBezTo>
                                <a:cubicBezTo>
                                  <a:pt x="2400" y="234"/>
                                  <a:pt x="2400" y="234"/>
                                  <a:pt x="2400" y="234"/>
                                </a:cubicBezTo>
                                <a:cubicBezTo>
                                  <a:pt x="2400" y="158"/>
                                  <a:pt x="2400" y="158"/>
                                  <a:pt x="2400" y="158"/>
                                </a:cubicBezTo>
                                <a:cubicBezTo>
                                  <a:pt x="2400" y="114"/>
                                  <a:pt x="2425" y="88"/>
                                  <a:pt x="2451" y="88"/>
                                </a:cubicBezTo>
                                <a:cubicBezTo>
                                  <a:pt x="2475" y="88"/>
                                  <a:pt x="2481" y="105"/>
                                  <a:pt x="2481" y="130"/>
                                </a:cubicBezTo>
                                <a:cubicBezTo>
                                  <a:pt x="2481" y="234"/>
                                  <a:pt x="2481" y="234"/>
                                  <a:pt x="2481" y="234"/>
                                </a:cubicBezTo>
                                <a:lnTo>
                                  <a:pt x="2502" y="234"/>
                                </a:lnTo>
                                <a:close/>
                                <a:moveTo>
                                  <a:pt x="2210" y="131"/>
                                </a:moveTo>
                                <a:cubicBezTo>
                                  <a:pt x="2125" y="131"/>
                                  <a:pt x="2125" y="131"/>
                                  <a:pt x="2125" y="131"/>
                                </a:cubicBezTo>
                                <a:cubicBezTo>
                                  <a:pt x="2129" y="104"/>
                                  <a:pt x="2146" y="87"/>
                                  <a:pt x="2169" y="87"/>
                                </a:cubicBezTo>
                                <a:cubicBezTo>
                                  <a:pt x="2195" y="87"/>
                                  <a:pt x="2211" y="105"/>
                                  <a:pt x="2210" y="131"/>
                                </a:cubicBezTo>
                                <a:moveTo>
                                  <a:pt x="2232" y="136"/>
                                </a:moveTo>
                                <a:cubicBezTo>
                                  <a:pt x="2232" y="102"/>
                                  <a:pt x="2214" y="72"/>
                                  <a:pt x="2171" y="72"/>
                                </a:cubicBezTo>
                                <a:cubicBezTo>
                                  <a:pt x="2128" y="72"/>
                                  <a:pt x="2102" y="107"/>
                                  <a:pt x="2102" y="155"/>
                                </a:cubicBezTo>
                                <a:cubicBezTo>
                                  <a:pt x="2102" y="211"/>
                                  <a:pt x="2127" y="236"/>
                                  <a:pt x="2175" y="236"/>
                                </a:cubicBezTo>
                                <a:cubicBezTo>
                                  <a:pt x="2194" y="236"/>
                                  <a:pt x="2212" y="233"/>
                                  <a:pt x="2226" y="227"/>
                                </a:cubicBezTo>
                                <a:cubicBezTo>
                                  <a:pt x="2224" y="209"/>
                                  <a:pt x="2224" y="209"/>
                                  <a:pt x="2224" y="209"/>
                                </a:cubicBezTo>
                                <a:cubicBezTo>
                                  <a:pt x="2213" y="215"/>
                                  <a:pt x="2195" y="219"/>
                                  <a:pt x="2178" y="219"/>
                                </a:cubicBezTo>
                                <a:cubicBezTo>
                                  <a:pt x="2141" y="219"/>
                                  <a:pt x="2121" y="198"/>
                                  <a:pt x="2123" y="147"/>
                                </a:cubicBezTo>
                                <a:cubicBezTo>
                                  <a:pt x="2231" y="147"/>
                                  <a:pt x="2231" y="147"/>
                                  <a:pt x="2231" y="147"/>
                                </a:cubicBezTo>
                                <a:cubicBezTo>
                                  <a:pt x="2232" y="142"/>
                                  <a:pt x="2232" y="138"/>
                                  <a:pt x="2232" y="136"/>
                                </a:cubicBezTo>
                                <a:moveTo>
                                  <a:pt x="2047" y="171"/>
                                </a:moveTo>
                                <a:cubicBezTo>
                                  <a:pt x="2047" y="198"/>
                                  <a:pt x="2030" y="218"/>
                                  <a:pt x="1989" y="218"/>
                                </a:cubicBezTo>
                                <a:cubicBezTo>
                                  <a:pt x="1975" y="218"/>
                                  <a:pt x="1965" y="217"/>
                                  <a:pt x="1958" y="216"/>
                                </a:cubicBezTo>
                                <a:cubicBezTo>
                                  <a:pt x="1958" y="130"/>
                                  <a:pt x="1958" y="130"/>
                                  <a:pt x="1958" y="130"/>
                                </a:cubicBezTo>
                                <a:cubicBezTo>
                                  <a:pt x="1964" y="130"/>
                                  <a:pt x="1976" y="130"/>
                                  <a:pt x="1980" y="130"/>
                                </a:cubicBezTo>
                                <a:cubicBezTo>
                                  <a:pt x="2017" y="130"/>
                                  <a:pt x="2047" y="139"/>
                                  <a:pt x="2047" y="171"/>
                                </a:cubicBezTo>
                                <a:moveTo>
                                  <a:pt x="2042" y="71"/>
                                </a:moveTo>
                                <a:cubicBezTo>
                                  <a:pt x="2042" y="98"/>
                                  <a:pt x="2020" y="114"/>
                                  <a:pt x="1980" y="114"/>
                                </a:cubicBezTo>
                                <a:cubicBezTo>
                                  <a:pt x="1971" y="114"/>
                                  <a:pt x="1965" y="114"/>
                                  <a:pt x="1958" y="114"/>
                                </a:cubicBezTo>
                                <a:cubicBezTo>
                                  <a:pt x="1958" y="34"/>
                                  <a:pt x="1958" y="34"/>
                                  <a:pt x="1958" y="34"/>
                                </a:cubicBezTo>
                                <a:cubicBezTo>
                                  <a:pt x="1968" y="34"/>
                                  <a:pt x="1980" y="33"/>
                                  <a:pt x="1991" y="33"/>
                                </a:cubicBezTo>
                                <a:cubicBezTo>
                                  <a:pt x="2032" y="33"/>
                                  <a:pt x="2042" y="49"/>
                                  <a:pt x="2042" y="71"/>
                                </a:cubicBezTo>
                                <a:moveTo>
                                  <a:pt x="2068" y="170"/>
                                </a:moveTo>
                                <a:cubicBezTo>
                                  <a:pt x="2068" y="147"/>
                                  <a:pt x="2055" y="125"/>
                                  <a:pt x="2021" y="120"/>
                                </a:cubicBezTo>
                                <a:cubicBezTo>
                                  <a:pt x="2021" y="119"/>
                                  <a:pt x="2021" y="119"/>
                                  <a:pt x="2021" y="119"/>
                                </a:cubicBezTo>
                                <a:cubicBezTo>
                                  <a:pt x="2046" y="112"/>
                                  <a:pt x="2063" y="92"/>
                                  <a:pt x="2063" y="68"/>
                                </a:cubicBezTo>
                                <a:cubicBezTo>
                                  <a:pt x="2063" y="37"/>
                                  <a:pt x="2042" y="17"/>
                                  <a:pt x="1995" y="17"/>
                                </a:cubicBezTo>
                                <a:cubicBezTo>
                                  <a:pt x="1969" y="17"/>
                                  <a:pt x="1952" y="18"/>
                                  <a:pt x="1938" y="18"/>
                                </a:cubicBezTo>
                                <a:cubicBezTo>
                                  <a:pt x="1938" y="234"/>
                                  <a:pt x="1938" y="234"/>
                                  <a:pt x="1938" y="234"/>
                                </a:cubicBezTo>
                                <a:cubicBezTo>
                                  <a:pt x="1954" y="234"/>
                                  <a:pt x="1974" y="235"/>
                                  <a:pt x="1987" y="235"/>
                                </a:cubicBezTo>
                                <a:cubicBezTo>
                                  <a:pt x="2056" y="235"/>
                                  <a:pt x="2068" y="192"/>
                                  <a:pt x="2068" y="170"/>
                                </a:cubicBezTo>
                                <a:moveTo>
                                  <a:pt x="1748" y="117"/>
                                </a:moveTo>
                                <a:cubicBezTo>
                                  <a:pt x="1725" y="117"/>
                                  <a:pt x="1707" y="135"/>
                                  <a:pt x="1707" y="158"/>
                                </a:cubicBezTo>
                                <a:cubicBezTo>
                                  <a:pt x="1707" y="180"/>
                                  <a:pt x="1725" y="198"/>
                                  <a:pt x="1748" y="198"/>
                                </a:cubicBezTo>
                                <a:cubicBezTo>
                                  <a:pt x="1770" y="198"/>
                                  <a:pt x="1788" y="180"/>
                                  <a:pt x="1788" y="158"/>
                                </a:cubicBezTo>
                                <a:cubicBezTo>
                                  <a:pt x="1788" y="135"/>
                                  <a:pt x="1770" y="117"/>
                                  <a:pt x="1748" y="117"/>
                                </a:cubicBezTo>
                                <a:moveTo>
                                  <a:pt x="1561" y="234"/>
                                </a:moveTo>
                                <a:cubicBezTo>
                                  <a:pt x="1561" y="69"/>
                                  <a:pt x="1561" y="69"/>
                                  <a:pt x="1561" y="69"/>
                                </a:cubicBezTo>
                                <a:cubicBezTo>
                                  <a:pt x="1544" y="69"/>
                                  <a:pt x="1544" y="69"/>
                                  <a:pt x="1544" y="69"/>
                                </a:cubicBezTo>
                                <a:cubicBezTo>
                                  <a:pt x="1498" y="87"/>
                                  <a:pt x="1498" y="87"/>
                                  <a:pt x="1498" y="87"/>
                                </a:cubicBezTo>
                                <a:cubicBezTo>
                                  <a:pt x="1502" y="105"/>
                                  <a:pt x="1502" y="105"/>
                                  <a:pt x="1502" y="105"/>
                                </a:cubicBezTo>
                                <a:cubicBezTo>
                                  <a:pt x="1540" y="89"/>
                                  <a:pt x="1540" y="89"/>
                                  <a:pt x="1540" y="89"/>
                                </a:cubicBezTo>
                                <a:cubicBezTo>
                                  <a:pt x="1540" y="234"/>
                                  <a:pt x="1540" y="234"/>
                                  <a:pt x="1540" y="234"/>
                                </a:cubicBezTo>
                                <a:lnTo>
                                  <a:pt x="1561" y="234"/>
                                </a:lnTo>
                                <a:close/>
                                <a:moveTo>
                                  <a:pt x="1410" y="72"/>
                                </a:moveTo>
                                <a:cubicBezTo>
                                  <a:pt x="1375" y="68"/>
                                  <a:pt x="1358" y="93"/>
                                  <a:pt x="1352" y="117"/>
                                </a:cubicBezTo>
                                <a:cubicBezTo>
                                  <a:pt x="1352" y="116"/>
                                  <a:pt x="1352" y="116"/>
                                  <a:pt x="1352" y="116"/>
                                </a:cubicBezTo>
                                <a:cubicBezTo>
                                  <a:pt x="1354" y="102"/>
                                  <a:pt x="1356" y="86"/>
                                  <a:pt x="1356" y="75"/>
                                </a:cubicBezTo>
                                <a:cubicBezTo>
                                  <a:pt x="1335" y="75"/>
                                  <a:pt x="1335" y="75"/>
                                  <a:pt x="1335" y="75"/>
                                </a:cubicBezTo>
                                <a:cubicBezTo>
                                  <a:pt x="1335" y="234"/>
                                  <a:pt x="1335" y="234"/>
                                  <a:pt x="1335" y="234"/>
                                </a:cubicBezTo>
                                <a:cubicBezTo>
                                  <a:pt x="1355" y="234"/>
                                  <a:pt x="1355" y="234"/>
                                  <a:pt x="1355" y="234"/>
                                </a:cubicBezTo>
                                <a:cubicBezTo>
                                  <a:pt x="1355" y="170"/>
                                  <a:pt x="1355" y="170"/>
                                  <a:pt x="1355" y="170"/>
                                </a:cubicBezTo>
                                <a:cubicBezTo>
                                  <a:pt x="1355" y="115"/>
                                  <a:pt x="1373" y="86"/>
                                  <a:pt x="1409" y="92"/>
                                </a:cubicBezTo>
                                <a:lnTo>
                                  <a:pt x="1410" y="72"/>
                                </a:lnTo>
                                <a:close/>
                                <a:moveTo>
                                  <a:pt x="1267" y="131"/>
                                </a:moveTo>
                                <a:cubicBezTo>
                                  <a:pt x="1181" y="131"/>
                                  <a:pt x="1181" y="131"/>
                                  <a:pt x="1181" y="131"/>
                                </a:cubicBezTo>
                                <a:cubicBezTo>
                                  <a:pt x="1185" y="104"/>
                                  <a:pt x="1202" y="87"/>
                                  <a:pt x="1226" y="87"/>
                                </a:cubicBezTo>
                                <a:cubicBezTo>
                                  <a:pt x="1252" y="87"/>
                                  <a:pt x="1267" y="105"/>
                                  <a:pt x="1267" y="131"/>
                                </a:cubicBezTo>
                                <a:moveTo>
                                  <a:pt x="1288" y="136"/>
                                </a:moveTo>
                                <a:cubicBezTo>
                                  <a:pt x="1288" y="102"/>
                                  <a:pt x="1270" y="72"/>
                                  <a:pt x="1227" y="72"/>
                                </a:cubicBezTo>
                                <a:cubicBezTo>
                                  <a:pt x="1184" y="72"/>
                                  <a:pt x="1158" y="107"/>
                                  <a:pt x="1158" y="155"/>
                                </a:cubicBezTo>
                                <a:cubicBezTo>
                                  <a:pt x="1158" y="211"/>
                                  <a:pt x="1184" y="236"/>
                                  <a:pt x="1231" y="236"/>
                                </a:cubicBezTo>
                                <a:cubicBezTo>
                                  <a:pt x="1251" y="236"/>
                                  <a:pt x="1268" y="233"/>
                                  <a:pt x="1282" y="227"/>
                                </a:cubicBezTo>
                                <a:cubicBezTo>
                                  <a:pt x="1281" y="209"/>
                                  <a:pt x="1281" y="209"/>
                                  <a:pt x="1281" y="209"/>
                                </a:cubicBezTo>
                                <a:cubicBezTo>
                                  <a:pt x="1269" y="215"/>
                                  <a:pt x="1251" y="219"/>
                                  <a:pt x="1234" y="219"/>
                                </a:cubicBezTo>
                                <a:cubicBezTo>
                                  <a:pt x="1197" y="219"/>
                                  <a:pt x="1178" y="198"/>
                                  <a:pt x="1180" y="147"/>
                                </a:cubicBezTo>
                                <a:cubicBezTo>
                                  <a:pt x="1288" y="147"/>
                                  <a:pt x="1288" y="147"/>
                                  <a:pt x="1288" y="147"/>
                                </a:cubicBezTo>
                                <a:cubicBezTo>
                                  <a:pt x="1288" y="142"/>
                                  <a:pt x="1288" y="138"/>
                                  <a:pt x="1288" y="136"/>
                                </a:cubicBezTo>
                                <a:moveTo>
                                  <a:pt x="1131" y="233"/>
                                </a:moveTo>
                                <a:cubicBezTo>
                                  <a:pt x="1131" y="215"/>
                                  <a:pt x="1131" y="215"/>
                                  <a:pt x="1131" y="215"/>
                                </a:cubicBezTo>
                                <a:cubicBezTo>
                                  <a:pt x="1124" y="217"/>
                                  <a:pt x="1116" y="218"/>
                                  <a:pt x="1107" y="218"/>
                                </a:cubicBezTo>
                                <a:cubicBezTo>
                                  <a:pt x="1088" y="218"/>
                                  <a:pt x="1082" y="210"/>
                                  <a:pt x="1082" y="180"/>
                                </a:cubicBezTo>
                                <a:cubicBezTo>
                                  <a:pt x="1082" y="91"/>
                                  <a:pt x="1082" y="91"/>
                                  <a:pt x="1082" y="91"/>
                                </a:cubicBezTo>
                                <a:cubicBezTo>
                                  <a:pt x="1131" y="91"/>
                                  <a:pt x="1131" y="91"/>
                                  <a:pt x="1131" y="91"/>
                                </a:cubicBezTo>
                                <a:cubicBezTo>
                                  <a:pt x="1131" y="75"/>
                                  <a:pt x="1131" y="75"/>
                                  <a:pt x="1131" y="75"/>
                                </a:cubicBezTo>
                                <a:cubicBezTo>
                                  <a:pt x="1082" y="75"/>
                                  <a:pt x="1082" y="75"/>
                                  <a:pt x="1082" y="75"/>
                                </a:cubicBezTo>
                                <a:cubicBezTo>
                                  <a:pt x="1082" y="15"/>
                                  <a:pt x="1082" y="15"/>
                                  <a:pt x="1082" y="15"/>
                                </a:cubicBezTo>
                                <a:cubicBezTo>
                                  <a:pt x="1062" y="21"/>
                                  <a:pt x="1062" y="21"/>
                                  <a:pt x="1062" y="21"/>
                                </a:cubicBezTo>
                                <a:cubicBezTo>
                                  <a:pt x="1062" y="75"/>
                                  <a:pt x="1062" y="75"/>
                                  <a:pt x="1062" y="75"/>
                                </a:cubicBezTo>
                                <a:cubicBezTo>
                                  <a:pt x="1026" y="75"/>
                                  <a:pt x="1026" y="75"/>
                                  <a:pt x="1026" y="75"/>
                                </a:cubicBezTo>
                                <a:cubicBezTo>
                                  <a:pt x="1026" y="91"/>
                                  <a:pt x="1026" y="91"/>
                                  <a:pt x="1026" y="91"/>
                                </a:cubicBezTo>
                                <a:cubicBezTo>
                                  <a:pt x="1062" y="91"/>
                                  <a:pt x="1062" y="91"/>
                                  <a:pt x="1062" y="91"/>
                                </a:cubicBezTo>
                                <a:cubicBezTo>
                                  <a:pt x="1062" y="190"/>
                                  <a:pt x="1062" y="190"/>
                                  <a:pt x="1062" y="190"/>
                                </a:cubicBezTo>
                                <a:cubicBezTo>
                                  <a:pt x="1062" y="222"/>
                                  <a:pt x="1071" y="236"/>
                                  <a:pt x="1102" y="236"/>
                                </a:cubicBezTo>
                                <a:cubicBezTo>
                                  <a:pt x="1112" y="236"/>
                                  <a:pt x="1123" y="235"/>
                                  <a:pt x="1131" y="233"/>
                                </a:cubicBezTo>
                                <a:moveTo>
                                  <a:pt x="1007" y="187"/>
                                </a:moveTo>
                                <a:cubicBezTo>
                                  <a:pt x="1007" y="132"/>
                                  <a:pt x="926" y="156"/>
                                  <a:pt x="926" y="115"/>
                                </a:cubicBezTo>
                                <a:cubicBezTo>
                                  <a:pt x="926" y="99"/>
                                  <a:pt x="939" y="88"/>
                                  <a:pt x="964" y="88"/>
                                </a:cubicBezTo>
                                <a:cubicBezTo>
                                  <a:pt x="975" y="88"/>
                                  <a:pt x="987" y="90"/>
                                  <a:pt x="997" y="93"/>
                                </a:cubicBezTo>
                                <a:cubicBezTo>
                                  <a:pt x="998" y="76"/>
                                  <a:pt x="998" y="76"/>
                                  <a:pt x="998" y="76"/>
                                </a:cubicBezTo>
                                <a:cubicBezTo>
                                  <a:pt x="988" y="73"/>
                                  <a:pt x="977" y="72"/>
                                  <a:pt x="967" y="72"/>
                                </a:cubicBezTo>
                                <a:cubicBezTo>
                                  <a:pt x="927" y="72"/>
                                  <a:pt x="906" y="92"/>
                                  <a:pt x="906" y="117"/>
                                </a:cubicBezTo>
                                <a:cubicBezTo>
                                  <a:pt x="906" y="175"/>
                                  <a:pt x="986" y="149"/>
                                  <a:pt x="986" y="190"/>
                                </a:cubicBezTo>
                                <a:cubicBezTo>
                                  <a:pt x="986" y="208"/>
                                  <a:pt x="969" y="219"/>
                                  <a:pt x="944" y="219"/>
                                </a:cubicBezTo>
                                <a:cubicBezTo>
                                  <a:pt x="932" y="219"/>
                                  <a:pt x="919" y="217"/>
                                  <a:pt x="908" y="214"/>
                                </a:cubicBezTo>
                                <a:cubicBezTo>
                                  <a:pt x="908" y="233"/>
                                  <a:pt x="908" y="233"/>
                                  <a:pt x="908" y="233"/>
                                </a:cubicBezTo>
                                <a:cubicBezTo>
                                  <a:pt x="917" y="235"/>
                                  <a:pt x="930" y="236"/>
                                  <a:pt x="942" y="236"/>
                                </a:cubicBezTo>
                                <a:cubicBezTo>
                                  <a:pt x="983" y="236"/>
                                  <a:pt x="1007" y="214"/>
                                  <a:pt x="1007" y="187"/>
                                </a:cubicBezTo>
                                <a:moveTo>
                                  <a:pt x="857" y="75"/>
                                </a:moveTo>
                                <a:cubicBezTo>
                                  <a:pt x="837" y="75"/>
                                  <a:pt x="837" y="75"/>
                                  <a:pt x="837" y="75"/>
                                </a:cubicBezTo>
                                <a:cubicBezTo>
                                  <a:pt x="837" y="234"/>
                                  <a:pt x="837" y="234"/>
                                  <a:pt x="837" y="234"/>
                                </a:cubicBezTo>
                                <a:cubicBezTo>
                                  <a:pt x="857" y="234"/>
                                  <a:pt x="857" y="234"/>
                                  <a:pt x="857" y="234"/>
                                </a:cubicBezTo>
                                <a:lnTo>
                                  <a:pt x="857" y="75"/>
                                </a:lnTo>
                                <a:close/>
                                <a:moveTo>
                                  <a:pt x="861" y="30"/>
                                </a:moveTo>
                                <a:cubicBezTo>
                                  <a:pt x="861" y="21"/>
                                  <a:pt x="855" y="15"/>
                                  <a:pt x="847" y="15"/>
                                </a:cubicBezTo>
                                <a:cubicBezTo>
                                  <a:pt x="839" y="15"/>
                                  <a:pt x="833" y="22"/>
                                  <a:pt x="833" y="30"/>
                                </a:cubicBezTo>
                                <a:cubicBezTo>
                                  <a:pt x="833" y="38"/>
                                  <a:pt x="839" y="44"/>
                                  <a:pt x="847" y="44"/>
                                </a:cubicBezTo>
                                <a:cubicBezTo>
                                  <a:pt x="855" y="44"/>
                                  <a:pt x="861" y="38"/>
                                  <a:pt x="861" y="30"/>
                                </a:cubicBezTo>
                                <a:moveTo>
                                  <a:pt x="768" y="131"/>
                                </a:moveTo>
                                <a:cubicBezTo>
                                  <a:pt x="682" y="131"/>
                                  <a:pt x="682" y="131"/>
                                  <a:pt x="682" y="131"/>
                                </a:cubicBezTo>
                                <a:cubicBezTo>
                                  <a:pt x="687" y="104"/>
                                  <a:pt x="704" y="87"/>
                                  <a:pt x="727" y="87"/>
                                </a:cubicBezTo>
                                <a:cubicBezTo>
                                  <a:pt x="753" y="87"/>
                                  <a:pt x="769" y="105"/>
                                  <a:pt x="768" y="131"/>
                                </a:cubicBezTo>
                                <a:moveTo>
                                  <a:pt x="790" y="136"/>
                                </a:moveTo>
                                <a:cubicBezTo>
                                  <a:pt x="790" y="102"/>
                                  <a:pt x="772" y="72"/>
                                  <a:pt x="729" y="72"/>
                                </a:cubicBezTo>
                                <a:cubicBezTo>
                                  <a:pt x="685" y="72"/>
                                  <a:pt x="660" y="107"/>
                                  <a:pt x="660" y="155"/>
                                </a:cubicBezTo>
                                <a:cubicBezTo>
                                  <a:pt x="660" y="211"/>
                                  <a:pt x="685" y="236"/>
                                  <a:pt x="732" y="236"/>
                                </a:cubicBezTo>
                                <a:cubicBezTo>
                                  <a:pt x="752" y="236"/>
                                  <a:pt x="770" y="233"/>
                                  <a:pt x="784" y="227"/>
                                </a:cubicBezTo>
                                <a:cubicBezTo>
                                  <a:pt x="782" y="209"/>
                                  <a:pt x="782" y="209"/>
                                  <a:pt x="782" y="209"/>
                                </a:cubicBezTo>
                                <a:cubicBezTo>
                                  <a:pt x="770" y="215"/>
                                  <a:pt x="753" y="219"/>
                                  <a:pt x="736" y="219"/>
                                </a:cubicBezTo>
                                <a:cubicBezTo>
                                  <a:pt x="699" y="219"/>
                                  <a:pt x="679" y="198"/>
                                  <a:pt x="681" y="147"/>
                                </a:cubicBezTo>
                                <a:cubicBezTo>
                                  <a:pt x="789" y="147"/>
                                  <a:pt x="789" y="147"/>
                                  <a:pt x="789" y="147"/>
                                </a:cubicBezTo>
                                <a:cubicBezTo>
                                  <a:pt x="790" y="142"/>
                                  <a:pt x="790" y="138"/>
                                  <a:pt x="790" y="136"/>
                                </a:cubicBezTo>
                                <a:moveTo>
                                  <a:pt x="614" y="234"/>
                                </a:moveTo>
                                <a:cubicBezTo>
                                  <a:pt x="614" y="18"/>
                                  <a:pt x="614" y="18"/>
                                  <a:pt x="614" y="18"/>
                                </a:cubicBezTo>
                                <a:cubicBezTo>
                                  <a:pt x="594" y="18"/>
                                  <a:pt x="594" y="18"/>
                                  <a:pt x="594" y="18"/>
                                </a:cubicBezTo>
                                <a:cubicBezTo>
                                  <a:pt x="594" y="113"/>
                                  <a:pt x="594" y="113"/>
                                  <a:pt x="594" y="113"/>
                                </a:cubicBezTo>
                                <a:cubicBezTo>
                                  <a:pt x="470" y="113"/>
                                  <a:pt x="470" y="113"/>
                                  <a:pt x="470" y="113"/>
                                </a:cubicBezTo>
                                <a:cubicBezTo>
                                  <a:pt x="470" y="18"/>
                                  <a:pt x="470" y="18"/>
                                  <a:pt x="470" y="18"/>
                                </a:cubicBezTo>
                                <a:cubicBezTo>
                                  <a:pt x="450" y="18"/>
                                  <a:pt x="450" y="18"/>
                                  <a:pt x="450" y="18"/>
                                </a:cubicBezTo>
                                <a:cubicBezTo>
                                  <a:pt x="450" y="234"/>
                                  <a:pt x="450" y="234"/>
                                  <a:pt x="450" y="234"/>
                                </a:cubicBezTo>
                                <a:cubicBezTo>
                                  <a:pt x="470" y="234"/>
                                  <a:pt x="470" y="234"/>
                                  <a:pt x="470" y="234"/>
                                </a:cubicBezTo>
                                <a:cubicBezTo>
                                  <a:pt x="470" y="130"/>
                                  <a:pt x="470" y="130"/>
                                  <a:pt x="470" y="130"/>
                                </a:cubicBezTo>
                                <a:cubicBezTo>
                                  <a:pt x="594" y="130"/>
                                  <a:pt x="594" y="130"/>
                                  <a:pt x="594" y="130"/>
                                </a:cubicBezTo>
                                <a:cubicBezTo>
                                  <a:pt x="594" y="234"/>
                                  <a:pt x="594" y="234"/>
                                  <a:pt x="594" y="234"/>
                                </a:cubicBezTo>
                                <a:lnTo>
                                  <a:pt x="614" y="234"/>
                                </a:lnTo>
                                <a:close/>
                                <a:moveTo>
                                  <a:pt x="312" y="131"/>
                                </a:moveTo>
                                <a:cubicBezTo>
                                  <a:pt x="226" y="131"/>
                                  <a:pt x="226" y="131"/>
                                  <a:pt x="226" y="131"/>
                                </a:cubicBezTo>
                                <a:cubicBezTo>
                                  <a:pt x="230" y="104"/>
                                  <a:pt x="247" y="87"/>
                                  <a:pt x="271" y="87"/>
                                </a:cubicBezTo>
                                <a:cubicBezTo>
                                  <a:pt x="297" y="87"/>
                                  <a:pt x="312" y="105"/>
                                  <a:pt x="312" y="131"/>
                                </a:cubicBezTo>
                                <a:moveTo>
                                  <a:pt x="333" y="136"/>
                                </a:moveTo>
                                <a:cubicBezTo>
                                  <a:pt x="333" y="102"/>
                                  <a:pt x="315" y="72"/>
                                  <a:pt x="272" y="72"/>
                                </a:cubicBezTo>
                                <a:cubicBezTo>
                                  <a:pt x="229" y="72"/>
                                  <a:pt x="203" y="107"/>
                                  <a:pt x="203" y="155"/>
                                </a:cubicBezTo>
                                <a:cubicBezTo>
                                  <a:pt x="203" y="211"/>
                                  <a:pt x="228" y="236"/>
                                  <a:pt x="276" y="236"/>
                                </a:cubicBezTo>
                                <a:cubicBezTo>
                                  <a:pt x="296" y="236"/>
                                  <a:pt x="313" y="233"/>
                                  <a:pt x="327" y="227"/>
                                </a:cubicBezTo>
                                <a:cubicBezTo>
                                  <a:pt x="325" y="209"/>
                                  <a:pt x="325" y="209"/>
                                  <a:pt x="325" y="209"/>
                                </a:cubicBezTo>
                                <a:cubicBezTo>
                                  <a:pt x="314" y="215"/>
                                  <a:pt x="296" y="219"/>
                                  <a:pt x="279" y="219"/>
                                </a:cubicBezTo>
                                <a:cubicBezTo>
                                  <a:pt x="242" y="219"/>
                                  <a:pt x="223" y="198"/>
                                  <a:pt x="225" y="147"/>
                                </a:cubicBezTo>
                                <a:cubicBezTo>
                                  <a:pt x="332" y="147"/>
                                  <a:pt x="332" y="147"/>
                                  <a:pt x="332" y="147"/>
                                </a:cubicBezTo>
                                <a:cubicBezTo>
                                  <a:pt x="333" y="142"/>
                                  <a:pt x="333" y="138"/>
                                  <a:pt x="333" y="136"/>
                                </a:cubicBezTo>
                                <a:moveTo>
                                  <a:pt x="150" y="125"/>
                                </a:moveTo>
                                <a:cubicBezTo>
                                  <a:pt x="150" y="189"/>
                                  <a:pt x="111" y="218"/>
                                  <a:pt x="53" y="218"/>
                                </a:cubicBezTo>
                                <a:cubicBezTo>
                                  <a:pt x="44" y="218"/>
                                  <a:pt x="30" y="217"/>
                                  <a:pt x="20" y="215"/>
                                </a:cubicBezTo>
                                <a:cubicBezTo>
                                  <a:pt x="20" y="34"/>
                                  <a:pt x="20" y="34"/>
                                  <a:pt x="20" y="34"/>
                                </a:cubicBezTo>
                                <a:cubicBezTo>
                                  <a:pt x="29" y="34"/>
                                  <a:pt x="45" y="33"/>
                                  <a:pt x="58" y="33"/>
                                </a:cubicBezTo>
                                <a:cubicBezTo>
                                  <a:pt x="118" y="33"/>
                                  <a:pt x="150" y="64"/>
                                  <a:pt x="150" y="125"/>
                                </a:cubicBezTo>
                                <a:moveTo>
                                  <a:pt x="172" y="124"/>
                                </a:moveTo>
                                <a:cubicBezTo>
                                  <a:pt x="172" y="51"/>
                                  <a:pt x="131" y="17"/>
                                  <a:pt x="60" y="17"/>
                                </a:cubicBezTo>
                                <a:cubicBezTo>
                                  <a:pt x="39" y="17"/>
                                  <a:pt x="16" y="18"/>
                                  <a:pt x="0" y="18"/>
                                </a:cubicBezTo>
                                <a:cubicBezTo>
                                  <a:pt x="0" y="234"/>
                                  <a:pt x="0" y="234"/>
                                  <a:pt x="0" y="234"/>
                                </a:cubicBezTo>
                                <a:cubicBezTo>
                                  <a:pt x="14" y="233"/>
                                  <a:pt x="29" y="235"/>
                                  <a:pt x="50" y="235"/>
                                </a:cubicBezTo>
                                <a:cubicBezTo>
                                  <a:pt x="121" y="235"/>
                                  <a:pt x="172" y="198"/>
                                  <a:pt x="172" y="124"/>
                                </a:cubicBezTo>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5" name="Freeform 38"/>
                        <wps:cNvSpPr>
                          <a:spLocks noEditPoints="1"/>
                        </wps:cNvSpPr>
                        <wps:spPr bwMode="auto">
                          <a:xfrm>
                            <a:off x="8239" y="2637"/>
                            <a:ext cx="846" cy="118"/>
                          </a:xfrm>
                          <a:custGeom>
                            <a:avLst/>
                            <a:gdLst>
                              <a:gd name="T0" fmla="*/ 1649 w 1692"/>
                              <a:gd name="T1" fmla="*/ 98 h 237"/>
                              <a:gd name="T2" fmla="*/ 1652 w 1692"/>
                              <a:gd name="T3" fmla="*/ 71 h 237"/>
                              <a:gd name="T4" fmla="*/ 1624 w 1692"/>
                              <a:gd name="T5" fmla="*/ 210 h 237"/>
                              <a:gd name="T6" fmla="*/ 1623 w 1692"/>
                              <a:gd name="T7" fmla="*/ 237 h 237"/>
                              <a:gd name="T8" fmla="*/ 1456 w 1692"/>
                              <a:gd name="T9" fmla="*/ 132 h 237"/>
                              <a:gd name="T10" fmla="*/ 1558 w 1692"/>
                              <a:gd name="T11" fmla="*/ 140 h 237"/>
                              <a:gd name="T12" fmla="*/ 1497 w 1692"/>
                              <a:gd name="T13" fmla="*/ 237 h 237"/>
                              <a:gd name="T14" fmla="*/ 1502 w 1692"/>
                              <a:gd name="T15" fmla="*/ 210 h 237"/>
                              <a:gd name="T16" fmla="*/ 1558 w 1692"/>
                              <a:gd name="T17" fmla="*/ 140 h 237"/>
                              <a:gd name="T18" fmla="*/ 1352 w 1692"/>
                              <a:gd name="T19" fmla="*/ 110 h 237"/>
                              <a:gd name="T20" fmla="*/ 1322 w 1692"/>
                              <a:gd name="T21" fmla="*/ 234 h 237"/>
                              <a:gd name="T22" fmla="*/ 1404 w 1692"/>
                              <a:gd name="T23" fmla="*/ 105 h 237"/>
                              <a:gd name="T24" fmla="*/ 1199 w 1692"/>
                              <a:gd name="T25" fmla="*/ 209 h 237"/>
                              <a:gd name="T26" fmla="*/ 1239 w 1692"/>
                              <a:gd name="T27" fmla="*/ 102 h 237"/>
                              <a:gd name="T28" fmla="*/ 1273 w 1692"/>
                              <a:gd name="T29" fmla="*/ 0 h 237"/>
                              <a:gd name="T30" fmla="*/ 1215 w 1692"/>
                              <a:gd name="T31" fmla="*/ 72 h 237"/>
                              <a:gd name="T32" fmla="*/ 1242 w 1692"/>
                              <a:gd name="T33" fmla="*/ 204 h 237"/>
                              <a:gd name="T34" fmla="*/ 1273 w 1692"/>
                              <a:gd name="T35" fmla="*/ 234 h 237"/>
                              <a:gd name="T36" fmla="*/ 999 w 1692"/>
                              <a:gd name="T37" fmla="*/ 190 h 237"/>
                              <a:gd name="T38" fmla="*/ 1095 w 1692"/>
                              <a:gd name="T39" fmla="*/ 234 h 237"/>
                              <a:gd name="T40" fmla="*/ 1032 w 1692"/>
                              <a:gd name="T41" fmla="*/ 71 h 237"/>
                              <a:gd name="T42" fmla="*/ 1026 w 1692"/>
                              <a:gd name="T43" fmla="*/ 98 h 237"/>
                              <a:gd name="T44" fmla="*/ 966 w 1692"/>
                              <a:gd name="T45" fmla="*/ 196 h 237"/>
                              <a:gd name="T46" fmla="*/ 1063 w 1692"/>
                              <a:gd name="T47" fmla="*/ 204 h 237"/>
                              <a:gd name="T48" fmla="*/ 953 w 1692"/>
                              <a:gd name="T49" fmla="*/ 234 h 237"/>
                              <a:gd name="T50" fmla="*/ 906 w 1692"/>
                              <a:gd name="T51" fmla="*/ 75 h 237"/>
                              <a:gd name="T52" fmla="*/ 820 w 1692"/>
                              <a:gd name="T53" fmla="*/ 0 h 237"/>
                              <a:gd name="T54" fmla="*/ 855 w 1692"/>
                              <a:gd name="T55" fmla="*/ 153 h 237"/>
                              <a:gd name="T56" fmla="*/ 747 w 1692"/>
                              <a:gd name="T57" fmla="*/ 132 h 237"/>
                              <a:gd name="T58" fmla="*/ 747 w 1692"/>
                              <a:gd name="T59" fmla="*/ 132 h 237"/>
                              <a:gd name="T60" fmla="*/ 644 w 1692"/>
                              <a:gd name="T61" fmla="*/ 155 h 237"/>
                              <a:gd name="T62" fmla="*/ 773 w 1692"/>
                              <a:gd name="T63" fmla="*/ 199 h 237"/>
                              <a:gd name="T64" fmla="*/ 781 w 1692"/>
                              <a:gd name="T65" fmla="*/ 156 h 237"/>
                              <a:gd name="T66" fmla="*/ 544 w 1692"/>
                              <a:gd name="T67" fmla="*/ 207 h 237"/>
                              <a:gd name="T68" fmla="*/ 585 w 1692"/>
                              <a:gd name="T69" fmla="*/ 153 h 237"/>
                              <a:gd name="T70" fmla="*/ 468 w 1692"/>
                              <a:gd name="T71" fmla="*/ 156 h 237"/>
                              <a:gd name="T72" fmla="*/ 444 w 1692"/>
                              <a:gd name="T73" fmla="*/ 234 h 237"/>
                              <a:gd name="T74" fmla="*/ 373 w 1692"/>
                              <a:gd name="T75" fmla="*/ 203 h 237"/>
                              <a:gd name="T76" fmla="*/ 333 w 1692"/>
                              <a:gd name="T77" fmla="*/ 75 h 237"/>
                              <a:gd name="T78" fmla="*/ 402 w 1692"/>
                              <a:gd name="T79" fmla="*/ 105 h 237"/>
                              <a:gd name="T80" fmla="*/ 444 w 1692"/>
                              <a:gd name="T81" fmla="*/ 234 h 237"/>
                              <a:gd name="T82" fmla="*/ 237 w 1692"/>
                              <a:gd name="T83" fmla="*/ 97 h 237"/>
                              <a:gd name="T84" fmla="*/ 238 w 1692"/>
                              <a:gd name="T85" fmla="*/ 71 h 237"/>
                              <a:gd name="T86" fmla="*/ 297 w 1692"/>
                              <a:gd name="T87" fmla="*/ 227 h 237"/>
                              <a:gd name="T88" fmla="*/ 201 w 1692"/>
                              <a:gd name="T89" fmla="*/ 156 h 237"/>
                              <a:gd name="T90" fmla="*/ 105 w 1692"/>
                              <a:gd name="T91" fmla="*/ 149 h 237"/>
                              <a:gd name="T92" fmla="*/ 34 w 1692"/>
                              <a:gd name="T93" fmla="*/ 157 h 237"/>
                              <a:gd name="T94" fmla="*/ 141 w 1692"/>
                              <a:gd name="T95" fmla="*/ 146 h 237"/>
                              <a:gd name="T96" fmla="*/ 31 w 1692"/>
                              <a:gd name="T97" fmla="*/ 104 h 237"/>
                              <a:gd name="T98" fmla="*/ 0 w 1692"/>
                              <a:gd name="T99" fmla="*/ 0 h 237"/>
                              <a:gd name="T100" fmla="*/ 141 w 1692"/>
                              <a:gd name="T101" fmla="*/ 146 h 23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Lst>
                            <a:rect l="0" t="0" r="r" b="b"/>
                            <a:pathLst>
                              <a:path w="1692" h="237">
                                <a:moveTo>
                                  <a:pt x="1692" y="185"/>
                                </a:moveTo>
                                <a:cubicBezTo>
                                  <a:pt x="1692" y="133"/>
                                  <a:pt x="1621" y="148"/>
                                  <a:pt x="1621" y="117"/>
                                </a:cubicBezTo>
                                <a:cubicBezTo>
                                  <a:pt x="1621" y="105"/>
                                  <a:pt x="1631" y="98"/>
                                  <a:pt x="1649" y="98"/>
                                </a:cubicBezTo>
                                <a:cubicBezTo>
                                  <a:pt x="1660" y="98"/>
                                  <a:pt x="1671" y="99"/>
                                  <a:pt x="1681" y="102"/>
                                </a:cubicBezTo>
                                <a:cubicBezTo>
                                  <a:pt x="1682" y="74"/>
                                  <a:pt x="1682" y="74"/>
                                  <a:pt x="1682" y="74"/>
                                </a:cubicBezTo>
                                <a:cubicBezTo>
                                  <a:pt x="1672" y="73"/>
                                  <a:pt x="1661" y="71"/>
                                  <a:pt x="1652" y="71"/>
                                </a:cubicBezTo>
                                <a:cubicBezTo>
                                  <a:pt x="1609" y="71"/>
                                  <a:pt x="1586" y="93"/>
                                  <a:pt x="1586" y="121"/>
                                </a:cubicBezTo>
                                <a:cubicBezTo>
                                  <a:pt x="1586" y="176"/>
                                  <a:pt x="1656" y="157"/>
                                  <a:pt x="1656" y="189"/>
                                </a:cubicBezTo>
                                <a:cubicBezTo>
                                  <a:pt x="1656" y="202"/>
                                  <a:pt x="1643" y="210"/>
                                  <a:pt x="1624" y="210"/>
                                </a:cubicBezTo>
                                <a:cubicBezTo>
                                  <a:pt x="1612" y="210"/>
                                  <a:pt x="1600" y="207"/>
                                  <a:pt x="1590" y="205"/>
                                </a:cubicBezTo>
                                <a:cubicBezTo>
                                  <a:pt x="1589" y="234"/>
                                  <a:pt x="1589" y="234"/>
                                  <a:pt x="1589" y="234"/>
                                </a:cubicBezTo>
                                <a:cubicBezTo>
                                  <a:pt x="1599" y="236"/>
                                  <a:pt x="1611" y="237"/>
                                  <a:pt x="1623" y="237"/>
                                </a:cubicBezTo>
                                <a:cubicBezTo>
                                  <a:pt x="1665" y="237"/>
                                  <a:pt x="1692" y="215"/>
                                  <a:pt x="1692" y="185"/>
                                </a:cubicBezTo>
                                <a:moveTo>
                                  <a:pt x="1523" y="132"/>
                                </a:moveTo>
                                <a:cubicBezTo>
                                  <a:pt x="1456" y="132"/>
                                  <a:pt x="1456" y="132"/>
                                  <a:pt x="1456" y="132"/>
                                </a:cubicBezTo>
                                <a:cubicBezTo>
                                  <a:pt x="1459" y="111"/>
                                  <a:pt x="1472" y="97"/>
                                  <a:pt x="1491" y="97"/>
                                </a:cubicBezTo>
                                <a:cubicBezTo>
                                  <a:pt x="1512" y="97"/>
                                  <a:pt x="1524" y="110"/>
                                  <a:pt x="1523" y="132"/>
                                </a:cubicBezTo>
                                <a:moveTo>
                                  <a:pt x="1558" y="140"/>
                                </a:moveTo>
                                <a:cubicBezTo>
                                  <a:pt x="1558" y="102"/>
                                  <a:pt x="1538" y="71"/>
                                  <a:pt x="1493" y="71"/>
                                </a:cubicBezTo>
                                <a:cubicBezTo>
                                  <a:pt x="1446" y="71"/>
                                  <a:pt x="1420" y="107"/>
                                  <a:pt x="1420" y="155"/>
                                </a:cubicBezTo>
                                <a:cubicBezTo>
                                  <a:pt x="1420" y="211"/>
                                  <a:pt x="1447" y="237"/>
                                  <a:pt x="1497" y="237"/>
                                </a:cubicBezTo>
                                <a:cubicBezTo>
                                  <a:pt x="1516" y="237"/>
                                  <a:pt x="1536" y="233"/>
                                  <a:pt x="1552" y="227"/>
                                </a:cubicBezTo>
                                <a:cubicBezTo>
                                  <a:pt x="1549" y="199"/>
                                  <a:pt x="1549" y="199"/>
                                  <a:pt x="1549" y="199"/>
                                </a:cubicBezTo>
                                <a:cubicBezTo>
                                  <a:pt x="1536" y="206"/>
                                  <a:pt x="1519" y="210"/>
                                  <a:pt x="1502" y="210"/>
                                </a:cubicBezTo>
                                <a:cubicBezTo>
                                  <a:pt x="1471" y="210"/>
                                  <a:pt x="1454" y="193"/>
                                  <a:pt x="1455" y="156"/>
                                </a:cubicBezTo>
                                <a:cubicBezTo>
                                  <a:pt x="1557" y="156"/>
                                  <a:pt x="1557" y="156"/>
                                  <a:pt x="1557" y="156"/>
                                </a:cubicBezTo>
                                <a:cubicBezTo>
                                  <a:pt x="1557" y="150"/>
                                  <a:pt x="1558" y="145"/>
                                  <a:pt x="1558" y="140"/>
                                </a:cubicBezTo>
                                <a:moveTo>
                                  <a:pt x="1405" y="71"/>
                                </a:moveTo>
                                <a:cubicBezTo>
                                  <a:pt x="1376" y="69"/>
                                  <a:pt x="1360" y="88"/>
                                  <a:pt x="1353" y="110"/>
                                </a:cubicBezTo>
                                <a:cubicBezTo>
                                  <a:pt x="1352" y="110"/>
                                  <a:pt x="1352" y="110"/>
                                  <a:pt x="1352" y="110"/>
                                </a:cubicBezTo>
                                <a:cubicBezTo>
                                  <a:pt x="1354" y="98"/>
                                  <a:pt x="1355" y="84"/>
                                  <a:pt x="1355" y="75"/>
                                </a:cubicBezTo>
                                <a:cubicBezTo>
                                  <a:pt x="1322" y="75"/>
                                  <a:pt x="1322" y="75"/>
                                  <a:pt x="1322" y="75"/>
                                </a:cubicBezTo>
                                <a:cubicBezTo>
                                  <a:pt x="1322" y="234"/>
                                  <a:pt x="1322" y="234"/>
                                  <a:pt x="1322" y="234"/>
                                </a:cubicBezTo>
                                <a:cubicBezTo>
                                  <a:pt x="1357" y="234"/>
                                  <a:pt x="1357" y="234"/>
                                  <a:pt x="1357" y="234"/>
                                </a:cubicBezTo>
                                <a:cubicBezTo>
                                  <a:pt x="1357" y="169"/>
                                  <a:pt x="1357" y="169"/>
                                  <a:pt x="1357" y="169"/>
                                </a:cubicBezTo>
                                <a:cubicBezTo>
                                  <a:pt x="1357" y="121"/>
                                  <a:pt x="1372" y="99"/>
                                  <a:pt x="1404" y="105"/>
                                </a:cubicBezTo>
                                <a:lnTo>
                                  <a:pt x="1405" y="71"/>
                                </a:lnTo>
                                <a:close/>
                                <a:moveTo>
                                  <a:pt x="1239" y="151"/>
                                </a:moveTo>
                                <a:cubicBezTo>
                                  <a:pt x="1239" y="179"/>
                                  <a:pt x="1225" y="209"/>
                                  <a:pt x="1199" y="209"/>
                                </a:cubicBezTo>
                                <a:cubicBezTo>
                                  <a:pt x="1177" y="209"/>
                                  <a:pt x="1168" y="191"/>
                                  <a:pt x="1168" y="159"/>
                                </a:cubicBezTo>
                                <a:cubicBezTo>
                                  <a:pt x="1168" y="116"/>
                                  <a:pt x="1186" y="99"/>
                                  <a:pt x="1213" y="99"/>
                                </a:cubicBezTo>
                                <a:cubicBezTo>
                                  <a:pt x="1222" y="99"/>
                                  <a:pt x="1230" y="100"/>
                                  <a:pt x="1239" y="102"/>
                                </a:cubicBezTo>
                                <a:lnTo>
                                  <a:pt x="1239" y="151"/>
                                </a:lnTo>
                                <a:close/>
                                <a:moveTo>
                                  <a:pt x="1273" y="234"/>
                                </a:moveTo>
                                <a:cubicBezTo>
                                  <a:pt x="1273" y="0"/>
                                  <a:pt x="1273" y="0"/>
                                  <a:pt x="1273" y="0"/>
                                </a:cubicBezTo>
                                <a:cubicBezTo>
                                  <a:pt x="1239" y="0"/>
                                  <a:pt x="1239" y="0"/>
                                  <a:pt x="1239" y="0"/>
                                </a:cubicBezTo>
                                <a:cubicBezTo>
                                  <a:pt x="1239" y="73"/>
                                  <a:pt x="1239" y="73"/>
                                  <a:pt x="1239" y="73"/>
                                </a:cubicBezTo>
                                <a:cubicBezTo>
                                  <a:pt x="1230" y="73"/>
                                  <a:pt x="1222" y="72"/>
                                  <a:pt x="1215" y="72"/>
                                </a:cubicBezTo>
                                <a:cubicBezTo>
                                  <a:pt x="1163" y="72"/>
                                  <a:pt x="1131" y="107"/>
                                  <a:pt x="1131" y="162"/>
                                </a:cubicBezTo>
                                <a:cubicBezTo>
                                  <a:pt x="1131" y="208"/>
                                  <a:pt x="1151" y="237"/>
                                  <a:pt x="1190" y="237"/>
                                </a:cubicBezTo>
                                <a:cubicBezTo>
                                  <a:pt x="1215" y="237"/>
                                  <a:pt x="1233" y="223"/>
                                  <a:pt x="1242" y="204"/>
                                </a:cubicBezTo>
                                <a:cubicBezTo>
                                  <a:pt x="1242" y="204"/>
                                  <a:pt x="1242" y="204"/>
                                  <a:pt x="1242" y="204"/>
                                </a:cubicBezTo>
                                <a:cubicBezTo>
                                  <a:pt x="1241" y="213"/>
                                  <a:pt x="1240" y="225"/>
                                  <a:pt x="1240" y="234"/>
                                </a:cubicBezTo>
                                <a:lnTo>
                                  <a:pt x="1273" y="234"/>
                                </a:lnTo>
                                <a:close/>
                                <a:moveTo>
                                  <a:pt x="1059" y="165"/>
                                </a:moveTo>
                                <a:cubicBezTo>
                                  <a:pt x="1059" y="188"/>
                                  <a:pt x="1044" y="210"/>
                                  <a:pt x="1020" y="210"/>
                                </a:cubicBezTo>
                                <a:cubicBezTo>
                                  <a:pt x="1007" y="210"/>
                                  <a:pt x="999" y="202"/>
                                  <a:pt x="999" y="190"/>
                                </a:cubicBezTo>
                                <a:cubicBezTo>
                                  <a:pt x="999" y="177"/>
                                  <a:pt x="1009" y="162"/>
                                  <a:pt x="1059" y="162"/>
                                </a:cubicBezTo>
                                <a:lnTo>
                                  <a:pt x="1059" y="165"/>
                                </a:lnTo>
                                <a:close/>
                                <a:moveTo>
                                  <a:pt x="1095" y="234"/>
                                </a:moveTo>
                                <a:cubicBezTo>
                                  <a:pt x="1094" y="220"/>
                                  <a:pt x="1094" y="204"/>
                                  <a:pt x="1094" y="190"/>
                                </a:cubicBezTo>
                                <a:cubicBezTo>
                                  <a:pt x="1094" y="125"/>
                                  <a:pt x="1094" y="125"/>
                                  <a:pt x="1094" y="125"/>
                                </a:cubicBezTo>
                                <a:cubicBezTo>
                                  <a:pt x="1094" y="93"/>
                                  <a:pt x="1080" y="71"/>
                                  <a:pt x="1032" y="71"/>
                                </a:cubicBezTo>
                                <a:cubicBezTo>
                                  <a:pt x="1011" y="71"/>
                                  <a:pt x="991" y="76"/>
                                  <a:pt x="976" y="82"/>
                                </a:cubicBezTo>
                                <a:cubicBezTo>
                                  <a:pt x="979" y="111"/>
                                  <a:pt x="979" y="111"/>
                                  <a:pt x="979" y="111"/>
                                </a:cubicBezTo>
                                <a:cubicBezTo>
                                  <a:pt x="992" y="103"/>
                                  <a:pt x="1011" y="98"/>
                                  <a:pt x="1026" y="98"/>
                                </a:cubicBezTo>
                                <a:cubicBezTo>
                                  <a:pt x="1051" y="98"/>
                                  <a:pt x="1059" y="109"/>
                                  <a:pt x="1059" y="128"/>
                                </a:cubicBezTo>
                                <a:cubicBezTo>
                                  <a:pt x="1059" y="139"/>
                                  <a:pt x="1059" y="139"/>
                                  <a:pt x="1059" y="139"/>
                                </a:cubicBezTo>
                                <a:cubicBezTo>
                                  <a:pt x="1002" y="139"/>
                                  <a:pt x="966" y="160"/>
                                  <a:pt x="966" y="196"/>
                                </a:cubicBezTo>
                                <a:cubicBezTo>
                                  <a:pt x="966" y="221"/>
                                  <a:pt x="983" y="237"/>
                                  <a:pt x="1010" y="237"/>
                                </a:cubicBezTo>
                                <a:cubicBezTo>
                                  <a:pt x="1035" y="237"/>
                                  <a:pt x="1055" y="223"/>
                                  <a:pt x="1063" y="204"/>
                                </a:cubicBezTo>
                                <a:cubicBezTo>
                                  <a:pt x="1063" y="204"/>
                                  <a:pt x="1063" y="204"/>
                                  <a:pt x="1063" y="204"/>
                                </a:cubicBezTo>
                                <a:cubicBezTo>
                                  <a:pt x="1062" y="213"/>
                                  <a:pt x="1062" y="223"/>
                                  <a:pt x="1062" y="234"/>
                                </a:cubicBezTo>
                                <a:lnTo>
                                  <a:pt x="1095" y="234"/>
                                </a:lnTo>
                                <a:close/>
                                <a:moveTo>
                                  <a:pt x="953" y="234"/>
                                </a:moveTo>
                                <a:cubicBezTo>
                                  <a:pt x="889" y="147"/>
                                  <a:pt x="889" y="147"/>
                                  <a:pt x="889" y="147"/>
                                </a:cubicBezTo>
                                <a:cubicBezTo>
                                  <a:pt x="948" y="75"/>
                                  <a:pt x="948" y="75"/>
                                  <a:pt x="948" y="75"/>
                                </a:cubicBezTo>
                                <a:cubicBezTo>
                                  <a:pt x="906" y="75"/>
                                  <a:pt x="906" y="75"/>
                                  <a:pt x="906" y="75"/>
                                </a:cubicBezTo>
                                <a:cubicBezTo>
                                  <a:pt x="855" y="143"/>
                                  <a:pt x="855" y="143"/>
                                  <a:pt x="855" y="143"/>
                                </a:cubicBezTo>
                                <a:cubicBezTo>
                                  <a:pt x="855" y="0"/>
                                  <a:pt x="855" y="0"/>
                                  <a:pt x="855" y="0"/>
                                </a:cubicBezTo>
                                <a:cubicBezTo>
                                  <a:pt x="820" y="0"/>
                                  <a:pt x="820" y="0"/>
                                  <a:pt x="820" y="0"/>
                                </a:cubicBezTo>
                                <a:cubicBezTo>
                                  <a:pt x="820" y="234"/>
                                  <a:pt x="820" y="234"/>
                                  <a:pt x="820" y="234"/>
                                </a:cubicBezTo>
                                <a:cubicBezTo>
                                  <a:pt x="855" y="234"/>
                                  <a:pt x="855" y="234"/>
                                  <a:pt x="855" y="234"/>
                                </a:cubicBezTo>
                                <a:cubicBezTo>
                                  <a:pt x="855" y="153"/>
                                  <a:pt x="855" y="153"/>
                                  <a:pt x="855" y="153"/>
                                </a:cubicBezTo>
                                <a:cubicBezTo>
                                  <a:pt x="909" y="234"/>
                                  <a:pt x="909" y="234"/>
                                  <a:pt x="909" y="234"/>
                                </a:cubicBezTo>
                                <a:lnTo>
                                  <a:pt x="953" y="234"/>
                                </a:lnTo>
                                <a:close/>
                                <a:moveTo>
                                  <a:pt x="747" y="132"/>
                                </a:moveTo>
                                <a:cubicBezTo>
                                  <a:pt x="680" y="132"/>
                                  <a:pt x="680" y="132"/>
                                  <a:pt x="680" y="132"/>
                                </a:cubicBezTo>
                                <a:cubicBezTo>
                                  <a:pt x="683" y="111"/>
                                  <a:pt x="696" y="97"/>
                                  <a:pt x="715" y="97"/>
                                </a:cubicBezTo>
                                <a:cubicBezTo>
                                  <a:pt x="736" y="97"/>
                                  <a:pt x="748" y="110"/>
                                  <a:pt x="747" y="132"/>
                                </a:cubicBezTo>
                                <a:moveTo>
                                  <a:pt x="782" y="140"/>
                                </a:moveTo>
                                <a:cubicBezTo>
                                  <a:pt x="782" y="102"/>
                                  <a:pt x="762" y="71"/>
                                  <a:pt x="717" y="71"/>
                                </a:cubicBezTo>
                                <a:cubicBezTo>
                                  <a:pt x="670" y="71"/>
                                  <a:pt x="644" y="107"/>
                                  <a:pt x="644" y="155"/>
                                </a:cubicBezTo>
                                <a:cubicBezTo>
                                  <a:pt x="644" y="211"/>
                                  <a:pt x="671" y="237"/>
                                  <a:pt x="721" y="237"/>
                                </a:cubicBezTo>
                                <a:cubicBezTo>
                                  <a:pt x="740" y="237"/>
                                  <a:pt x="760" y="233"/>
                                  <a:pt x="776" y="227"/>
                                </a:cubicBezTo>
                                <a:cubicBezTo>
                                  <a:pt x="773" y="199"/>
                                  <a:pt x="773" y="199"/>
                                  <a:pt x="773" y="199"/>
                                </a:cubicBezTo>
                                <a:cubicBezTo>
                                  <a:pt x="760" y="206"/>
                                  <a:pt x="743" y="210"/>
                                  <a:pt x="726" y="210"/>
                                </a:cubicBezTo>
                                <a:cubicBezTo>
                                  <a:pt x="695" y="210"/>
                                  <a:pt x="678" y="193"/>
                                  <a:pt x="679" y="156"/>
                                </a:cubicBezTo>
                                <a:cubicBezTo>
                                  <a:pt x="781" y="156"/>
                                  <a:pt x="781" y="156"/>
                                  <a:pt x="781" y="156"/>
                                </a:cubicBezTo>
                                <a:cubicBezTo>
                                  <a:pt x="781" y="150"/>
                                  <a:pt x="782" y="145"/>
                                  <a:pt x="782" y="140"/>
                                </a:cubicBezTo>
                                <a:moveTo>
                                  <a:pt x="585" y="153"/>
                                </a:moveTo>
                                <a:cubicBezTo>
                                  <a:pt x="585" y="190"/>
                                  <a:pt x="566" y="207"/>
                                  <a:pt x="544" y="207"/>
                                </a:cubicBezTo>
                                <a:cubicBezTo>
                                  <a:pt x="517" y="207"/>
                                  <a:pt x="503" y="189"/>
                                  <a:pt x="503" y="153"/>
                                </a:cubicBezTo>
                                <a:cubicBezTo>
                                  <a:pt x="503" y="116"/>
                                  <a:pt x="523" y="100"/>
                                  <a:pt x="544" y="100"/>
                                </a:cubicBezTo>
                                <a:cubicBezTo>
                                  <a:pt x="571" y="100"/>
                                  <a:pt x="585" y="119"/>
                                  <a:pt x="585" y="153"/>
                                </a:cubicBezTo>
                                <a:moveTo>
                                  <a:pt x="620" y="151"/>
                                </a:moveTo>
                                <a:cubicBezTo>
                                  <a:pt x="620" y="95"/>
                                  <a:pt x="590" y="71"/>
                                  <a:pt x="547" y="71"/>
                                </a:cubicBezTo>
                                <a:cubicBezTo>
                                  <a:pt x="499" y="71"/>
                                  <a:pt x="468" y="108"/>
                                  <a:pt x="468" y="156"/>
                                </a:cubicBezTo>
                                <a:cubicBezTo>
                                  <a:pt x="468" y="212"/>
                                  <a:pt x="497" y="237"/>
                                  <a:pt x="541" y="237"/>
                                </a:cubicBezTo>
                                <a:cubicBezTo>
                                  <a:pt x="588" y="237"/>
                                  <a:pt x="620" y="200"/>
                                  <a:pt x="620" y="151"/>
                                </a:cubicBezTo>
                                <a:moveTo>
                                  <a:pt x="444" y="234"/>
                                </a:moveTo>
                                <a:cubicBezTo>
                                  <a:pt x="444" y="202"/>
                                  <a:pt x="444" y="202"/>
                                  <a:pt x="444" y="202"/>
                                </a:cubicBezTo>
                                <a:cubicBezTo>
                                  <a:pt x="413" y="202"/>
                                  <a:pt x="413" y="202"/>
                                  <a:pt x="413" y="202"/>
                                </a:cubicBezTo>
                                <a:cubicBezTo>
                                  <a:pt x="400" y="202"/>
                                  <a:pt x="381" y="203"/>
                                  <a:pt x="373" y="203"/>
                                </a:cubicBezTo>
                                <a:cubicBezTo>
                                  <a:pt x="443" y="99"/>
                                  <a:pt x="443" y="99"/>
                                  <a:pt x="443" y="99"/>
                                </a:cubicBezTo>
                                <a:cubicBezTo>
                                  <a:pt x="443" y="75"/>
                                  <a:pt x="443" y="75"/>
                                  <a:pt x="443" y="75"/>
                                </a:cubicBezTo>
                                <a:cubicBezTo>
                                  <a:pt x="333" y="75"/>
                                  <a:pt x="333" y="75"/>
                                  <a:pt x="333" y="75"/>
                                </a:cubicBezTo>
                                <a:cubicBezTo>
                                  <a:pt x="333" y="105"/>
                                  <a:pt x="333" y="105"/>
                                  <a:pt x="333" y="105"/>
                                </a:cubicBezTo>
                                <a:cubicBezTo>
                                  <a:pt x="364" y="105"/>
                                  <a:pt x="364" y="105"/>
                                  <a:pt x="364" y="105"/>
                                </a:cubicBezTo>
                                <a:cubicBezTo>
                                  <a:pt x="380" y="105"/>
                                  <a:pt x="394" y="105"/>
                                  <a:pt x="402" y="105"/>
                                </a:cubicBezTo>
                                <a:cubicBezTo>
                                  <a:pt x="331" y="209"/>
                                  <a:pt x="331" y="209"/>
                                  <a:pt x="331" y="209"/>
                                </a:cubicBezTo>
                                <a:cubicBezTo>
                                  <a:pt x="331" y="234"/>
                                  <a:pt x="331" y="234"/>
                                  <a:pt x="331" y="234"/>
                                </a:cubicBezTo>
                                <a:lnTo>
                                  <a:pt x="444" y="234"/>
                                </a:lnTo>
                                <a:close/>
                                <a:moveTo>
                                  <a:pt x="269" y="132"/>
                                </a:moveTo>
                                <a:cubicBezTo>
                                  <a:pt x="202" y="132"/>
                                  <a:pt x="202" y="132"/>
                                  <a:pt x="202" y="132"/>
                                </a:cubicBezTo>
                                <a:cubicBezTo>
                                  <a:pt x="204" y="111"/>
                                  <a:pt x="218" y="97"/>
                                  <a:pt x="237" y="97"/>
                                </a:cubicBezTo>
                                <a:cubicBezTo>
                                  <a:pt x="257" y="97"/>
                                  <a:pt x="270" y="110"/>
                                  <a:pt x="269" y="132"/>
                                </a:cubicBezTo>
                                <a:moveTo>
                                  <a:pt x="303" y="140"/>
                                </a:moveTo>
                                <a:cubicBezTo>
                                  <a:pt x="303" y="102"/>
                                  <a:pt x="284" y="71"/>
                                  <a:pt x="238" y="71"/>
                                </a:cubicBezTo>
                                <a:cubicBezTo>
                                  <a:pt x="192" y="71"/>
                                  <a:pt x="166" y="107"/>
                                  <a:pt x="166" y="155"/>
                                </a:cubicBezTo>
                                <a:cubicBezTo>
                                  <a:pt x="166" y="211"/>
                                  <a:pt x="193" y="237"/>
                                  <a:pt x="242" y="237"/>
                                </a:cubicBezTo>
                                <a:cubicBezTo>
                                  <a:pt x="262" y="237"/>
                                  <a:pt x="282" y="233"/>
                                  <a:pt x="297" y="227"/>
                                </a:cubicBezTo>
                                <a:cubicBezTo>
                                  <a:pt x="294" y="199"/>
                                  <a:pt x="294" y="199"/>
                                  <a:pt x="294" y="199"/>
                                </a:cubicBezTo>
                                <a:cubicBezTo>
                                  <a:pt x="281" y="206"/>
                                  <a:pt x="264" y="210"/>
                                  <a:pt x="248" y="210"/>
                                </a:cubicBezTo>
                                <a:cubicBezTo>
                                  <a:pt x="216" y="210"/>
                                  <a:pt x="200" y="193"/>
                                  <a:pt x="201" y="156"/>
                                </a:cubicBezTo>
                                <a:cubicBezTo>
                                  <a:pt x="302" y="156"/>
                                  <a:pt x="302" y="156"/>
                                  <a:pt x="302" y="156"/>
                                </a:cubicBezTo>
                                <a:cubicBezTo>
                                  <a:pt x="303" y="150"/>
                                  <a:pt x="303" y="145"/>
                                  <a:pt x="303" y="140"/>
                                </a:cubicBezTo>
                                <a:moveTo>
                                  <a:pt x="105" y="149"/>
                                </a:moveTo>
                                <a:cubicBezTo>
                                  <a:pt x="105" y="192"/>
                                  <a:pt x="86" y="209"/>
                                  <a:pt x="59" y="209"/>
                                </a:cubicBezTo>
                                <a:cubicBezTo>
                                  <a:pt x="49" y="209"/>
                                  <a:pt x="41" y="208"/>
                                  <a:pt x="34" y="206"/>
                                </a:cubicBezTo>
                                <a:cubicBezTo>
                                  <a:pt x="34" y="157"/>
                                  <a:pt x="34" y="157"/>
                                  <a:pt x="34" y="157"/>
                                </a:cubicBezTo>
                                <a:cubicBezTo>
                                  <a:pt x="34" y="130"/>
                                  <a:pt x="48" y="100"/>
                                  <a:pt x="74" y="100"/>
                                </a:cubicBezTo>
                                <a:cubicBezTo>
                                  <a:pt x="95" y="100"/>
                                  <a:pt x="105" y="117"/>
                                  <a:pt x="105" y="149"/>
                                </a:cubicBezTo>
                                <a:moveTo>
                                  <a:pt x="141" y="146"/>
                                </a:moveTo>
                                <a:cubicBezTo>
                                  <a:pt x="141" y="98"/>
                                  <a:pt x="120" y="71"/>
                                  <a:pt x="82" y="71"/>
                                </a:cubicBezTo>
                                <a:cubicBezTo>
                                  <a:pt x="59" y="71"/>
                                  <a:pt x="40" y="84"/>
                                  <a:pt x="32" y="104"/>
                                </a:cubicBezTo>
                                <a:cubicBezTo>
                                  <a:pt x="31" y="104"/>
                                  <a:pt x="31" y="104"/>
                                  <a:pt x="31" y="104"/>
                                </a:cubicBezTo>
                                <a:cubicBezTo>
                                  <a:pt x="33" y="95"/>
                                  <a:pt x="34" y="83"/>
                                  <a:pt x="34" y="73"/>
                                </a:cubicBezTo>
                                <a:cubicBezTo>
                                  <a:pt x="34" y="0"/>
                                  <a:pt x="34" y="0"/>
                                  <a:pt x="34" y="0"/>
                                </a:cubicBezTo>
                                <a:cubicBezTo>
                                  <a:pt x="0" y="0"/>
                                  <a:pt x="0" y="0"/>
                                  <a:pt x="0" y="0"/>
                                </a:cubicBezTo>
                                <a:cubicBezTo>
                                  <a:pt x="0" y="229"/>
                                  <a:pt x="0" y="229"/>
                                  <a:pt x="0" y="229"/>
                                </a:cubicBezTo>
                                <a:cubicBezTo>
                                  <a:pt x="17" y="234"/>
                                  <a:pt x="34" y="236"/>
                                  <a:pt x="57" y="236"/>
                                </a:cubicBezTo>
                                <a:cubicBezTo>
                                  <a:pt x="109" y="236"/>
                                  <a:pt x="141" y="201"/>
                                  <a:pt x="141" y="146"/>
                                </a:cubicBezTo>
                              </a:path>
                            </a:pathLst>
                          </a:custGeom>
                          <a:solidFill>
                            <a:srgbClr val="EE2C92"/>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6" name="Freeform 39"/>
                        <wps:cNvSpPr>
                          <a:spLocks noEditPoints="1"/>
                        </wps:cNvSpPr>
                        <wps:spPr bwMode="auto">
                          <a:xfrm>
                            <a:off x="8711" y="3956"/>
                            <a:ext cx="2132" cy="157"/>
                          </a:xfrm>
                          <a:custGeom>
                            <a:avLst/>
                            <a:gdLst>
                              <a:gd name="T0" fmla="*/ 4181 w 4262"/>
                              <a:gd name="T1" fmla="*/ 231 h 314"/>
                              <a:gd name="T2" fmla="*/ 4059 w 4262"/>
                              <a:gd name="T3" fmla="*/ 74 h 314"/>
                              <a:gd name="T4" fmla="*/ 4162 w 4262"/>
                              <a:gd name="T5" fmla="*/ 231 h 314"/>
                              <a:gd name="T6" fmla="*/ 3996 w 4262"/>
                              <a:gd name="T7" fmla="*/ 203 h 314"/>
                              <a:gd name="T8" fmla="*/ 3885 w 4262"/>
                              <a:gd name="T9" fmla="*/ 71 h 314"/>
                              <a:gd name="T10" fmla="*/ 3838 w 4262"/>
                              <a:gd name="T11" fmla="*/ 145 h 314"/>
                              <a:gd name="T12" fmla="*/ 3685 w 4262"/>
                              <a:gd name="T13" fmla="*/ 231 h 314"/>
                              <a:gd name="T14" fmla="*/ 3713 w 4262"/>
                              <a:gd name="T15" fmla="*/ 87 h 314"/>
                              <a:gd name="T16" fmla="*/ 3686 w 4262"/>
                              <a:gd name="T17" fmla="*/ 184 h 314"/>
                              <a:gd name="T18" fmla="*/ 3737 w 4262"/>
                              <a:gd name="T19" fmla="*/ 74 h 314"/>
                              <a:gd name="T20" fmla="*/ 3641 w 4262"/>
                              <a:gd name="T21" fmla="*/ 268 h 314"/>
                              <a:gd name="T22" fmla="*/ 3589 w 4262"/>
                              <a:gd name="T23" fmla="*/ 129 h 314"/>
                              <a:gd name="T24" fmla="*/ 3603 w 4262"/>
                              <a:gd name="T25" fmla="*/ 206 h 314"/>
                              <a:gd name="T26" fmla="*/ 3417 w 4262"/>
                              <a:gd name="T27" fmla="*/ 0 h 314"/>
                              <a:gd name="T28" fmla="*/ 3337 w 4262"/>
                              <a:gd name="T29" fmla="*/ 231 h 314"/>
                              <a:gd name="T30" fmla="*/ 3221 w 4262"/>
                              <a:gd name="T31" fmla="*/ 87 h 314"/>
                              <a:gd name="T32" fmla="*/ 3292 w 4262"/>
                              <a:gd name="T33" fmla="*/ 150 h 314"/>
                              <a:gd name="T34" fmla="*/ 3127 w 4262"/>
                              <a:gd name="T35" fmla="*/ 95 h 314"/>
                              <a:gd name="T36" fmla="*/ 2963 w 4262"/>
                              <a:gd name="T37" fmla="*/ 129 h 314"/>
                              <a:gd name="T38" fmla="*/ 2856 w 4262"/>
                              <a:gd name="T39" fmla="*/ 153 h 314"/>
                              <a:gd name="T40" fmla="*/ 2984 w 4262"/>
                              <a:gd name="T41" fmla="*/ 145 h 314"/>
                              <a:gd name="T42" fmla="*/ 2771 w 4262"/>
                              <a:gd name="T43" fmla="*/ 212 h 314"/>
                              <a:gd name="T44" fmla="*/ 2660 w 4262"/>
                              <a:gd name="T45" fmla="*/ 211 h 314"/>
                              <a:gd name="T46" fmla="*/ 2702 w 4262"/>
                              <a:gd name="T47" fmla="*/ 133 h 314"/>
                              <a:gd name="T48" fmla="*/ 2835 w 4262"/>
                              <a:gd name="T49" fmla="*/ 74 h 314"/>
                              <a:gd name="T50" fmla="*/ 2459 w 4262"/>
                              <a:gd name="T51" fmla="*/ 176 h 314"/>
                              <a:gd name="T52" fmla="*/ 2544 w 4262"/>
                              <a:gd name="T53" fmla="*/ 194 h 314"/>
                              <a:gd name="T54" fmla="*/ 2348 w 4262"/>
                              <a:gd name="T55" fmla="*/ 178 h 314"/>
                              <a:gd name="T56" fmla="*/ 2328 w 4262"/>
                              <a:gd name="T57" fmla="*/ 21 h 314"/>
                              <a:gd name="T58" fmla="*/ 2367 w 4262"/>
                              <a:gd name="T59" fmla="*/ 233 h 314"/>
                              <a:gd name="T60" fmla="*/ 2276 w 4262"/>
                              <a:gd name="T61" fmla="*/ 134 h 314"/>
                              <a:gd name="T62" fmla="*/ 2223 w 4262"/>
                              <a:gd name="T63" fmla="*/ 216 h 314"/>
                              <a:gd name="T64" fmla="*/ 2007 w 4262"/>
                              <a:gd name="T65" fmla="*/ 212 h 314"/>
                              <a:gd name="T66" fmla="*/ 2005 w 4262"/>
                              <a:gd name="T67" fmla="*/ 111 h 314"/>
                              <a:gd name="T68" fmla="*/ 2038 w 4262"/>
                              <a:gd name="T69" fmla="*/ 233 h 314"/>
                              <a:gd name="T70" fmla="*/ 1875 w 4262"/>
                              <a:gd name="T71" fmla="*/ 74 h 314"/>
                              <a:gd name="T72" fmla="*/ 1807 w 4262"/>
                              <a:gd name="T73" fmla="*/ 129 h 314"/>
                              <a:gd name="T74" fmla="*/ 1700 w 4262"/>
                              <a:gd name="T75" fmla="*/ 153 h 314"/>
                              <a:gd name="T76" fmla="*/ 1828 w 4262"/>
                              <a:gd name="T77" fmla="*/ 145 h 314"/>
                              <a:gd name="T78" fmla="*/ 1616 w 4262"/>
                              <a:gd name="T79" fmla="*/ 210 h 314"/>
                              <a:gd name="T80" fmla="*/ 1687 w 4262"/>
                              <a:gd name="T81" fmla="*/ 74 h 314"/>
                              <a:gd name="T82" fmla="*/ 1530 w 4262"/>
                              <a:gd name="T83" fmla="*/ 150 h 314"/>
                              <a:gd name="T84" fmla="*/ 1263 w 4262"/>
                              <a:gd name="T85" fmla="*/ 98 h 314"/>
                              <a:gd name="T86" fmla="*/ 1249 w 4262"/>
                              <a:gd name="T87" fmla="*/ 13 h 314"/>
                              <a:gd name="T88" fmla="*/ 1150 w 4262"/>
                              <a:gd name="T89" fmla="*/ 131 h 314"/>
                              <a:gd name="T90" fmla="*/ 1251 w 4262"/>
                              <a:gd name="T91" fmla="*/ 67 h 314"/>
                              <a:gd name="T92" fmla="*/ 1348 w 4262"/>
                              <a:gd name="T93" fmla="*/ 107 h 314"/>
                              <a:gd name="T94" fmla="*/ 988 w 4262"/>
                              <a:gd name="T95" fmla="*/ 129 h 314"/>
                              <a:gd name="T96" fmla="*/ 881 w 4262"/>
                              <a:gd name="T97" fmla="*/ 153 h 314"/>
                              <a:gd name="T98" fmla="*/ 1009 w 4262"/>
                              <a:gd name="T99" fmla="*/ 145 h 314"/>
                              <a:gd name="T100" fmla="*/ 690 w 4262"/>
                              <a:gd name="T101" fmla="*/ 71 h 314"/>
                              <a:gd name="T102" fmla="*/ 636 w 4262"/>
                              <a:gd name="T103" fmla="*/ 231 h 314"/>
                              <a:gd name="T104" fmla="*/ 736 w 4262"/>
                              <a:gd name="T105" fmla="*/ 156 h 314"/>
                              <a:gd name="T106" fmla="*/ 555 w 4262"/>
                              <a:gd name="T107" fmla="*/ 122 h 314"/>
                              <a:gd name="T108" fmla="*/ 356 w 4262"/>
                              <a:gd name="T109" fmla="*/ 74 h 314"/>
                              <a:gd name="T110" fmla="*/ 435 w 4262"/>
                              <a:gd name="T111" fmla="*/ 128 h 314"/>
                              <a:gd name="T112" fmla="*/ 536 w 4262"/>
                              <a:gd name="T113" fmla="*/ 231 h 314"/>
                              <a:gd name="T114" fmla="*/ 289 w 4262"/>
                              <a:gd name="T115" fmla="*/ 134 h 314"/>
                              <a:gd name="T116" fmla="*/ 236 w 4262"/>
                              <a:gd name="T117" fmla="*/ 216 h 314"/>
                              <a:gd name="T118" fmla="*/ 20 w 4262"/>
                              <a:gd name="T119" fmla="*/ 212 h 314"/>
                              <a:gd name="T120" fmla="*/ 18 w 4262"/>
                              <a:gd name="T121" fmla="*/ 111 h 314"/>
                              <a:gd name="T122" fmla="*/ 51 w 4262"/>
                              <a:gd name="T123" fmla="*/ 233 h 31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 ang="0">
                                <a:pos x="T118" y="T119"/>
                              </a:cxn>
                              <a:cxn ang="0">
                                <a:pos x="T120" y="T121"/>
                              </a:cxn>
                              <a:cxn ang="0">
                                <a:pos x="T122" y="T123"/>
                              </a:cxn>
                            </a:cxnLst>
                            <a:rect l="0" t="0" r="r" b="b"/>
                            <a:pathLst>
                              <a:path w="4262" h="314">
                                <a:moveTo>
                                  <a:pt x="4262" y="0"/>
                                </a:moveTo>
                                <a:cubicBezTo>
                                  <a:pt x="4242" y="0"/>
                                  <a:pt x="4242" y="0"/>
                                  <a:pt x="4242" y="0"/>
                                </a:cubicBezTo>
                                <a:cubicBezTo>
                                  <a:pt x="4242" y="231"/>
                                  <a:pt x="4242" y="231"/>
                                  <a:pt x="4242" y="231"/>
                                </a:cubicBezTo>
                                <a:cubicBezTo>
                                  <a:pt x="4262" y="231"/>
                                  <a:pt x="4262" y="231"/>
                                  <a:pt x="4262" y="231"/>
                                </a:cubicBezTo>
                                <a:lnTo>
                                  <a:pt x="4262" y="0"/>
                                </a:lnTo>
                                <a:close/>
                                <a:moveTo>
                                  <a:pt x="4181" y="231"/>
                                </a:moveTo>
                                <a:cubicBezTo>
                                  <a:pt x="4181" y="121"/>
                                  <a:pt x="4181" y="121"/>
                                  <a:pt x="4181" y="121"/>
                                </a:cubicBezTo>
                                <a:cubicBezTo>
                                  <a:pt x="4181" y="93"/>
                                  <a:pt x="4170" y="71"/>
                                  <a:pt x="4134" y="71"/>
                                </a:cubicBezTo>
                                <a:cubicBezTo>
                                  <a:pt x="4106" y="71"/>
                                  <a:pt x="4086" y="86"/>
                                  <a:pt x="4077" y="110"/>
                                </a:cubicBezTo>
                                <a:cubicBezTo>
                                  <a:pt x="4077" y="110"/>
                                  <a:pt x="4077" y="110"/>
                                  <a:pt x="4077" y="110"/>
                                </a:cubicBezTo>
                                <a:cubicBezTo>
                                  <a:pt x="4078" y="100"/>
                                  <a:pt x="4079" y="84"/>
                                  <a:pt x="4079" y="74"/>
                                </a:cubicBezTo>
                                <a:cubicBezTo>
                                  <a:pt x="4059" y="74"/>
                                  <a:pt x="4059" y="74"/>
                                  <a:pt x="4059" y="74"/>
                                </a:cubicBezTo>
                                <a:cubicBezTo>
                                  <a:pt x="4059" y="231"/>
                                  <a:pt x="4059" y="231"/>
                                  <a:pt x="4059" y="231"/>
                                </a:cubicBezTo>
                                <a:cubicBezTo>
                                  <a:pt x="4079" y="231"/>
                                  <a:pt x="4079" y="231"/>
                                  <a:pt x="4079" y="231"/>
                                </a:cubicBezTo>
                                <a:cubicBezTo>
                                  <a:pt x="4079" y="155"/>
                                  <a:pt x="4079" y="155"/>
                                  <a:pt x="4079" y="155"/>
                                </a:cubicBezTo>
                                <a:cubicBezTo>
                                  <a:pt x="4079" y="116"/>
                                  <a:pt x="4100" y="87"/>
                                  <a:pt x="4130" y="87"/>
                                </a:cubicBezTo>
                                <a:cubicBezTo>
                                  <a:pt x="4154" y="87"/>
                                  <a:pt x="4162" y="102"/>
                                  <a:pt x="4162" y="129"/>
                                </a:cubicBezTo>
                                <a:cubicBezTo>
                                  <a:pt x="4162" y="231"/>
                                  <a:pt x="4162" y="231"/>
                                  <a:pt x="4162" y="231"/>
                                </a:cubicBezTo>
                                <a:lnTo>
                                  <a:pt x="4181" y="231"/>
                                </a:lnTo>
                                <a:close/>
                                <a:moveTo>
                                  <a:pt x="3996" y="203"/>
                                </a:moveTo>
                                <a:cubicBezTo>
                                  <a:pt x="3988" y="203"/>
                                  <a:pt x="3981" y="210"/>
                                  <a:pt x="3981" y="218"/>
                                </a:cubicBezTo>
                                <a:cubicBezTo>
                                  <a:pt x="3981" y="226"/>
                                  <a:pt x="3988" y="233"/>
                                  <a:pt x="3996" y="233"/>
                                </a:cubicBezTo>
                                <a:cubicBezTo>
                                  <a:pt x="4005" y="233"/>
                                  <a:pt x="4011" y="226"/>
                                  <a:pt x="4011" y="218"/>
                                </a:cubicBezTo>
                                <a:cubicBezTo>
                                  <a:pt x="4011" y="210"/>
                                  <a:pt x="4005" y="203"/>
                                  <a:pt x="3996" y="203"/>
                                </a:cubicBezTo>
                                <a:moveTo>
                                  <a:pt x="3924" y="129"/>
                                </a:moveTo>
                                <a:cubicBezTo>
                                  <a:pt x="3839" y="129"/>
                                  <a:pt x="3839" y="129"/>
                                  <a:pt x="3839" y="129"/>
                                </a:cubicBezTo>
                                <a:cubicBezTo>
                                  <a:pt x="3844" y="103"/>
                                  <a:pt x="3860" y="86"/>
                                  <a:pt x="3884" y="86"/>
                                </a:cubicBezTo>
                                <a:cubicBezTo>
                                  <a:pt x="3909" y="86"/>
                                  <a:pt x="3925" y="104"/>
                                  <a:pt x="3924" y="129"/>
                                </a:cubicBezTo>
                                <a:moveTo>
                                  <a:pt x="3945" y="134"/>
                                </a:moveTo>
                                <a:cubicBezTo>
                                  <a:pt x="3945" y="100"/>
                                  <a:pt x="3927" y="71"/>
                                  <a:pt x="3885" y="71"/>
                                </a:cubicBezTo>
                                <a:cubicBezTo>
                                  <a:pt x="3842" y="71"/>
                                  <a:pt x="3817" y="106"/>
                                  <a:pt x="3817" y="153"/>
                                </a:cubicBezTo>
                                <a:cubicBezTo>
                                  <a:pt x="3817" y="208"/>
                                  <a:pt x="3842" y="233"/>
                                  <a:pt x="3889" y="233"/>
                                </a:cubicBezTo>
                                <a:cubicBezTo>
                                  <a:pt x="3908" y="233"/>
                                  <a:pt x="3925" y="230"/>
                                  <a:pt x="3939" y="224"/>
                                </a:cubicBezTo>
                                <a:cubicBezTo>
                                  <a:pt x="3938" y="206"/>
                                  <a:pt x="3938" y="206"/>
                                  <a:pt x="3938" y="206"/>
                                </a:cubicBezTo>
                                <a:cubicBezTo>
                                  <a:pt x="3926" y="212"/>
                                  <a:pt x="3908" y="216"/>
                                  <a:pt x="3892" y="216"/>
                                </a:cubicBezTo>
                                <a:cubicBezTo>
                                  <a:pt x="3855" y="216"/>
                                  <a:pt x="3836" y="196"/>
                                  <a:pt x="3838" y="145"/>
                                </a:cubicBezTo>
                                <a:cubicBezTo>
                                  <a:pt x="3944" y="145"/>
                                  <a:pt x="3944" y="145"/>
                                  <a:pt x="3944" y="145"/>
                                </a:cubicBezTo>
                                <a:cubicBezTo>
                                  <a:pt x="3945" y="140"/>
                                  <a:pt x="3945" y="136"/>
                                  <a:pt x="3945" y="134"/>
                                </a:cubicBezTo>
                                <a:moveTo>
                                  <a:pt x="3767" y="259"/>
                                </a:moveTo>
                                <a:cubicBezTo>
                                  <a:pt x="3767" y="282"/>
                                  <a:pt x="3746" y="297"/>
                                  <a:pt x="3709" y="297"/>
                                </a:cubicBezTo>
                                <a:cubicBezTo>
                                  <a:pt x="3682" y="297"/>
                                  <a:pt x="3661" y="286"/>
                                  <a:pt x="3661" y="264"/>
                                </a:cubicBezTo>
                                <a:cubicBezTo>
                                  <a:pt x="3661" y="250"/>
                                  <a:pt x="3671" y="238"/>
                                  <a:pt x="3685" y="231"/>
                                </a:cubicBezTo>
                                <a:cubicBezTo>
                                  <a:pt x="3729" y="231"/>
                                  <a:pt x="3729" y="231"/>
                                  <a:pt x="3729" y="231"/>
                                </a:cubicBezTo>
                                <a:cubicBezTo>
                                  <a:pt x="3755" y="231"/>
                                  <a:pt x="3767" y="241"/>
                                  <a:pt x="3767" y="259"/>
                                </a:cubicBezTo>
                                <a:moveTo>
                                  <a:pt x="3757" y="129"/>
                                </a:moveTo>
                                <a:cubicBezTo>
                                  <a:pt x="3757" y="156"/>
                                  <a:pt x="3739" y="171"/>
                                  <a:pt x="3712" y="171"/>
                                </a:cubicBezTo>
                                <a:cubicBezTo>
                                  <a:pt x="3683" y="171"/>
                                  <a:pt x="3667" y="156"/>
                                  <a:pt x="3667" y="129"/>
                                </a:cubicBezTo>
                                <a:cubicBezTo>
                                  <a:pt x="3667" y="105"/>
                                  <a:pt x="3684" y="87"/>
                                  <a:pt x="3713" y="87"/>
                                </a:cubicBezTo>
                                <a:cubicBezTo>
                                  <a:pt x="3741" y="87"/>
                                  <a:pt x="3757" y="102"/>
                                  <a:pt x="3757" y="129"/>
                                </a:cubicBezTo>
                                <a:moveTo>
                                  <a:pt x="3787" y="257"/>
                                </a:moveTo>
                                <a:cubicBezTo>
                                  <a:pt x="3787" y="230"/>
                                  <a:pt x="3769" y="213"/>
                                  <a:pt x="3735" y="213"/>
                                </a:cubicBezTo>
                                <a:cubicBezTo>
                                  <a:pt x="3702" y="213"/>
                                  <a:pt x="3702" y="213"/>
                                  <a:pt x="3702" y="213"/>
                                </a:cubicBezTo>
                                <a:cubicBezTo>
                                  <a:pt x="3683" y="213"/>
                                  <a:pt x="3673" y="209"/>
                                  <a:pt x="3673" y="199"/>
                                </a:cubicBezTo>
                                <a:cubicBezTo>
                                  <a:pt x="3673" y="193"/>
                                  <a:pt x="3677" y="187"/>
                                  <a:pt x="3686" y="184"/>
                                </a:cubicBezTo>
                                <a:cubicBezTo>
                                  <a:pt x="3692" y="185"/>
                                  <a:pt x="3701" y="186"/>
                                  <a:pt x="3709" y="186"/>
                                </a:cubicBezTo>
                                <a:cubicBezTo>
                                  <a:pt x="3754" y="186"/>
                                  <a:pt x="3777" y="160"/>
                                  <a:pt x="3777" y="127"/>
                                </a:cubicBezTo>
                                <a:cubicBezTo>
                                  <a:pt x="3777" y="111"/>
                                  <a:pt x="3771" y="97"/>
                                  <a:pt x="3761" y="89"/>
                                </a:cubicBezTo>
                                <a:cubicBezTo>
                                  <a:pt x="3790" y="89"/>
                                  <a:pt x="3790" y="89"/>
                                  <a:pt x="3790" y="89"/>
                                </a:cubicBezTo>
                                <a:cubicBezTo>
                                  <a:pt x="3790" y="74"/>
                                  <a:pt x="3790" y="74"/>
                                  <a:pt x="3790" y="74"/>
                                </a:cubicBezTo>
                                <a:cubicBezTo>
                                  <a:pt x="3737" y="74"/>
                                  <a:pt x="3737" y="74"/>
                                  <a:pt x="3737" y="74"/>
                                </a:cubicBezTo>
                                <a:cubicBezTo>
                                  <a:pt x="3729" y="72"/>
                                  <a:pt x="3722" y="71"/>
                                  <a:pt x="3714" y="71"/>
                                </a:cubicBezTo>
                                <a:cubicBezTo>
                                  <a:pt x="3672" y="71"/>
                                  <a:pt x="3647" y="99"/>
                                  <a:pt x="3647" y="131"/>
                                </a:cubicBezTo>
                                <a:cubicBezTo>
                                  <a:pt x="3647" y="152"/>
                                  <a:pt x="3654" y="168"/>
                                  <a:pt x="3670" y="178"/>
                                </a:cubicBezTo>
                                <a:cubicBezTo>
                                  <a:pt x="3659" y="183"/>
                                  <a:pt x="3653" y="192"/>
                                  <a:pt x="3653" y="202"/>
                                </a:cubicBezTo>
                                <a:cubicBezTo>
                                  <a:pt x="3653" y="212"/>
                                  <a:pt x="3659" y="220"/>
                                  <a:pt x="3669" y="225"/>
                                </a:cubicBezTo>
                                <a:cubicBezTo>
                                  <a:pt x="3653" y="233"/>
                                  <a:pt x="3641" y="247"/>
                                  <a:pt x="3641" y="268"/>
                                </a:cubicBezTo>
                                <a:cubicBezTo>
                                  <a:pt x="3641" y="297"/>
                                  <a:pt x="3666" y="314"/>
                                  <a:pt x="3706" y="314"/>
                                </a:cubicBezTo>
                                <a:cubicBezTo>
                                  <a:pt x="3753" y="314"/>
                                  <a:pt x="3787" y="289"/>
                                  <a:pt x="3787" y="257"/>
                                </a:cubicBezTo>
                                <a:moveTo>
                                  <a:pt x="3589" y="129"/>
                                </a:moveTo>
                                <a:cubicBezTo>
                                  <a:pt x="3505" y="129"/>
                                  <a:pt x="3505" y="129"/>
                                  <a:pt x="3505" y="129"/>
                                </a:cubicBezTo>
                                <a:cubicBezTo>
                                  <a:pt x="3509" y="103"/>
                                  <a:pt x="3525" y="86"/>
                                  <a:pt x="3549" y="86"/>
                                </a:cubicBezTo>
                                <a:cubicBezTo>
                                  <a:pt x="3574" y="86"/>
                                  <a:pt x="3590" y="104"/>
                                  <a:pt x="3589" y="129"/>
                                </a:cubicBezTo>
                                <a:moveTo>
                                  <a:pt x="3610" y="134"/>
                                </a:moveTo>
                                <a:cubicBezTo>
                                  <a:pt x="3610" y="100"/>
                                  <a:pt x="3593" y="71"/>
                                  <a:pt x="3550" y="71"/>
                                </a:cubicBezTo>
                                <a:cubicBezTo>
                                  <a:pt x="3507" y="71"/>
                                  <a:pt x="3482" y="106"/>
                                  <a:pt x="3482" y="153"/>
                                </a:cubicBezTo>
                                <a:cubicBezTo>
                                  <a:pt x="3482" y="208"/>
                                  <a:pt x="3507" y="233"/>
                                  <a:pt x="3554" y="233"/>
                                </a:cubicBezTo>
                                <a:cubicBezTo>
                                  <a:pt x="3574" y="233"/>
                                  <a:pt x="3591" y="230"/>
                                  <a:pt x="3605" y="224"/>
                                </a:cubicBezTo>
                                <a:cubicBezTo>
                                  <a:pt x="3603" y="206"/>
                                  <a:pt x="3603" y="206"/>
                                  <a:pt x="3603" y="206"/>
                                </a:cubicBezTo>
                                <a:cubicBezTo>
                                  <a:pt x="3592" y="212"/>
                                  <a:pt x="3574" y="216"/>
                                  <a:pt x="3557" y="216"/>
                                </a:cubicBezTo>
                                <a:cubicBezTo>
                                  <a:pt x="3521" y="216"/>
                                  <a:pt x="3501" y="196"/>
                                  <a:pt x="3503" y="145"/>
                                </a:cubicBezTo>
                                <a:cubicBezTo>
                                  <a:pt x="3610" y="145"/>
                                  <a:pt x="3610" y="145"/>
                                  <a:pt x="3610" y="145"/>
                                </a:cubicBezTo>
                                <a:cubicBezTo>
                                  <a:pt x="3610" y="140"/>
                                  <a:pt x="3610" y="136"/>
                                  <a:pt x="3610" y="134"/>
                                </a:cubicBezTo>
                                <a:moveTo>
                                  <a:pt x="3437" y="0"/>
                                </a:moveTo>
                                <a:cubicBezTo>
                                  <a:pt x="3417" y="0"/>
                                  <a:pt x="3417" y="0"/>
                                  <a:pt x="3417" y="0"/>
                                </a:cubicBezTo>
                                <a:cubicBezTo>
                                  <a:pt x="3417" y="231"/>
                                  <a:pt x="3417" y="231"/>
                                  <a:pt x="3417" y="231"/>
                                </a:cubicBezTo>
                                <a:cubicBezTo>
                                  <a:pt x="3437" y="231"/>
                                  <a:pt x="3437" y="231"/>
                                  <a:pt x="3437" y="231"/>
                                </a:cubicBezTo>
                                <a:lnTo>
                                  <a:pt x="3437" y="0"/>
                                </a:lnTo>
                                <a:close/>
                                <a:moveTo>
                                  <a:pt x="3357" y="0"/>
                                </a:moveTo>
                                <a:cubicBezTo>
                                  <a:pt x="3337" y="0"/>
                                  <a:pt x="3337" y="0"/>
                                  <a:pt x="3337" y="0"/>
                                </a:cubicBezTo>
                                <a:cubicBezTo>
                                  <a:pt x="3337" y="231"/>
                                  <a:pt x="3337" y="231"/>
                                  <a:pt x="3337" y="231"/>
                                </a:cubicBezTo>
                                <a:cubicBezTo>
                                  <a:pt x="3357" y="231"/>
                                  <a:pt x="3357" y="231"/>
                                  <a:pt x="3357" y="231"/>
                                </a:cubicBezTo>
                                <a:lnTo>
                                  <a:pt x="3357" y="0"/>
                                </a:lnTo>
                                <a:close/>
                                <a:moveTo>
                                  <a:pt x="3271" y="151"/>
                                </a:moveTo>
                                <a:cubicBezTo>
                                  <a:pt x="3271" y="197"/>
                                  <a:pt x="3247" y="217"/>
                                  <a:pt x="3222" y="217"/>
                                </a:cubicBezTo>
                                <a:cubicBezTo>
                                  <a:pt x="3189" y="217"/>
                                  <a:pt x="3171" y="193"/>
                                  <a:pt x="3171" y="151"/>
                                </a:cubicBezTo>
                                <a:cubicBezTo>
                                  <a:pt x="3171" y="107"/>
                                  <a:pt x="3195" y="87"/>
                                  <a:pt x="3221" y="87"/>
                                </a:cubicBezTo>
                                <a:cubicBezTo>
                                  <a:pt x="3254" y="87"/>
                                  <a:pt x="3271" y="111"/>
                                  <a:pt x="3271" y="151"/>
                                </a:cubicBezTo>
                                <a:moveTo>
                                  <a:pt x="3292" y="150"/>
                                </a:moveTo>
                                <a:cubicBezTo>
                                  <a:pt x="3292" y="91"/>
                                  <a:pt x="3260" y="71"/>
                                  <a:pt x="3223" y="71"/>
                                </a:cubicBezTo>
                                <a:cubicBezTo>
                                  <a:pt x="3176" y="71"/>
                                  <a:pt x="3150" y="109"/>
                                  <a:pt x="3150" y="153"/>
                                </a:cubicBezTo>
                                <a:cubicBezTo>
                                  <a:pt x="3150" y="208"/>
                                  <a:pt x="3176" y="233"/>
                                  <a:pt x="3218" y="233"/>
                                </a:cubicBezTo>
                                <a:cubicBezTo>
                                  <a:pt x="3264" y="233"/>
                                  <a:pt x="3292" y="196"/>
                                  <a:pt x="3292" y="150"/>
                                </a:cubicBezTo>
                                <a:moveTo>
                                  <a:pt x="3130" y="223"/>
                                </a:moveTo>
                                <a:cubicBezTo>
                                  <a:pt x="3128" y="206"/>
                                  <a:pt x="3128" y="206"/>
                                  <a:pt x="3128" y="206"/>
                                </a:cubicBezTo>
                                <a:cubicBezTo>
                                  <a:pt x="3117" y="212"/>
                                  <a:pt x="3101" y="216"/>
                                  <a:pt x="3086" y="216"/>
                                </a:cubicBezTo>
                                <a:cubicBezTo>
                                  <a:pt x="3046" y="216"/>
                                  <a:pt x="3036" y="187"/>
                                  <a:pt x="3036" y="154"/>
                                </a:cubicBezTo>
                                <a:cubicBezTo>
                                  <a:pt x="3036" y="114"/>
                                  <a:pt x="3054" y="87"/>
                                  <a:pt x="3089" y="87"/>
                                </a:cubicBezTo>
                                <a:cubicBezTo>
                                  <a:pt x="3103" y="87"/>
                                  <a:pt x="3116" y="90"/>
                                  <a:pt x="3127" y="95"/>
                                </a:cubicBezTo>
                                <a:cubicBezTo>
                                  <a:pt x="3129" y="77"/>
                                  <a:pt x="3129" y="77"/>
                                  <a:pt x="3129" y="77"/>
                                </a:cubicBezTo>
                                <a:cubicBezTo>
                                  <a:pt x="3118" y="74"/>
                                  <a:pt x="3104" y="72"/>
                                  <a:pt x="3091" y="72"/>
                                </a:cubicBezTo>
                                <a:cubicBezTo>
                                  <a:pt x="3041" y="72"/>
                                  <a:pt x="3015" y="106"/>
                                  <a:pt x="3015" y="158"/>
                                </a:cubicBezTo>
                                <a:cubicBezTo>
                                  <a:pt x="3015" y="218"/>
                                  <a:pt x="3049" y="233"/>
                                  <a:pt x="3082" y="233"/>
                                </a:cubicBezTo>
                                <a:cubicBezTo>
                                  <a:pt x="3102" y="233"/>
                                  <a:pt x="3119" y="227"/>
                                  <a:pt x="3130" y="223"/>
                                </a:cubicBezTo>
                                <a:moveTo>
                                  <a:pt x="2963" y="129"/>
                                </a:moveTo>
                                <a:cubicBezTo>
                                  <a:pt x="2878" y="129"/>
                                  <a:pt x="2878" y="129"/>
                                  <a:pt x="2878" y="129"/>
                                </a:cubicBezTo>
                                <a:cubicBezTo>
                                  <a:pt x="2883" y="103"/>
                                  <a:pt x="2899" y="86"/>
                                  <a:pt x="2923" y="86"/>
                                </a:cubicBezTo>
                                <a:cubicBezTo>
                                  <a:pt x="2948" y="86"/>
                                  <a:pt x="2964" y="104"/>
                                  <a:pt x="2963" y="129"/>
                                </a:cubicBezTo>
                                <a:moveTo>
                                  <a:pt x="2984" y="134"/>
                                </a:moveTo>
                                <a:cubicBezTo>
                                  <a:pt x="2984" y="100"/>
                                  <a:pt x="2966" y="71"/>
                                  <a:pt x="2924" y="71"/>
                                </a:cubicBezTo>
                                <a:cubicBezTo>
                                  <a:pt x="2881" y="71"/>
                                  <a:pt x="2856" y="106"/>
                                  <a:pt x="2856" y="153"/>
                                </a:cubicBezTo>
                                <a:cubicBezTo>
                                  <a:pt x="2856" y="208"/>
                                  <a:pt x="2881" y="233"/>
                                  <a:pt x="2928" y="233"/>
                                </a:cubicBezTo>
                                <a:cubicBezTo>
                                  <a:pt x="2947" y="233"/>
                                  <a:pt x="2964" y="230"/>
                                  <a:pt x="2978" y="224"/>
                                </a:cubicBezTo>
                                <a:cubicBezTo>
                                  <a:pt x="2977" y="206"/>
                                  <a:pt x="2977" y="206"/>
                                  <a:pt x="2977" y="206"/>
                                </a:cubicBezTo>
                                <a:cubicBezTo>
                                  <a:pt x="2965" y="212"/>
                                  <a:pt x="2948" y="216"/>
                                  <a:pt x="2931" y="216"/>
                                </a:cubicBezTo>
                                <a:cubicBezTo>
                                  <a:pt x="2894" y="216"/>
                                  <a:pt x="2875" y="196"/>
                                  <a:pt x="2877" y="145"/>
                                </a:cubicBezTo>
                                <a:cubicBezTo>
                                  <a:pt x="2984" y="145"/>
                                  <a:pt x="2984" y="145"/>
                                  <a:pt x="2984" y="145"/>
                                </a:cubicBezTo>
                                <a:cubicBezTo>
                                  <a:pt x="2984" y="140"/>
                                  <a:pt x="2984" y="136"/>
                                  <a:pt x="2984" y="134"/>
                                </a:cubicBezTo>
                                <a:moveTo>
                                  <a:pt x="2835" y="74"/>
                                </a:moveTo>
                                <a:cubicBezTo>
                                  <a:pt x="2813" y="74"/>
                                  <a:pt x="2813" y="74"/>
                                  <a:pt x="2813" y="74"/>
                                </a:cubicBezTo>
                                <a:cubicBezTo>
                                  <a:pt x="2783" y="175"/>
                                  <a:pt x="2783" y="175"/>
                                  <a:pt x="2783" y="175"/>
                                </a:cubicBezTo>
                                <a:cubicBezTo>
                                  <a:pt x="2778" y="191"/>
                                  <a:pt x="2775" y="200"/>
                                  <a:pt x="2772" y="212"/>
                                </a:cubicBezTo>
                                <a:cubicBezTo>
                                  <a:pt x="2771" y="212"/>
                                  <a:pt x="2771" y="212"/>
                                  <a:pt x="2771" y="212"/>
                                </a:cubicBezTo>
                                <a:cubicBezTo>
                                  <a:pt x="2769" y="203"/>
                                  <a:pt x="2767" y="195"/>
                                  <a:pt x="2760" y="174"/>
                                </a:cubicBezTo>
                                <a:cubicBezTo>
                                  <a:pt x="2727" y="74"/>
                                  <a:pt x="2727" y="74"/>
                                  <a:pt x="2727" y="74"/>
                                </a:cubicBezTo>
                                <a:cubicBezTo>
                                  <a:pt x="2703" y="74"/>
                                  <a:pt x="2703" y="74"/>
                                  <a:pt x="2703" y="74"/>
                                </a:cubicBezTo>
                                <a:cubicBezTo>
                                  <a:pt x="2671" y="175"/>
                                  <a:pt x="2671" y="175"/>
                                  <a:pt x="2671" y="175"/>
                                </a:cubicBezTo>
                                <a:cubicBezTo>
                                  <a:pt x="2667" y="187"/>
                                  <a:pt x="2663" y="200"/>
                                  <a:pt x="2660" y="211"/>
                                </a:cubicBezTo>
                                <a:cubicBezTo>
                                  <a:pt x="2660" y="211"/>
                                  <a:pt x="2660" y="211"/>
                                  <a:pt x="2660" y="211"/>
                                </a:cubicBezTo>
                                <a:cubicBezTo>
                                  <a:pt x="2657" y="202"/>
                                  <a:pt x="2653" y="189"/>
                                  <a:pt x="2650" y="175"/>
                                </a:cubicBezTo>
                                <a:cubicBezTo>
                                  <a:pt x="2620" y="74"/>
                                  <a:pt x="2620" y="74"/>
                                  <a:pt x="2620" y="74"/>
                                </a:cubicBezTo>
                                <a:cubicBezTo>
                                  <a:pt x="2598" y="74"/>
                                  <a:pt x="2598" y="74"/>
                                  <a:pt x="2598" y="74"/>
                                </a:cubicBezTo>
                                <a:cubicBezTo>
                                  <a:pt x="2647" y="231"/>
                                  <a:pt x="2647" y="231"/>
                                  <a:pt x="2647" y="231"/>
                                </a:cubicBezTo>
                                <a:cubicBezTo>
                                  <a:pt x="2671" y="231"/>
                                  <a:pt x="2671" y="231"/>
                                  <a:pt x="2671" y="231"/>
                                </a:cubicBezTo>
                                <a:cubicBezTo>
                                  <a:pt x="2702" y="133"/>
                                  <a:pt x="2702" y="133"/>
                                  <a:pt x="2702" y="133"/>
                                </a:cubicBezTo>
                                <a:cubicBezTo>
                                  <a:pt x="2706" y="119"/>
                                  <a:pt x="2710" y="106"/>
                                  <a:pt x="2713" y="93"/>
                                </a:cubicBezTo>
                                <a:cubicBezTo>
                                  <a:pt x="2714" y="93"/>
                                  <a:pt x="2714" y="93"/>
                                  <a:pt x="2714" y="93"/>
                                </a:cubicBezTo>
                                <a:cubicBezTo>
                                  <a:pt x="2716" y="103"/>
                                  <a:pt x="2719" y="112"/>
                                  <a:pt x="2722" y="122"/>
                                </a:cubicBezTo>
                                <a:cubicBezTo>
                                  <a:pt x="2759" y="231"/>
                                  <a:pt x="2759" y="231"/>
                                  <a:pt x="2759" y="231"/>
                                </a:cubicBezTo>
                                <a:cubicBezTo>
                                  <a:pt x="2783" y="231"/>
                                  <a:pt x="2783" y="231"/>
                                  <a:pt x="2783" y="231"/>
                                </a:cubicBezTo>
                                <a:lnTo>
                                  <a:pt x="2835" y="74"/>
                                </a:lnTo>
                                <a:close/>
                                <a:moveTo>
                                  <a:pt x="2561" y="231"/>
                                </a:moveTo>
                                <a:cubicBezTo>
                                  <a:pt x="2561" y="74"/>
                                  <a:pt x="2561" y="74"/>
                                  <a:pt x="2561" y="74"/>
                                </a:cubicBezTo>
                                <a:cubicBezTo>
                                  <a:pt x="2541" y="74"/>
                                  <a:pt x="2541" y="74"/>
                                  <a:pt x="2541" y="74"/>
                                </a:cubicBezTo>
                                <a:cubicBezTo>
                                  <a:pt x="2541" y="149"/>
                                  <a:pt x="2541" y="149"/>
                                  <a:pt x="2541" y="149"/>
                                </a:cubicBezTo>
                                <a:cubicBezTo>
                                  <a:pt x="2541" y="188"/>
                                  <a:pt x="2520" y="217"/>
                                  <a:pt x="2491" y="217"/>
                                </a:cubicBezTo>
                                <a:cubicBezTo>
                                  <a:pt x="2466" y="217"/>
                                  <a:pt x="2459" y="202"/>
                                  <a:pt x="2459" y="176"/>
                                </a:cubicBezTo>
                                <a:cubicBezTo>
                                  <a:pt x="2459" y="74"/>
                                  <a:pt x="2459" y="74"/>
                                  <a:pt x="2459" y="74"/>
                                </a:cubicBezTo>
                                <a:cubicBezTo>
                                  <a:pt x="2439" y="74"/>
                                  <a:pt x="2439" y="74"/>
                                  <a:pt x="2439" y="74"/>
                                </a:cubicBezTo>
                                <a:cubicBezTo>
                                  <a:pt x="2439" y="183"/>
                                  <a:pt x="2439" y="183"/>
                                  <a:pt x="2439" y="183"/>
                                </a:cubicBezTo>
                                <a:cubicBezTo>
                                  <a:pt x="2439" y="211"/>
                                  <a:pt x="2450" y="234"/>
                                  <a:pt x="2486" y="234"/>
                                </a:cubicBezTo>
                                <a:cubicBezTo>
                                  <a:pt x="2514" y="234"/>
                                  <a:pt x="2534" y="218"/>
                                  <a:pt x="2543" y="194"/>
                                </a:cubicBezTo>
                                <a:cubicBezTo>
                                  <a:pt x="2544" y="194"/>
                                  <a:pt x="2544" y="194"/>
                                  <a:pt x="2544" y="194"/>
                                </a:cubicBezTo>
                                <a:cubicBezTo>
                                  <a:pt x="2542" y="204"/>
                                  <a:pt x="2541" y="220"/>
                                  <a:pt x="2541" y="231"/>
                                </a:cubicBezTo>
                                <a:lnTo>
                                  <a:pt x="2561" y="231"/>
                                </a:lnTo>
                                <a:close/>
                                <a:moveTo>
                                  <a:pt x="2396" y="230"/>
                                </a:moveTo>
                                <a:cubicBezTo>
                                  <a:pt x="2396" y="212"/>
                                  <a:pt x="2396" y="212"/>
                                  <a:pt x="2396" y="212"/>
                                </a:cubicBezTo>
                                <a:cubicBezTo>
                                  <a:pt x="2389" y="214"/>
                                  <a:pt x="2381" y="215"/>
                                  <a:pt x="2373" y="215"/>
                                </a:cubicBezTo>
                                <a:cubicBezTo>
                                  <a:pt x="2353" y="215"/>
                                  <a:pt x="2348" y="208"/>
                                  <a:pt x="2348" y="178"/>
                                </a:cubicBezTo>
                                <a:cubicBezTo>
                                  <a:pt x="2348" y="89"/>
                                  <a:pt x="2348" y="89"/>
                                  <a:pt x="2348" y="89"/>
                                </a:cubicBezTo>
                                <a:cubicBezTo>
                                  <a:pt x="2396" y="89"/>
                                  <a:pt x="2396" y="89"/>
                                  <a:pt x="2396" y="89"/>
                                </a:cubicBezTo>
                                <a:cubicBezTo>
                                  <a:pt x="2396" y="74"/>
                                  <a:pt x="2396" y="74"/>
                                  <a:pt x="2396" y="74"/>
                                </a:cubicBezTo>
                                <a:cubicBezTo>
                                  <a:pt x="2348" y="74"/>
                                  <a:pt x="2348" y="74"/>
                                  <a:pt x="2348" y="74"/>
                                </a:cubicBezTo>
                                <a:cubicBezTo>
                                  <a:pt x="2348" y="15"/>
                                  <a:pt x="2348" y="15"/>
                                  <a:pt x="2348" y="15"/>
                                </a:cubicBezTo>
                                <a:cubicBezTo>
                                  <a:pt x="2328" y="21"/>
                                  <a:pt x="2328" y="21"/>
                                  <a:pt x="2328" y="21"/>
                                </a:cubicBezTo>
                                <a:cubicBezTo>
                                  <a:pt x="2328" y="74"/>
                                  <a:pt x="2328" y="74"/>
                                  <a:pt x="2328" y="74"/>
                                </a:cubicBezTo>
                                <a:cubicBezTo>
                                  <a:pt x="2292" y="74"/>
                                  <a:pt x="2292" y="74"/>
                                  <a:pt x="2292" y="74"/>
                                </a:cubicBezTo>
                                <a:cubicBezTo>
                                  <a:pt x="2292" y="89"/>
                                  <a:pt x="2292" y="89"/>
                                  <a:pt x="2292" y="89"/>
                                </a:cubicBezTo>
                                <a:cubicBezTo>
                                  <a:pt x="2328" y="89"/>
                                  <a:pt x="2328" y="89"/>
                                  <a:pt x="2328" y="89"/>
                                </a:cubicBezTo>
                                <a:cubicBezTo>
                                  <a:pt x="2328" y="187"/>
                                  <a:pt x="2328" y="187"/>
                                  <a:pt x="2328" y="187"/>
                                </a:cubicBezTo>
                                <a:cubicBezTo>
                                  <a:pt x="2328" y="219"/>
                                  <a:pt x="2337" y="233"/>
                                  <a:pt x="2367" y="233"/>
                                </a:cubicBezTo>
                                <a:cubicBezTo>
                                  <a:pt x="2377" y="233"/>
                                  <a:pt x="2388" y="232"/>
                                  <a:pt x="2396" y="230"/>
                                </a:cubicBezTo>
                                <a:moveTo>
                                  <a:pt x="2255" y="129"/>
                                </a:moveTo>
                                <a:cubicBezTo>
                                  <a:pt x="2170" y="129"/>
                                  <a:pt x="2170" y="129"/>
                                  <a:pt x="2170" y="129"/>
                                </a:cubicBezTo>
                                <a:cubicBezTo>
                                  <a:pt x="2174" y="103"/>
                                  <a:pt x="2191" y="86"/>
                                  <a:pt x="2214" y="86"/>
                                </a:cubicBezTo>
                                <a:cubicBezTo>
                                  <a:pt x="2240" y="86"/>
                                  <a:pt x="2255" y="104"/>
                                  <a:pt x="2255" y="129"/>
                                </a:cubicBezTo>
                                <a:moveTo>
                                  <a:pt x="2276" y="134"/>
                                </a:moveTo>
                                <a:cubicBezTo>
                                  <a:pt x="2276" y="100"/>
                                  <a:pt x="2258" y="71"/>
                                  <a:pt x="2215" y="71"/>
                                </a:cubicBezTo>
                                <a:cubicBezTo>
                                  <a:pt x="2173" y="71"/>
                                  <a:pt x="2147" y="106"/>
                                  <a:pt x="2147" y="153"/>
                                </a:cubicBezTo>
                                <a:cubicBezTo>
                                  <a:pt x="2147" y="208"/>
                                  <a:pt x="2172" y="233"/>
                                  <a:pt x="2219" y="233"/>
                                </a:cubicBezTo>
                                <a:cubicBezTo>
                                  <a:pt x="2239" y="233"/>
                                  <a:pt x="2256" y="230"/>
                                  <a:pt x="2270" y="224"/>
                                </a:cubicBezTo>
                                <a:cubicBezTo>
                                  <a:pt x="2268" y="206"/>
                                  <a:pt x="2268" y="206"/>
                                  <a:pt x="2268" y="206"/>
                                </a:cubicBezTo>
                                <a:cubicBezTo>
                                  <a:pt x="2257" y="212"/>
                                  <a:pt x="2239" y="216"/>
                                  <a:pt x="2223" y="216"/>
                                </a:cubicBezTo>
                                <a:cubicBezTo>
                                  <a:pt x="2186" y="216"/>
                                  <a:pt x="2167" y="196"/>
                                  <a:pt x="2169" y="145"/>
                                </a:cubicBezTo>
                                <a:cubicBezTo>
                                  <a:pt x="2275" y="145"/>
                                  <a:pt x="2275" y="145"/>
                                  <a:pt x="2275" y="145"/>
                                </a:cubicBezTo>
                                <a:cubicBezTo>
                                  <a:pt x="2276" y="140"/>
                                  <a:pt x="2276" y="136"/>
                                  <a:pt x="2276" y="134"/>
                                </a:cubicBezTo>
                                <a:moveTo>
                                  <a:pt x="2097" y="147"/>
                                </a:moveTo>
                                <a:cubicBezTo>
                                  <a:pt x="2097" y="196"/>
                                  <a:pt x="2074" y="217"/>
                                  <a:pt x="2040" y="217"/>
                                </a:cubicBezTo>
                                <a:cubicBezTo>
                                  <a:pt x="2027" y="217"/>
                                  <a:pt x="2017" y="216"/>
                                  <a:pt x="2007" y="212"/>
                                </a:cubicBezTo>
                                <a:cubicBezTo>
                                  <a:pt x="2007" y="155"/>
                                  <a:pt x="2007" y="155"/>
                                  <a:pt x="2007" y="155"/>
                                </a:cubicBezTo>
                                <a:cubicBezTo>
                                  <a:pt x="2007" y="127"/>
                                  <a:pt x="2023" y="87"/>
                                  <a:pt x="2056" y="87"/>
                                </a:cubicBezTo>
                                <a:cubicBezTo>
                                  <a:pt x="2084" y="87"/>
                                  <a:pt x="2097" y="110"/>
                                  <a:pt x="2097" y="147"/>
                                </a:cubicBezTo>
                                <a:moveTo>
                                  <a:pt x="2118" y="145"/>
                                </a:moveTo>
                                <a:cubicBezTo>
                                  <a:pt x="2118" y="96"/>
                                  <a:pt x="2097" y="71"/>
                                  <a:pt x="2060" y="71"/>
                                </a:cubicBezTo>
                                <a:cubicBezTo>
                                  <a:pt x="2035" y="71"/>
                                  <a:pt x="2013" y="86"/>
                                  <a:pt x="2005" y="111"/>
                                </a:cubicBezTo>
                                <a:cubicBezTo>
                                  <a:pt x="2004" y="111"/>
                                  <a:pt x="2004" y="111"/>
                                  <a:pt x="2004" y="111"/>
                                </a:cubicBezTo>
                                <a:cubicBezTo>
                                  <a:pt x="2006" y="103"/>
                                  <a:pt x="2007" y="91"/>
                                  <a:pt x="2007" y="82"/>
                                </a:cubicBezTo>
                                <a:cubicBezTo>
                                  <a:pt x="2007" y="0"/>
                                  <a:pt x="2007" y="0"/>
                                  <a:pt x="2007" y="0"/>
                                </a:cubicBezTo>
                                <a:cubicBezTo>
                                  <a:pt x="1987" y="0"/>
                                  <a:pt x="1987" y="0"/>
                                  <a:pt x="1987" y="0"/>
                                </a:cubicBezTo>
                                <a:cubicBezTo>
                                  <a:pt x="1987" y="227"/>
                                  <a:pt x="1987" y="227"/>
                                  <a:pt x="1987" y="227"/>
                                </a:cubicBezTo>
                                <a:cubicBezTo>
                                  <a:pt x="2003" y="231"/>
                                  <a:pt x="2017" y="233"/>
                                  <a:pt x="2038" y="233"/>
                                </a:cubicBezTo>
                                <a:cubicBezTo>
                                  <a:pt x="2086" y="233"/>
                                  <a:pt x="2118" y="202"/>
                                  <a:pt x="2118" y="145"/>
                                </a:cubicBezTo>
                                <a:moveTo>
                                  <a:pt x="1949" y="71"/>
                                </a:moveTo>
                                <a:cubicBezTo>
                                  <a:pt x="1914" y="67"/>
                                  <a:pt x="1898" y="92"/>
                                  <a:pt x="1892" y="115"/>
                                </a:cubicBezTo>
                                <a:cubicBezTo>
                                  <a:pt x="1891" y="115"/>
                                  <a:pt x="1891" y="115"/>
                                  <a:pt x="1891" y="115"/>
                                </a:cubicBezTo>
                                <a:cubicBezTo>
                                  <a:pt x="1894" y="101"/>
                                  <a:pt x="1895" y="85"/>
                                  <a:pt x="1895" y="74"/>
                                </a:cubicBezTo>
                                <a:cubicBezTo>
                                  <a:pt x="1875" y="74"/>
                                  <a:pt x="1875" y="74"/>
                                  <a:pt x="1875" y="74"/>
                                </a:cubicBezTo>
                                <a:cubicBezTo>
                                  <a:pt x="1875" y="231"/>
                                  <a:pt x="1875" y="231"/>
                                  <a:pt x="1875" y="231"/>
                                </a:cubicBezTo>
                                <a:cubicBezTo>
                                  <a:pt x="1895" y="231"/>
                                  <a:pt x="1895" y="231"/>
                                  <a:pt x="1895" y="231"/>
                                </a:cubicBezTo>
                                <a:cubicBezTo>
                                  <a:pt x="1895" y="168"/>
                                  <a:pt x="1895" y="168"/>
                                  <a:pt x="1895" y="168"/>
                                </a:cubicBezTo>
                                <a:cubicBezTo>
                                  <a:pt x="1895" y="113"/>
                                  <a:pt x="1912" y="85"/>
                                  <a:pt x="1948" y="90"/>
                                </a:cubicBezTo>
                                <a:lnTo>
                                  <a:pt x="1949" y="71"/>
                                </a:lnTo>
                                <a:close/>
                                <a:moveTo>
                                  <a:pt x="1807" y="129"/>
                                </a:moveTo>
                                <a:cubicBezTo>
                                  <a:pt x="1723" y="129"/>
                                  <a:pt x="1723" y="129"/>
                                  <a:pt x="1723" y="129"/>
                                </a:cubicBezTo>
                                <a:cubicBezTo>
                                  <a:pt x="1727" y="103"/>
                                  <a:pt x="1744" y="86"/>
                                  <a:pt x="1767" y="86"/>
                                </a:cubicBezTo>
                                <a:cubicBezTo>
                                  <a:pt x="1793" y="86"/>
                                  <a:pt x="1808" y="104"/>
                                  <a:pt x="1807" y="129"/>
                                </a:cubicBezTo>
                                <a:moveTo>
                                  <a:pt x="1829" y="134"/>
                                </a:moveTo>
                                <a:cubicBezTo>
                                  <a:pt x="1829" y="100"/>
                                  <a:pt x="1811" y="71"/>
                                  <a:pt x="1768" y="71"/>
                                </a:cubicBezTo>
                                <a:cubicBezTo>
                                  <a:pt x="1726" y="71"/>
                                  <a:pt x="1700" y="106"/>
                                  <a:pt x="1700" y="153"/>
                                </a:cubicBezTo>
                                <a:cubicBezTo>
                                  <a:pt x="1700" y="208"/>
                                  <a:pt x="1725" y="233"/>
                                  <a:pt x="1772" y="233"/>
                                </a:cubicBezTo>
                                <a:cubicBezTo>
                                  <a:pt x="1792" y="233"/>
                                  <a:pt x="1809" y="230"/>
                                  <a:pt x="1823" y="224"/>
                                </a:cubicBezTo>
                                <a:cubicBezTo>
                                  <a:pt x="1821" y="206"/>
                                  <a:pt x="1821" y="206"/>
                                  <a:pt x="1821" y="206"/>
                                </a:cubicBezTo>
                                <a:cubicBezTo>
                                  <a:pt x="1810" y="212"/>
                                  <a:pt x="1792" y="216"/>
                                  <a:pt x="1775" y="216"/>
                                </a:cubicBezTo>
                                <a:cubicBezTo>
                                  <a:pt x="1739" y="216"/>
                                  <a:pt x="1720" y="196"/>
                                  <a:pt x="1721" y="145"/>
                                </a:cubicBezTo>
                                <a:cubicBezTo>
                                  <a:pt x="1828" y="145"/>
                                  <a:pt x="1828" y="145"/>
                                  <a:pt x="1828" y="145"/>
                                </a:cubicBezTo>
                                <a:cubicBezTo>
                                  <a:pt x="1829" y="140"/>
                                  <a:pt x="1829" y="136"/>
                                  <a:pt x="1829" y="134"/>
                                </a:cubicBezTo>
                                <a:moveTo>
                                  <a:pt x="1687" y="74"/>
                                </a:moveTo>
                                <a:cubicBezTo>
                                  <a:pt x="1665" y="74"/>
                                  <a:pt x="1665" y="74"/>
                                  <a:pt x="1665" y="74"/>
                                </a:cubicBezTo>
                                <a:cubicBezTo>
                                  <a:pt x="1625" y="184"/>
                                  <a:pt x="1625" y="184"/>
                                  <a:pt x="1625" y="184"/>
                                </a:cubicBezTo>
                                <a:cubicBezTo>
                                  <a:pt x="1622" y="192"/>
                                  <a:pt x="1619" y="201"/>
                                  <a:pt x="1616" y="210"/>
                                </a:cubicBezTo>
                                <a:cubicBezTo>
                                  <a:pt x="1616" y="210"/>
                                  <a:pt x="1616" y="210"/>
                                  <a:pt x="1616" y="210"/>
                                </a:cubicBezTo>
                                <a:cubicBezTo>
                                  <a:pt x="1613" y="201"/>
                                  <a:pt x="1611" y="193"/>
                                  <a:pt x="1607" y="183"/>
                                </a:cubicBezTo>
                                <a:cubicBezTo>
                                  <a:pt x="1568" y="74"/>
                                  <a:pt x="1568" y="74"/>
                                  <a:pt x="1568" y="74"/>
                                </a:cubicBezTo>
                                <a:cubicBezTo>
                                  <a:pt x="1545" y="74"/>
                                  <a:pt x="1545" y="74"/>
                                  <a:pt x="1545" y="74"/>
                                </a:cubicBezTo>
                                <a:cubicBezTo>
                                  <a:pt x="1605" y="231"/>
                                  <a:pt x="1605" y="231"/>
                                  <a:pt x="1605" y="231"/>
                                </a:cubicBezTo>
                                <a:cubicBezTo>
                                  <a:pt x="1626" y="231"/>
                                  <a:pt x="1626" y="231"/>
                                  <a:pt x="1626" y="231"/>
                                </a:cubicBezTo>
                                <a:lnTo>
                                  <a:pt x="1687" y="74"/>
                                </a:lnTo>
                                <a:close/>
                                <a:moveTo>
                                  <a:pt x="1510" y="151"/>
                                </a:moveTo>
                                <a:cubicBezTo>
                                  <a:pt x="1510" y="197"/>
                                  <a:pt x="1486" y="217"/>
                                  <a:pt x="1460" y="217"/>
                                </a:cubicBezTo>
                                <a:cubicBezTo>
                                  <a:pt x="1427" y="217"/>
                                  <a:pt x="1409" y="193"/>
                                  <a:pt x="1409" y="151"/>
                                </a:cubicBezTo>
                                <a:cubicBezTo>
                                  <a:pt x="1409" y="107"/>
                                  <a:pt x="1434" y="87"/>
                                  <a:pt x="1459" y="87"/>
                                </a:cubicBezTo>
                                <a:cubicBezTo>
                                  <a:pt x="1493" y="87"/>
                                  <a:pt x="1510" y="111"/>
                                  <a:pt x="1510" y="151"/>
                                </a:cubicBezTo>
                                <a:moveTo>
                                  <a:pt x="1530" y="150"/>
                                </a:moveTo>
                                <a:cubicBezTo>
                                  <a:pt x="1530" y="91"/>
                                  <a:pt x="1498" y="71"/>
                                  <a:pt x="1462" y="71"/>
                                </a:cubicBezTo>
                                <a:cubicBezTo>
                                  <a:pt x="1415" y="71"/>
                                  <a:pt x="1388" y="109"/>
                                  <a:pt x="1388" y="153"/>
                                </a:cubicBezTo>
                                <a:cubicBezTo>
                                  <a:pt x="1388" y="208"/>
                                  <a:pt x="1415" y="233"/>
                                  <a:pt x="1456" y="233"/>
                                </a:cubicBezTo>
                                <a:cubicBezTo>
                                  <a:pt x="1502" y="233"/>
                                  <a:pt x="1530" y="196"/>
                                  <a:pt x="1530" y="150"/>
                                </a:cubicBezTo>
                                <a:moveTo>
                                  <a:pt x="1266" y="84"/>
                                </a:moveTo>
                                <a:cubicBezTo>
                                  <a:pt x="1263" y="98"/>
                                  <a:pt x="1263" y="98"/>
                                  <a:pt x="1263" y="98"/>
                                </a:cubicBezTo>
                                <a:cubicBezTo>
                                  <a:pt x="1256" y="134"/>
                                  <a:pt x="1240" y="160"/>
                                  <a:pt x="1222" y="160"/>
                                </a:cubicBezTo>
                                <a:cubicBezTo>
                                  <a:pt x="1213" y="160"/>
                                  <a:pt x="1209" y="152"/>
                                  <a:pt x="1209" y="137"/>
                                </a:cubicBezTo>
                                <a:cubicBezTo>
                                  <a:pt x="1209" y="115"/>
                                  <a:pt x="1220" y="82"/>
                                  <a:pt x="1248" y="82"/>
                                </a:cubicBezTo>
                                <a:cubicBezTo>
                                  <a:pt x="1254" y="82"/>
                                  <a:pt x="1261" y="83"/>
                                  <a:pt x="1266" y="84"/>
                                </a:cubicBezTo>
                                <a:moveTo>
                                  <a:pt x="1348" y="107"/>
                                </a:moveTo>
                                <a:cubicBezTo>
                                  <a:pt x="1348" y="57"/>
                                  <a:pt x="1314" y="13"/>
                                  <a:pt x="1249" y="13"/>
                                </a:cubicBezTo>
                                <a:cubicBezTo>
                                  <a:pt x="1186" y="13"/>
                                  <a:pt x="1132" y="63"/>
                                  <a:pt x="1132" y="132"/>
                                </a:cubicBezTo>
                                <a:cubicBezTo>
                                  <a:pt x="1132" y="193"/>
                                  <a:pt x="1172" y="237"/>
                                  <a:pt x="1235" y="237"/>
                                </a:cubicBezTo>
                                <a:cubicBezTo>
                                  <a:pt x="1250" y="237"/>
                                  <a:pt x="1269" y="234"/>
                                  <a:pt x="1282" y="231"/>
                                </a:cubicBezTo>
                                <a:cubicBezTo>
                                  <a:pt x="1282" y="214"/>
                                  <a:pt x="1282" y="214"/>
                                  <a:pt x="1282" y="214"/>
                                </a:cubicBezTo>
                                <a:cubicBezTo>
                                  <a:pt x="1267" y="219"/>
                                  <a:pt x="1253" y="221"/>
                                  <a:pt x="1238" y="221"/>
                                </a:cubicBezTo>
                                <a:cubicBezTo>
                                  <a:pt x="1183" y="221"/>
                                  <a:pt x="1150" y="182"/>
                                  <a:pt x="1150" y="131"/>
                                </a:cubicBezTo>
                                <a:cubicBezTo>
                                  <a:pt x="1150" y="71"/>
                                  <a:pt x="1194" y="29"/>
                                  <a:pt x="1248" y="29"/>
                                </a:cubicBezTo>
                                <a:cubicBezTo>
                                  <a:pt x="1305" y="29"/>
                                  <a:pt x="1330" y="67"/>
                                  <a:pt x="1330" y="108"/>
                                </a:cubicBezTo>
                                <a:cubicBezTo>
                                  <a:pt x="1330" y="144"/>
                                  <a:pt x="1316" y="161"/>
                                  <a:pt x="1294" y="161"/>
                                </a:cubicBezTo>
                                <a:cubicBezTo>
                                  <a:pt x="1279" y="161"/>
                                  <a:pt x="1271" y="152"/>
                                  <a:pt x="1276" y="127"/>
                                </a:cubicBezTo>
                                <a:cubicBezTo>
                                  <a:pt x="1286" y="70"/>
                                  <a:pt x="1286" y="70"/>
                                  <a:pt x="1286" y="70"/>
                                </a:cubicBezTo>
                                <a:cubicBezTo>
                                  <a:pt x="1276" y="69"/>
                                  <a:pt x="1263" y="67"/>
                                  <a:pt x="1251" y="67"/>
                                </a:cubicBezTo>
                                <a:cubicBezTo>
                                  <a:pt x="1212" y="67"/>
                                  <a:pt x="1190" y="101"/>
                                  <a:pt x="1190" y="141"/>
                                </a:cubicBezTo>
                                <a:cubicBezTo>
                                  <a:pt x="1190" y="163"/>
                                  <a:pt x="1197" y="176"/>
                                  <a:pt x="1217" y="176"/>
                                </a:cubicBezTo>
                                <a:cubicBezTo>
                                  <a:pt x="1238" y="176"/>
                                  <a:pt x="1255" y="158"/>
                                  <a:pt x="1259" y="144"/>
                                </a:cubicBezTo>
                                <a:cubicBezTo>
                                  <a:pt x="1260" y="144"/>
                                  <a:pt x="1260" y="144"/>
                                  <a:pt x="1260" y="144"/>
                                </a:cubicBezTo>
                                <a:cubicBezTo>
                                  <a:pt x="1257" y="159"/>
                                  <a:pt x="1265" y="176"/>
                                  <a:pt x="1290" y="176"/>
                                </a:cubicBezTo>
                                <a:cubicBezTo>
                                  <a:pt x="1324" y="176"/>
                                  <a:pt x="1348" y="154"/>
                                  <a:pt x="1348" y="107"/>
                                </a:cubicBezTo>
                                <a:moveTo>
                                  <a:pt x="1076" y="0"/>
                                </a:moveTo>
                                <a:cubicBezTo>
                                  <a:pt x="1056" y="0"/>
                                  <a:pt x="1056" y="0"/>
                                  <a:pt x="1056" y="0"/>
                                </a:cubicBezTo>
                                <a:cubicBezTo>
                                  <a:pt x="1056" y="231"/>
                                  <a:pt x="1056" y="231"/>
                                  <a:pt x="1056" y="231"/>
                                </a:cubicBezTo>
                                <a:cubicBezTo>
                                  <a:pt x="1076" y="231"/>
                                  <a:pt x="1076" y="231"/>
                                  <a:pt x="1076" y="231"/>
                                </a:cubicBezTo>
                                <a:lnTo>
                                  <a:pt x="1076" y="0"/>
                                </a:lnTo>
                                <a:close/>
                                <a:moveTo>
                                  <a:pt x="988" y="129"/>
                                </a:moveTo>
                                <a:cubicBezTo>
                                  <a:pt x="903" y="129"/>
                                  <a:pt x="903" y="129"/>
                                  <a:pt x="903" y="129"/>
                                </a:cubicBezTo>
                                <a:cubicBezTo>
                                  <a:pt x="908" y="103"/>
                                  <a:pt x="924" y="86"/>
                                  <a:pt x="948" y="86"/>
                                </a:cubicBezTo>
                                <a:cubicBezTo>
                                  <a:pt x="973" y="86"/>
                                  <a:pt x="989" y="104"/>
                                  <a:pt x="988" y="129"/>
                                </a:cubicBezTo>
                                <a:moveTo>
                                  <a:pt x="1009" y="134"/>
                                </a:moveTo>
                                <a:cubicBezTo>
                                  <a:pt x="1009" y="100"/>
                                  <a:pt x="991" y="71"/>
                                  <a:pt x="949" y="71"/>
                                </a:cubicBezTo>
                                <a:cubicBezTo>
                                  <a:pt x="906" y="71"/>
                                  <a:pt x="881" y="106"/>
                                  <a:pt x="881" y="153"/>
                                </a:cubicBezTo>
                                <a:cubicBezTo>
                                  <a:pt x="881" y="208"/>
                                  <a:pt x="906" y="233"/>
                                  <a:pt x="953" y="233"/>
                                </a:cubicBezTo>
                                <a:cubicBezTo>
                                  <a:pt x="972" y="233"/>
                                  <a:pt x="989" y="230"/>
                                  <a:pt x="1003" y="224"/>
                                </a:cubicBezTo>
                                <a:cubicBezTo>
                                  <a:pt x="1002" y="206"/>
                                  <a:pt x="1002" y="206"/>
                                  <a:pt x="1002" y="206"/>
                                </a:cubicBezTo>
                                <a:cubicBezTo>
                                  <a:pt x="990" y="212"/>
                                  <a:pt x="973" y="216"/>
                                  <a:pt x="956" y="216"/>
                                </a:cubicBezTo>
                                <a:cubicBezTo>
                                  <a:pt x="919" y="216"/>
                                  <a:pt x="900" y="196"/>
                                  <a:pt x="902" y="145"/>
                                </a:cubicBezTo>
                                <a:cubicBezTo>
                                  <a:pt x="1009" y="145"/>
                                  <a:pt x="1009" y="145"/>
                                  <a:pt x="1009" y="145"/>
                                </a:cubicBezTo>
                                <a:cubicBezTo>
                                  <a:pt x="1009" y="140"/>
                                  <a:pt x="1009" y="136"/>
                                  <a:pt x="1009" y="134"/>
                                </a:cubicBezTo>
                                <a:moveTo>
                                  <a:pt x="836" y="231"/>
                                </a:moveTo>
                                <a:cubicBezTo>
                                  <a:pt x="836" y="122"/>
                                  <a:pt x="836" y="122"/>
                                  <a:pt x="836" y="122"/>
                                </a:cubicBezTo>
                                <a:cubicBezTo>
                                  <a:pt x="836" y="86"/>
                                  <a:pt x="819" y="71"/>
                                  <a:pt x="790" y="71"/>
                                </a:cubicBezTo>
                                <a:cubicBezTo>
                                  <a:pt x="757" y="71"/>
                                  <a:pt x="740" y="95"/>
                                  <a:pt x="734" y="110"/>
                                </a:cubicBezTo>
                                <a:cubicBezTo>
                                  <a:pt x="734" y="98"/>
                                  <a:pt x="728" y="71"/>
                                  <a:pt x="690" y="71"/>
                                </a:cubicBezTo>
                                <a:cubicBezTo>
                                  <a:pt x="664" y="71"/>
                                  <a:pt x="643" y="86"/>
                                  <a:pt x="634" y="110"/>
                                </a:cubicBezTo>
                                <a:cubicBezTo>
                                  <a:pt x="633" y="110"/>
                                  <a:pt x="633" y="110"/>
                                  <a:pt x="633" y="110"/>
                                </a:cubicBezTo>
                                <a:cubicBezTo>
                                  <a:pt x="635" y="100"/>
                                  <a:pt x="636" y="84"/>
                                  <a:pt x="636" y="74"/>
                                </a:cubicBezTo>
                                <a:cubicBezTo>
                                  <a:pt x="616" y="74"/>
                                  <a:pt x="616" y="74"/>
                                  <a:pt x="616" y="74"/>
                                </a:cubicBezTo>
                                <a:cubicBezTo>
                                  <a:pt x="616" y="231"/>
                                  <a:pt x="616" y="231"/>
                                  <a:pt x="616" y="231"/>
                                </a:cubicBezTo>
                                <a:cubicBezTo>
                                  <a:pt x="636" y="231"/>
                                  <a:pt x="636" y="231"/>
                                  <a:pt x="636" y="231"/>
                                </a:cubicBezTo>
                                <a:cubicBezTo>
                                  <a:pt x="636" y="156"/>
                                  <a:pt x="636" y="156"/>
                                  <a:pt x="636" y="156"/>
                                </a:cubicBezTo>
                                <a:cubicBezTo>
                                  <a:pt x="636" y="115"/>
                                  <a:pt x="658" y="87"/>
                                  <a:pt x="686" y="87"/>
                                </a:cubicBezTo>
                                <a:cubicBezTo>
                                  <a:pt x="712" y="87"/>
                                  <a:pt x="716" y="106"/>
                                  <a:pt x="716" y="128"/>
                                </a:cubicBezTo>
                                <a:cubicBezTo>
                                  <a:pt x="716" y="231"/>
                                  <a:pt x="716" y="231"/>
                                  <a:pt x="716" y="231"/>
                                </a:cubicBezTo>
                                <a:cubicBezTo>
                                  <a:pt x="736" y="231"/>
                                  <a:pt x="736" y="231"/>
                                  <a:pt x="736" y="231"/>
                                </a:cubicBezTo>
                                <a:cubicBezTo>
                                  <a:pt x="736" y="156"/>
                                  <a:pt x="736" y="156"/>
                                  <a:pt x="736" y="156"/>
                                </a:cubicBezTo>
                                <a:cubicBezTo>
                                  <a:pt x="736" y="113"/>
                                  <a:pt x="760" y="87"/>
                                  <a:pt x="786" y="87"/>
                                </a:cubicBezTo>
                                <a:cubicBezTo>
                                  <a:pt x="810" y="87"/>
                                  <a:pt x="816" y="103"/>
                                  <a:pt x="816" y="129"/>
                                </a:cubicBezTo>
                                <a:cubicBezTo>
                                  <a:pt x="816" y="231"/>
                                  <a:pt x="816" y="231"/>
                                  <a:pt x="816" y="231"/>
                                </a:cubicBezTo>
                                <a:lnTo>
                                  <a:pt x="836" y="231"/>
                                </a:lnTo>
                                <a:close/>
                                <a:moveTo>
                                  <a:pt x="555" y="231"/>
                                </a:moveTo>
                                <a:cubicBezTo>
                                  <a:pt x="555" y="122"/>
                                  <a:pt x="555" y="122"/>
                                  <a:pt x="555" y="122"/>
                                </a:cubicBezTo>
                                <a:cubicBezTo>
                                  <a:pt x="555" y="86"/>
                                  <a:pt x="538" y="71"/>
                                  <a:pt x="509" y="71"/>
                                </a:cubicBezTo>
                                <a:cubicBezTo>
                                  <a:pt x="476" y="71"/>
                                  <a:pt x="459" y="95"/>
                                  <a:pt x="454" y="110"/>
                                </a:cubicBezTo>
                                <a:cubicBezTo>
                                  <a:pt x="454" y="98"/>
                                  <a:pt x="447" y="71"/>
                                  <a:pt x="410" y="71"/>
                                </a:cubicBezTo>
                                <a:cubicBezTo>
                                  <a:pt x="383" y="71"/>
                                  <a:pt x="362" y="86"/>
                                  <a:pt x="353" y="110"/>
                                </a:cubicBezTo>
                                <a:cubicBezTo>
                                  <a:pt x="353" y="110"/>
                                  <a:pt x="353" y="110"/>
                                  <a:pt x="353" y="110"/>
                                </a:cubicBezTo>
                                <a:cubicBezTo>
                                  <a:pt x="355" y="100"/>
                                  <a:pt x="356" y="84"/>
                                  <a:pt x="356" y="74"/>
                                </a:cubicBezTo>
                                <a:cubicBezTo>
                                  <a:pt x="335" y="74"/>
                                  <a:pt x="335" y="74"/>
                                  <a:pt x="335" y="74"/>
                                </a:cubicBezTo>
                                <a:cubicBezTo>
                                  <a:pt x="335" y="231"/>
                                  <a:pt x="335" y="231"/>
                                  <a:pt x="335" y="231"/>
                                </a:cubicBezTo>
                                <a:cubicBezTo>
                                  <a:pt x="355" y="231"/>
                                  <a:pt x="355" y="231"/>
                                  <a:pt x="355" y="231"/>
                                </a:cubicBezTo>
                                <a:cubicBezTo>
                                  <a:pt x="355" y="156"/>
                                  <a:pt x="355" y="156"/>
                                  <a:pt x="355" y="156"/>
                                </a:cubicBezTo>
                                <a:cubicBezTo>
                                  <a:pt x="355" y="115"/>
                                  <a:pt x="377" y="87"/>
                                  <a:pt x="405" y="87"/>
                                </a:cubicBezTo>
                                <a:cubicBezTo>
                                  <a:pt x="431" y="87"/>
                                  <a:pt x="435" y="106"/>
                                  <a:pt x="435" y="128"/>
                                </a:cubicBezTo>
                                <a:cubicBezTo>
                                  <a:pt x="435" y="231"/>
                                  <a:pt x="435" y="231"/>
                                  <a:pt x="435" y="231"/>
                                </a:cubicBezTo>
                                <a:cubicBezTo>
                                  <a:pt x="455" y="231"/>
                                  <a:pt x="455" y="231"/>
                                  <a:pt x="455" y="231"/>
                                </a:cubicBezTo>
                                <a:cubicBezTo>
                                  <a:pt x="455" y="156"/>
                                  <a:pt x="455" y="156"/>
                                  <a:pt x="455" y="156"/>
                                </a:cubicBezTo>
                                <a:cubicBezTo>
                                  <a:pt x="455" y="113"/>
                                  <a:pt x="479" y="87"/>
                                  <a:pt x="505" y="87"/>
                                </a:cubicBezTo>
                                <a:cubicBezTo>
                                  <a:pt x="530" y="87"/>
                                  <a:pt x="536" y="103"/>
                                  <a:pt x="536" y="129"/>
                                </a:cubicBezTo>
                                <a:cubicBezTo>
                                  <a:pt x="536" y="231"/>
                                  <a:pt x="536" y="231"/>
                                  <a:pt x="536" y="231"/>
                                </a:cubicBezTo>
                                <a:lnTo>
                                  <a:pt x="555" y="231"/>
                                </a:lnTo>
                                <a:close/>
                                <a:moveTo>
                                  <a:pt x="268" y="129"/>
                                </a:moveTo>
                                <a:cubicBezTo>
                                  <a:pt x="183" y="129"/>
                                  <a:pt x="183" y="129"/>
                                  <a:pt x="183" y="129"/>
                                </a:cubicBezTo>
                                <a:cubicBezTo>
                                  <a:pt x="188" y="103"/>
                                  <a:pt x="204" y="86"/>
                                  <a:pt x="227" y="86"/>
                                </a:cubicBezTo>
                                <a:cubicBezTo>
                                  <a:pt x="253" y="86"/>
                                  <a:pt x="268" y="104"/>
                                  <a:pt x="268" y="129"/>
                                </a:cubicBezTo>
                                <a:moveTo>
                                  <a:pt x="289" y="134"/>
                                </a:moveTo>
                                <a:cubicBezTo>
                                  <a:pt x="289" y="100"/>
                                  <a:pt x="271" y="71"/>
                                  <a:pt x="229" y="71"/>
                                </a:cubicBezTo>
                                <a:cubicBezTo>
                                  <a:pt x="186" y="71"/>
                                  <a:pt x="161" y="106"/>
                                  <a:pt x="161" y="153"/>
                                </a:cubicBezTo>
                                <a:cubicBezTo>
                                  <a:pt x="161" y="208"/>
                                  <a:pt x="186" y="233"/>
                                  <a:pt x="232" y="233"/>
                                </a:cubicBezTo>
                                <a:cubicBezTo>
                                  <a:pt x="252" y="233"/>
                                  <a:pt x="269" y="230"/>
                                  <a:pt x="283" y="224"/>
                                </a:cubicBezTo>
                                <a:cubicBezTo>
                                  <a:pt x="281" y="206"/>
                                  <a:pt x="281" y="206"/>
                                  <a:pt x="281" y="206"/>
                                </a:cubicBezTo>
                                <a:cubicBezTo>
                                  <a:pt x="270" y="212"/>
                                  <a:pt x="252" y="216"/>
                                  <a:pt x="236" y="216"/>
                                </a:cubicBezTo>
                                <a:cubicBezTo>
                                  <a:pt x="199" y="216"/>
                                  <a:pt x="180" y="196"/>
                                  <a:pt x="182" y="145"/>
                                </a:cubicBezTo>
                                <a:cubicBezTo>
                                  <a:pt x="288" y="145"/>
                                  <a:pt x="288" y="145"/>
                                  <a:pt x="288" y="145"/>
                                </a:cubicBezTo>
                                <a:cubicBezTo>
                                  <a:pt x="289" y="140"/>
                                  <a:pt x="289" y="136"/>
                                  <a:pt x="289" y="134"/>
                                </a:cubicBezTo>
                                <a:moveTo>
                                  <a:pt x="110" y="147"/>
                                </a:moveTo>
                                <a:cubicBezTo>
                                  <a:pt x="110" y="196"/>
                                  <a:pt x="87" y="217"/>
                                  <a:pt x="53" y="217"/>
                                </a:cubicBezTo>
                                <a:cubicBezTo>
                                  <a:pt x="40" y="217"/>
                                  <a:pt x="30" y="216"/>
                                  <a:pt x="20" y="212"/>
                                </a:cubicBezTo>
                                <a:cubicBezTo>
                                  <a:pt x="20" y="155"/>
                                  <a:pt x="20" y="155"/>
                                  <a:pt x="20" y="155"/>
                                </a:cubicBezTo>
                                <a:cubicBezTo>
                                  <a:pt x="20" y="127"/>
                                  <a:pt x="36" y="87"/>
                                  <a:pt x="70" y="87"/>
                                </a:cubicBezTo>
                                <a:cubicBezTo>
                                  <a:pt x="98" y="87"/>
                                  <a:pt x="110" y="110"/>
                                  <a:pt x="110" y="147"/>
                                </a:cubicBezTo>
                                <a:moveTo>
                                  <a:pt x="131" y="145"/>
                                </a:moveTo>
                                <a:cubicBezTo>
                                  <a:pt x="131" y="96"/>
                                  <a:pt x="110" y="71"/>
                                  <a:pt x="73" y="71"/>
                                </a:cubicBezTo>
                                <a:cubicBezTo>
                                  <a:pt x="48" y="71"/>
                                  <a:pt x="27" y="86"/>
                                  <a:pt x="18" y="111"/>
                                </a:cubicBezTo>
                                <a:cubicBezTo>
                                  <a:pt x="17" y="111"/>
                                  <a:pt x="17" y="111"/>
                                  <a:pt x="17" y="111"/>
                                </a:cubicBezTo>
                                <a:cubicBezTo>
                                  <a:pt x="19" y="103"/>
                                  <a:pt x="20" y="91"/>
                                  <a:pt x="20" y="82"/>
                                </a:cubicBezTo>
                                <a:cubicBezTo>
                                  <a:pt x="20" y="0"/>
                                  <a:pt x="20" y="0"/>
                                  <a:pt x="20" y="0"/>
                                </a:cubicBezTo>
                                <a:cubicBezTo>
                                  <a:pt x="0" y="0"/>
                                  <a:pt x="0" y="0"/>
                                  <a:pt x="0" y="0"/>
                                </a:cubicBezTo>
                                <a:cubicBezTo>
                                  <a:pt x="0" y="227"/>
                                  <a:pt x="0" y="227"/>
                                  <a:pt x="0" y="227"/>
                                </a:cubicBezTo>
                                <a:cubicBezTo>
                                  <a:pt x="16" y="231"/>
                                  <a:pt x="30" y="233"/>
                                  <a:pt x="51" y="233"/>
                                </a:cubicBezTo>
                                <a:cubicBezTo>
                                  <a:pt x="99" y="233"/>
                                  <a:pt x="131" y="202"/>
                                  <a:pt x="131" y="145"/>
                                </a:cubicBezTo>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7" name="Line 40"/>
                        <wps:cNvCnPr>
                          <a:cxnSpLocks noChangeShapeType="1"/>
                        </wps:cNvCnPr>
                        <wps:spPr bwMode="auto">
                          <a:xfrm>
                            <a:off x="8214" y="2493"/>
                            <a:ext cx="3681" cy="1"/>
                          </a:xfrm>
                          <a:prstGeom prst="line">
                            <a:avLst/>
                          </a:prstGeom>
                          <a:noFill/>
                          <a:ln w="5080">
                            <a:solidFill>
                              <a:srgbClr val="E10582"/>
                            </a:solidFill>
                            <a:miter lim="800000"/>
                            <a:headEnd/>
                            <a:tailEnd/>
                          </a:ln>
                          <a:extLst>
                            <a:ext uri="{909E8E84-426E-40DD-AFC4-6F175D3DCCD1}">
                              <a14:hiddenFill xmlns:a14="http://schemas.microsoft.com/office/drawing/2010/main">
                                <a:noFill/>
                              </a14:hiddenFill>
                            </a:ext>
                          </a:extLst>
                        </wps:spPr>
                        <wps:bodyPr/>
                      </wps:wsp>
                    </wpg:wgp>
                  </wpc:wpc>
                </a:graphicData>
              </a:graphic>
              <wp14:sizeRelH relativeFrom="page">
                <wp14:pctWidth>0</wp14:pctWidth>
              </wp14:sizeRelH>
              <wp14:sizeRelV relativeFrom="page">
                <wp14:pctHeight>0</wp14:pctHeight>
              </wp14:sizeRelV>
            </wp:anchor>
          </w:drawing>
        </mc:Choice>
        <mc:Fallback>
          <w:pict>
            <v:group w14:anchorId="7C4C5A88" id="TeVerwijderenShape_1" o:spid="_x0000_s1026" editas="canvas" style="position:absolute;margin-left:0;margin-top:0;width:594.75pt;height:841.5pt;z-index:-251657216;mso-position-horizontal-relative:page;mso-position-vertical-relative:page" coordsize="51238,7249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7" type="#_x0000_t75" style="position:absolute;width:51238;height:72491;visibility:visible;mso-wrap-style:square">
                <v:fill o:detectmouseclick="t"/>
                <v:path o:connecttype="none"/>
              </v:shape>
              <v:line id="Line 4" o:spid="_x0000_s1028" style="position:absolute;flip:x;visibility:visible;mso-wrap-style:square" from="0,101060" to="75533,10106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" strokecolor="#e10582" strokeweight=".4pt">
                <v:stroke joinstyle="miter"/>
              </v:line>
              <v:group id="Group 5" o:spid="_x0000_s1029" style="position:absolute;left:9067;top:100755;width:61106;height:3442" coordorigin="1428,15867" coordsize="9623,542"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">
                <v:oval id="Oval 6" o:spid="_x0000_s1030" style="position:absolute;left:8214;top:15867;width:96;height:9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rj5DcMA&#10;AADaAAAADwAAAGRycy9kb3ducmV2LnhtbESPT2vCQBTE74LfYXlCb7qxgpTUVUyL4MGDfwq9PrKv&#10;2WD2bZp9xvTbdwtCj8PM/IZZbQbfqJ66WAc2MJ9loIjLYGuuDHxcdtMXUFGQLTaBycAPRdisx6MV&#10;5jbc+UT9WSqVIBxzNOBE2lzrWDryGGehJU7eV+g8SpJdpW2H9wT3jX7OsqX2WHNacNjSm6Pyer55&#10;A4deN8e9m0tR2OOikGH5+X74NuZpMmxfQQkN8h9+tPfWwAL+rqQboNe/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urj5DcMAAADaAAAADwAAAAAAAAAAAAAAAACYAgAAZHJzL2Rv&#10;d25yZXYueG1sUEsFBgAAAAAEAAQA9QAAAIgDAAAAAA==&#10;" fillcolor="#e10582" stroked="f"/>
                <v:shape id="Freeform 7" o:spid="_x0000_s1031" style="position:absolute;left:1428;top:16274;width:9623;height:135;visibility:visible;mso-wrap-style:square;v-text-anchor:top" coordsize="19264,271"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" path="m19264,41v,-15,,-15,,-15c19154,26,19154,26,19154,26v,17,,17,,17c19166,43,19237,43,19244,43v-17,37,-44,109,-60,172c19204,215,19204,215,19204,215v12,-54,36,-124,60,-174m19128,154v,-33,-24,-54,-70,-54c19058,43,19058,43,19058,43v66,,66,,66,c19124,26,19124,26,19124,26v-83,,-83,,-83,c19041,116,19041,116,19041,116v4,,7,,12,c19091,116,19110,130,19110,157v,26,-21,44,-55,44c19050,201,19043,201,19037,199v-2,17,-2,17,-2,17c19040,217,19048,217,19053,217v44,,75,-26,75,-63m18987,215v,-189,,-189,,-189c18973,26,18973,26,18973,26v-45,16,-45,16,-45,16c18931,59,18931,59,18931,59v38,-15,38,-15,38,-15c18969,215,18969,215,18969,215r18,xm18877,88v,20,-17,41,-44,41c18808,129,18792,112,18792,84v,-26,18,-46,43,-46c18860,38,18877,57,18877,88t21,14c18898,46,18872,23,18837,23v-39,,-63,28,-63,64c18774,123,18796,145,18830,145v22,,40,-11,48,-24c18878,122,18878,122,18878,122v-1,2,-1,8,-2,14c18869,180,18846,201,18807,201v-8,,-17,,-25,-2c18782,216,18782,216,18782,216v6,1,14,1,22,1c18852,217,18898,190,18898,102t-170,58c18728,135,18712,117,18690,114v,-1,,-1,,-1c18710,106,18723,89,18723,67v,-24,-15,-43,-50,-43c18659,24,18646,27,18634,31v2,16,2,16,2,16c18646,42,18658,38,18670,38v21,,34,11,34,31c18704,96,18685,110,18641,109v,15,,15,,15c18686,119,18709,135,18709,161v,22,-19,40,-48,40c18651,201,18642,200,18635,198v-2,16,-2,16,-2,16c18640,216,18648,217,18660,217v39,,68,-25,68,-57m18582,215v,-189,,-189,,-189c18567,26,18567,26,18567,26v-44,16,-44,16,-44,16c18526,59,18526,59,18526,59v38,-15,38,-15,38,-15c18564,215,18564,215,18564,215r18,xm18472,88v,20,-17,41,-44,41c18403,129,18387,112,18387,84v,-26,18,-46,42,-46c18455,38,18472,57,18472,88t20,14c18492,46,18466,23,18431,23v-38,,-62,28,-62,64c18369,123,18390,145,18425,145v22,,40,-11,48,-24c18473,122,18473,122,18473,122v-1,2,-2,8,-2,14c18464,180,18441,201,18402,201v-8,,-17,,-25,-2c18377,216,18377,216,18377,216v6,1,13,1,22,1c18447,217,18492,190,18492,102t-176,18c18316,178,18294,202,18269,202v-33,,-47,-31,-47,-84c18222,61,18244,38,18270,38v30,,46,24,46,82m18335,118v,-72,-29,-94,-64,-94c18233,24,18204,54,18204,120v,69,24,97,64,97c18299,217,18335,192,18335,118m18122,73v-26,-3,-40,15,-46,34c18075,107,18075,107,18075,107v2,-11,3,-23,3,-31c18049,76,18049,76,18049,76v,139,,139,,139c18079,215,18079,215,18079,215v,-57,,-57,,-57c18079,117,18093,97,18120,102r2,-29xm17985,126v-59,,-59,,-59,c17929,107,17941,95,17957,95v18,,29,12,28,31m18015,133v,-33,-17,-60,-57,-60c17918,73,17895,104,17895,146v,49,24,72,67,72c17979,218,17996,215,18010,209v-3,-24,-3,-24,-3,-24c17996,191,17981,194,17967,194v-28,,-42,-15,-41,-47c18014,147,18014,147,18014,147v1,-5,1,-10,1,-14m17862,215v,-96,,-96,,-96c17862,87,17848,73,17821,73v-25,,-41,16,-46,30c17772,91,17763,73,17736,73v-22,,-39,12,-47,30c17688,103,17688,103,17688,103v2,-8,2,-20,2,-27c17662,76,17662,76,17662,76v,139,,139,,139c17692,215,17692,215,17692,215v,-67,,-67,,-67c17692,119,17708,98,17727,98v17,,20,12,20,28c17747,215,17747,215,17747,215v30,,30,,30,c17777,148,17777,148,17777,148v,-30,18,-50,36,-50c17829,98,17833,109,17833,126v,89,,89,,89l17862,215xm17618,215v,-96,,-96,,-96c17618,87,17603,73,17577,73v-26,,-41,16,-47,30c17528,91,17519,73,17491,73v-21,,-39,12,-47,30c17444,103,17444,103,17444,103v1,-8,2,-20,2,-27c17417,76,17417,76,17417,76v,139,,139,,139c17447,215,17447,215,17447,215v,-67,,-67,,-67c17447,119,17464,98,17483,98v17,,20,12,20,28c17503,215,17503,215,17503,215v29,,29,,29,c17532,148,17532,148,17532,148v,-30,18,-50,36,-50c17584,98,17588,109,17588,126v,89,,89,,89l17618,215xm17374,215v,-139,,-139,,-139c17344,76,17344,76,17344,76v,67,,67,,67c17344,171,17328,193,17307,193v-16,,-21,-10,-21,-28c17286,76,17286,76,17286,76v-29,,-29,,-29,c17257,173,17257,173,17257,173v,25,10,45,41,45c17322,218,17339,205,17347,188v,,,,,c17346,196,17345,208,17345,215r29,xm17213,215v,-98,,-98,,-98c17213,93,17203,73,17172,73v-24,,-41,12,-49,30c17123,103,17123,103,17123,103v1,-8,2,-20,2,-27c17096,76,17096,76,17096,76v,139,,139,,139c17126,215,17126,215,17126,215v,-67,,-67,,-67c17126,120,17142,98,17163,98v16,,20,10,20,27c17183,215,17183,215,17183,215r30,xm17010,215v-78,-98,-78,-98,-78,-98c17007,26,17007,26,17007,26v-37,,-37,,-37,c16901,114,16901,114,16901,114v,-88,,-88,,-88c16870,26,16870,26,16870,26v,189,,189,,189c16901,215,16901,215,16901,215v,-92,,-92,,-92c16969,215,16969,215,16969,215r41,xm16847,76v-33,,-33,,-33,c16788,151,16788,151,16788,151v-3,9,-6,18,-8,27c16779,178,16779,178,16779,178v-2,-9,-5,-19,-9,-29c16744,76,16744,76,16744,76v-33,,-33,,-33,c16763,215,16763,215,16763,215v31,,31,,31,l16847,76xm16724,215v-78,-98,-78,-98,-78,-98c16721,26,16721,26,16721,26v-38,,-38,,-38,c16614,114,16614,114,16614,114v,-88,,-88,,-88c16584,26,16584,26,16584,26v,189,,189,,189c16614,215,16614,215,16614,215v,-92,,-92,,-92c16683,215,16683,215,16683,215r41,xm16429,90v-17,,-32,14,-32,32c16397,140,16412,154,16429,154v18,,33,-14,33,-32c16462,104,16447,90,16429,90t-142,125c16287,198,16287,198,16287,198v-36,,-71,1,-85,1c16202,199,16202,199,16202,199v30,-36,30,-36,30,-36c16267,123,16279,100,16279,73v,-28,-18,-49,-51,-49c16210,24,16195,28,16182,35v3,16,3,16,3,16c16196,44,16211,39,16223,39v26,,37,16,37,37c16260,99,16252,117,16221,154v-41,47,-41,47,-41,47c16180,215,16180,215,16180,215r107,xm16127,120v,58,-22,82,-48,82c16047,202,16033,171,16033,118v,-57,21,-80,47,-80c16110,38,16127,62,16127,120t18,-2c16145,46,16117,24,16082,24v-38,,-68,30,-68,96c16014,189,16039,217,16078,217v31,,67,-25,67,-99m15928,41v,-15,,-15,,-15c15818,26,15818,26,15818,26v,17,,17,,17c15831,43,15901,43,15909,43v-18,37,-45,109,-61,172c15868,215,15868,215,15868,215v13,-54,37,-124,60,-174m15776,120v,58,-22,82,-47,82c15696,202,15682,171,15682,118v,-57,21,-80,48,-80c15760,38,15776,62,15776,120t19,-2c15795,46,15766,24,15731,24v-38,,-67,30,-67,96c15664,189,15688,217,15728,217v31,,67,-25,67,-99m15633,215v,-17,,-17,,-17c15597,198,15562,199,15548,199v,,,,,c15578,163,15578,163,15578,163v35,-40,47,-63,47,-90c15625,45,15607,24,15574,24v-18,,-33,4,-46,11c15531,51,15531,51,15531,51v11,-7,26,-12,38,-12c15595,39,15606,55,15606,76v,23,-8,41,-39,78c15526,201,15526,201,15526,201v,14,,14,,14l15633,215xm15465,88v,20,-17,41,-44,41c15396,129,15380,112,15380,84v,-26,18,-46,43,-46c15448,38,15465,57,15465,88t21,14c15486,46,15460,23,15425,23v-39,,-63,28,-63,64c15362,123,15384,145,15418,145v22,,40,-11,48,-24c15466,122,15466,122,15466,122v-1,2,-1,8,-2,14c15457,180,15434,201,15395,201v-8,,-17,,-25,-2c15370,216,15370,216,15370,216v6,1,14,1,22,1c15440,217,15486,190,15486,102t-218,113c15268,198,15268,198,15268,198v-36,,-70,1,-85,1c15183,199,15183,199,15183,199v31,-36,31,-36,31,-36c15248,123,15261,100,15261,73v,-28,-19,-49,-52,-49c15191,24,15177,28,15163,35v3,16,3,16,3,16c15177,44,15192,39,15205,39v25,,37,16,37,37c15242,99,15233,117,15202,154v-41,47,-41,47,-41,47c15161,215,15161,215,15161,215r107,xm15108,120v,58,-22,82,-48,82c15028,202,15014,171,15014,118v,-57,21,-80,47,-80c15091,38,15108,62,15108,120t18,-2c15126,46,15098,24,15063,24v-38,,-68,30,-68,96c14995,189,15020,217,15059,217v31,,67,-25,67,-99m14951,215v,-189,,-189,,-189c14936,26,14936,26,14936,26v-45,16,-45,16,-45,16c14894,59,14894,59,14894,59v38,-15,38,-15,38,-15c14932,215,14932,215,14932,215r19,xm14848,120v,58,-22,82,-48,82c14768,202,14754,171,14754,118v,-57,21,-80,47,-80c14831,38,14848,62,14848,120t18,-2c14866,46,14838,24,14803,24v-38,,-68,30,-68,96c14735,189,14760,217,14799,217v31,,67,-25,67,-99m14626,122v,51,-32,80,-67,80c14515,202,14493,168,14493,119v,-51,31,-80,66,-80c14601,39,14626,69,14626,122t19,-3c14645,58,14613,24,14562,24v-48,,-88,35,-88,98c14474,179,14501,217,14557,217v48,,88,-35,88,-98m14423,160v,24,-15,41,-51,41c14359,201,14351,200,14345,200v,-76,,-76,,-76c14350,124,14361,124,14364,124v33,,59,8,59,36m14419,73v,23,-19,37,-55,37c14357,110,14351,110,14345,110v,-70,,-70,,-70c14354,40,14364,40,14374,40v36,,45,14,45,33m14442,159v,-20,-12,-40,-42,-44c14400,115,14400,115,14400,115v22,-6,37,-24,37,-45c14437,43,14419,25,14377,25v-22,,-38,1,-50,1c14327,215,14327,215,14327,215v15,,32,1,44,1c14431,216,14442,179,14442,159t-189,-7c14176,152,14176,152,14176,152v30,-80,30,-80,30,-80c14209,63,14212,54,14214,45v1,,1,,1,c14217,54,14220,63,14223,72r30,80xm14296,215c14225,26,14225,26,14225,26v-19,,-19,,-19,c14135,215,14135,215,14135,215v18,,18,,18,c14171,167,14171,167,14171,167v87,,87,,87,c14275,215,14275,215,14275,215r21,xm14093,75v,21,-17,37,-48,37c14036,112,14030,112,14027,111v,-71,,-71,,-71c14033,40,14039,39,14046,39v30,,47,9,47,36m14124,215v-59,-70,-59,-70,-59,-70c14060,139,14053,131,14048,125v36,-1,64,-19,64,-53c14112,37,14085,25,14051,25v-20,,-31,,-42,1c14009,215,14009,215,14009,215v18,,18,,18,c14027,126,14027,126,14027,126v1,,1,,1,c14100,215,14100,215,14100,215r24,xm13893,160v,-25,-16,-43,-38,-46c13855,113,13855,113,13855,113v20,-7,33,-24,33,-46c13888,43,13873,24,13838,24v-14,,-27,3,-39,7c13801,47,13801,47,13801,47v10,-5,22,-9,34,-9c13856,38,13869,49,13869,69v,27,-19,41,-63,40c13806,124,13806,124,13806,124v46,-5,68,11,68,37c13874,183,13855,201,13826,201v-10,,-19,-1,-26,-3c13798,214,13798,214,13798,214v7,2,15,3,27,3c13864,217,13893,192,13893,160t-155,11c13738,192,13720,202,13700,202v-25,,-40,-13,-40,-32c13660,150,13678,138,13697,126v21,12,41,23,41,45m13734,68v,14,-10,25,-35,40c13677,96,13663,85,13663,67v,-18,14,-30,37,-30c13722,37,13734,51,13734,68t23,100c13757,145,13739,130,13714,116v20,-13,39,-27,39,-50c13753,41,13734,23,13701,23v-35,,-57,19,-57,47c13644,90,13658,104,13682,118v-20,14,-41,29,-41,54c13641,198,13660,217,13697,217v34,,60,-18,60,-49m13621,215v,-15,,-15,,-15c13549,200,13549,200,13549,200v,-174,,-174,,-174c13531,26,13531,26,13531,26v,189,,189,,189l13621,215xm13472,215v,-189,,-189,,-189c13454,26,13454,26,13454,26v,50,,50,,50c13454,113,13455,169,13456,195v-8,-13,-15,-26,-24,-39c13350,26,13350,26,13350,26v-25,,-25,,-25,c13325,215,13325,215,13325,215v18,,18,,18,c13343,159,13343,159,13343,159v,-35,-1,-92,-2,-114c13348,57,13355,69,13364,83v83,132,83,132,83,132l13472,215xm13221,135v,-42,-10,-89,-37,-135c13155,,13155,,13155,v24,40,37,86,37,134c13192,184,13180,229,13155,269v28,,28,,28,c13212,222,13221,178,13221,135t-91,80c13130,26,13130,26,13130,26v-29,,-29,,-29,c13101,82,13101,82,13101,82v,28,,68,2,90c13096,158,13088,143,13080,129,13017,26,13017,26,13017,26v-40,,-40,,-40,c12977,215,12977,215,12977,215v30,,30,,30,c13007,151,13007,151,13007,151v,-27,-1,-65,-2,-83c13011,80,13018,94,13026,107v65,108,65,108,65,108l13130,215xm12897,149v-60,,-60,,-60,c12858,90,12858,90,12858,90v3,-10,7,-20,9,-30c12867,60,12867,60,12867,60v2,11,5,20,8,29l12897,149xm12954,215c12885,26,12885,26,12885,26v-34,,-34,,-34,c12783,215,12783,215,12783,215v31,,31,,31,c12829,173,12829,173,12829,173v76,,76,,76,c12920,215,12920,215,12920,215r34,xm12740,158v,19,-13,33,-41,33c12689,191,12682,190,12677,189v,-60,,-60,,-60c12681,129,12691,129,12694,129v27,,46,8,46,29m12736,76v,19,-15,30,-43,30c12687,106,12682,106,12677,106v,-56,,-56,,-56c12684,50,12692,49,12701,49v27,,35,11,35,27m12772,158v,-20,-11,-39,-36,-43c12736,114,12736,114,12736,114v19,-7,32,-24,32,-43c12768,42,12747,25,12706,25v-23,,-45,1,-60,1c12646,215,12646,215,12646,215v21,,40,1,52,1c12756,216,12772,182,12772,158m12597,26v-30,,-30,,-30,c12567,215,12567,215,12567,215v30,,30,,30,l12597,26xm12544,269v-25,-40,-38,-85,-38,-135c12506,86,12519,40,12543,v-28,,-28,,-28,c12487,46,12477,93,12477,135v,43,9,87,38,134l12544,269xm12394,73v-26,-3,-40,15,-47,34c12347,107,12347,107,12347,107v2,-11,3,-23,3,-31c12321,76,12321,76,12321,76v,139,,139,,139c12351,215,12351,215,12351,215v,-57,,-57,,-57c12351,117,12364,97,12392,102r2,-29xm12257,126v-59,,-59,,-59,c12201,107,12212,95,12229,95v18,,29,12,28,31m12287,133v,-33,-17,-60,-57,-60c12190,73,12167,104,12167,146v,49,24,72,67,72c12251,218,12268,215,12282,209v-3,-24,-3,-24,-3,-24c12268,191,12253,194,12239,194v-28,,-42,-15,-41,-47c12286,147,12286,147,12286,147v1,-5,1,-10,1,-14m12114,141v,38,-17,52,-40,52c12065,193,12058,193,12052,191v,-44,,-44,,-44c12052,124,12064,98,12086,98v19,,28,15,28,43m12145,138v,-42,-18,-65,-51,-65c12074,73,12057,84,12050,101v-1,,-1,,-1,c12051,94,12052,83,12052,75v,-64,,-64,,-64c12022,11,12022,11,12022,11v,200,,200,,200c12037,215,12052,217,12071,217v46,,74,-30,74,-79m11978,215v,-96,,-96,,-96c11978,87,11963,73,11937,73v-26,,-41,16,-47,30c11888,91,11879,73,11852,73v-22,,-39,12,-48,30c11804,103,11804,103,11804,103v1,-8,2,-20,2,-27c11777,76,11777,76,11777,76v,139,,139,,139c11807,215,11807,215,11807,215v,-67,,-67,,-67c11807,119,11824,98,11843,98v17,,20,12,20,28c11863,215,11863,215,11863,215v29,,29,,29,c11892,148,11892,148,11892,148v,-30,18,-50,36,-50c11944,98,11948,109,11948,126v,89,,89,,89l11978,215xm11734,215v,-139,,-139,,-139c11704,76,11704,76,11704,76v,67,,67,,67c11704,171,11688,193,11667,193v-16,,-20,-10,-20,-28c11647,76,11647,76,11647,76v-30,,-30,,-30,c11617,173,11617,173,11617,173v,25,10,45,41,45c11682,218,11699,205,11707,188v,,,,,c11706,196,11705,208,11705,215r29,xm11573,215v,-189,,-189,,-189c11543,26,11543,26,11543,26v,56,,56,,56c11543,110,11544,150,11545,172v-7,-14,-14,-29,-23,-43c11460,26,11460,26,11460,26v-40,,-40,,-40,c11420,215,11420,215,11420,215v29,,29,,29,c11449,151,11449,151,11449,151v,-27,,-65,-1,-83c11454,80,11460,94,11469,107v64,108,64,108,64,108l11573,215xm11322,214v,-24,,-24,,-24c11317,191,11310,192,11304,192v-14,,-18,-6,-18,-26c11286,99,11286,99,11286,99v36,,36,,36,c11322,76,11322,76,11322,76v-36,,-36,,-36,c11286,23,11286,23,11286,23v-30,8,-30,8,-30,8c11256,76,11256,76,11256,76v-27,,-27,,-27,c11229,99,11229,99,11229,99v27,,27,,27,c11256,175,11256,175,11256,175v,31,9,42,39,42c11304,217,11314,216,11322,214t-113,1c11209,117,11209,117,11209,117v,-24,-10,-44,-42,-44c11144,73,11127,85,11119,103v,,,,,c11120,95,11120,83,11120,76v-28,,-28,,-28,c11092,215,11092,215,11092,215v30,,30,,30,c11122,148,11122,148,11122,148v,-28,15,-50,36,-50c11174,98,11179,108,11179,125v,90,,90,,90l11209,215xm11048,215v,-139,,-139,,-139c11018,76,11018,76,11018,76v,67,,67,,67c11018,171,11003,193,10982,193v-16,,-21,-10,-21,-28c10961,76,10961,76,10961,76v-29,,-29,,-29,c10932,173,10932,173,10932,173v,25,9,45,41,45c10996,218,11013,205,11021,188v1,,1,,1,c11020,196,11020,208,11020,215r28,xm10868,145v,32,-16,47,-35,47c10809,192,10797,175,10797,144v,-32,18,-46,36,-46c10857,98,10868,115,10868,145t31,-2c10899,94,10873,73,10835,73v-42,,-69,32,-69,74c10766,196,10791,218,10830,218v41,,69,-32,69,-75m10751,210v-3,-25,-3,-25,-3,-25c10740,189,10729,191,10718,191v-28,,-37,-19,-37,-44c10681,117,10694,98,10720,98v10,,19,3,27,6c10751,78,10751,78,10751,78v-10,-3,-20,-4,-31,-4c10672,74,10650,106,10650,150v,50,26,67,62,67c10727,217,10742,214,10751,210t-120,c10628,185,10628,185,10628,185v-8,4,-19,6,-30,6c10571,191,10561,172,10561,147v,-30,13,-49,39,-49c10610,98,10619,101,10628,104v3,-26,3,-26,3,-26c10621,75,10611,74,10600,74v-47,,-70,32,-70,76c10530,200,10556,217,10592,217v15,,30,-3,39,-7m10461,149v-60,,-60,,-60,c10422,90,10422,90,10422,90v4,-10,7,-20,9,-30c10431,60,10431,60,10431,60v2,11,5,20,9,29l10461,149xm10518,215c10449,26,10449,26,10449,26v-34,,-34,,-34,c10347,215,10347,215,10347,215v31,,31,,31,c10393,173,10393,173,10393,173v76,,76,,76,c10484,215,10484,215,10484,215r34,xm10280,215v-55,-76,-55,-76,-55,-76c10276,76,10276,76,10276,76v-36,,-36,,-36,c10194,135,10194,135,10194,135v,-124,,-124,,-124c10165,11,10165,11,10165,11v,204,,204,,204c10194,215,10194,215,10194,215v,-71,,-71,,-71c10242,215,10242,215,10242,215r38,xm10121,215v,-98,,-98,,-98c10121,93,10111,73,10079,73v-23,,-40,12,-48,30c10031,103,10031,103,10031,103v1,-8,2,-20,2,-27c10004,76,10004,76,10004,76v,139,,139,,139c10034,215,10034,215,10034,215v,-67,,-67,,-67c10034,120,10049,98,10070,98v16,,21,10,21,27c10091,215,10091,215,10091,215r30,xm9930,155v,20,-14,39,-34,39c9884,194,9877,188,9877,177v,-12,9,-25,53,-25l9930,155xm9961,215v-1,-12,-1,-26,-1,-38c9960,120,9960,120,9960,120v,-29,-12,-47,-54,-47c9888,73,9870,77,9857,82v2,26,2,26,2,26c9871,100,9888,96,9901,96v22,,29,9,29,27c9930,132,9930,132,9930,132v-50,,-82,18,-82,50c9848,204,9863,218,9887,218v22,,39,-13,46,-29c9933,189,9933,189,9933,189v-1,8,-1,17,-1,26l9961,215xm9790,158v,19,-13,33,-40,33c9740,191,9732,190,9727,189v,-60,,-60,,-60c9732,129,9741,129,9745,129v26,,45,8,45,29m9787,76v,19,-15,30,-43,30c9737,106,9732,106,9727,106v,-56,,-56,,-56c9735,50,9743,49,9751,49v27,,36,11,36,27m9823,158v,-20,-12,-39,-36,-43c9787,114,9787,114,9787,114v19,-7,32,-24,32,-43c9819,42,9797,25,9756,25v-23,,-44,1,-59,1c9697,215,9697,215,9697,215v21,,40,1,51,1c9806,216,9823,182,9823,158m9592,11v-30,,-30,,-30,c9562,215,9562,215,9562,215v30,,30,,30,l9592,11xm9488,155v,20,-14,39,-34,39c9442,194,9435,188,9435,177v,-12,9,-25,53,-25l9488,155xm9519,215v-1,-12,-1,-26,-1,-38c9518,120,9518,120,9518,120v,-29,-12,-47,-54,-47c9446,73,9428,77,9415,82v2,26,2,26,2,26c9429,100,9446,96,9459,96v22,,29,9,29,27c9488,132,9488,132,9488,132v-50,,-82,18,-82,50c9406,204,9421,218,9445,218v22,,39,-13,46,-29c9491,189,9491,189,9491,189v-1,8,-1,17,-1,26l9519,215xm9372,215v,-98,,-98,,-98c9372,93,9362,73,9331,73v-24,,-41,12,-49,30c9282,103,9282,103,9282,103v1,-8,2,-20,2,-27c9255,76,9255,76,9255,76v,139,,139,,139c9285,215,9285,215,9285,215v,-67,,-67,,-67c9285,120,9301,98,9322,98v16,,20,10,20,27c9342,215,9342,215,9342,215r30,xm9192,145v,32,-16,47,-35,47c9133,192,9121,175,9121,144v,-32,18,-46,36,-46c9181,98,9192,115,9192,145t31,-2c9223,94,9197,73,9159,73v-42,,-69,32,-69,74c9090,196,9115,218,9154,218v41,,69,-32,69,-75m9058,76v-30,,-30,,-30,c9028,215,9028,215,9028,215v30,,30,,30,l9058,76xm9062,36v,-10,-8,-18,-19,-18c9033,18,9024,26,9024,36v,11,9,19,19,19c9054,55,9062,47,9062,36t-66,178c8996,190,8996,190,8996,190v-5,1,-12,2,-18,2c8964,192,8959,186,8959,166v,-67,,-67,,-67c8996,99,8996,99,8996,99v,-23,,-23,,-23c8959,76,8959,76,8959,76v,-53,,-53,,-53c8930,31,8930,31,8930,31v,45,,45,,45c8903,76,8903,76,8903,76v,23,,23,,23c8930,99,8930,99,8930,99v,76,,76,,76c8930,206,8938,217,8968,217v9,,20,-1,28,-3m8853,155v,20,-14,39,-35,39c8807,194,8799,188,8799,177v,-12,10,-25,54,-25l8853,155xm8883,215v,-12,-1,-26,-1,-38c8882,120,8882,120,8882,120v,-29,-11,-47,-54,-47c8810,73,8793,77,8779,82v3,26,3,26,3,26c8794,100,8810,96,8823,96v22,,30,9,30,27c8853,132,8853,132,8853,132v-51,,-83,18,-83,50c8770,204,8786,218,8809,218v22,,40,-13,47,-29c8856,189,8856,189,8856,189v-1,8,-2,17,-2,26l8883,215xm8737,215v,-98,,-98,,-98c8737,93,8727,73,8695,73v-23,,-40,12,-48,30c8646,103,8646,103,8646,103v2,-8,2,-20,2,-27c8620,76,8620,76,8620,76v,139,,139,,139c8650,215,8650,215,8650,215v,-67,,-67,,-67c8650,120,8665,98,8686,98v16,,21,10,21,27c8707,215,8707,215,8707,215r30,xm8593,73v-26,-3,-40,15,-46,34c8546,107,8546,107,8546,107v2,-11,3,-23,3,-31c8520,76,8520,76,8520,76v,139,,139,,139c8550,215,8550,215,8550,215v,-57,,-57,,-57c8550,117,8564,97,8592,102r1,-29xm8457,126v-60,,-60,,-60,c8400,107,8412,95,8429,95v17,,28,12,28,31m8487,133v,-33,-18,-60,-57,-60c8389,73,8366,104,8366,146v,49,24,72,67,72c8450,218,8467,215,8481,209v-2,-24,-2,-24,-2,-24c8467,191,8452,194,8438,194v-28,,-42,-15,-41,-47c8486,147,8486,147,8486,147v,-5,1,-10,1,-14m8345,214v,-24,,-24,,-24c8340,191,8333,192,8327,192v-14,,-18,-6,-18,-26c8309,99,8309,99,8309,99v36,,36,,36,c8345,76,8345,76,8345,76v-37,,-37,,-37,c8308,23,8308,23,8308,23v-29,8,-29,8,-29,8c8279,76,8279,76,8279,76v-27,,-27,,-27,c8252,99,8252,99,8252,99v27,,27,,27,c8279,175,8279,175,8279,175v,31,9,42,38,42c8327,217,8337,216,8345,214t-114,1c8231,117,8231,117,8231,117v,-24,-9,-44,-41,-44c8167,73,8150,85,8142,103v-1,,-1,,-1,c8143,95,8143,83,8143,76v-28,,-28,,-28,c8115,215,8115,215,8115,215v30,,30,,30,c8145,148,8145,148,8145,148v,-28,15,-50,36,-50c8197,98,8202,108,8202,125v,90,,90,,90l8231,215xm8071,26v-31,,-31,,-31,c8040,215,8040,215,8040,215v31,,31,,31,l8071,26xm7886,90v-18,,-33,14,-33,32c7853,140,7868,154,7886,154v18,,32,-14,32,-32c7918,104,7904,90,7886,90t-155,54c7731,26,7731,26,7731,26v-17,,-17,,-17,c7714,145,7714,145,7714,145v,43,-19,58,-55,58c7616,203,7607,179,7607,151v,-125,,-125,,-125c7589,26,7589,26,7589,26v,127,,127,,127c7589,184,7599,217,7658,217v49,,73,-26,73,-73m7547,215v,-17,,-17,,-17c7511,198,7476,199,7462,199v,,,,,c7492,163,7492,163,7492,163v35,-40,47,-63,47,-90c7539,45,7521,24,7488,24v-18,,-33,4,-46,11c7445,51,7445,51,7445,51v11,-7,26,-12,38,-12c7509,39,7520,55,7520,76v,23,-8,41,-39,78c7440,201,7440,201,7440,201v,14,,14,,14l7547,215xm7419,215v,-15,,-15,,-15c7347,200,7347,200,7347,200v,-174,,-174,,-174c7329,26,7329,26,7329,26v,189,,189,,189l7419,215xm7270,215v,-189,,-189,,-189c7252,26,7252,26,7252,26v,50,,50,,50c7252,113,7253,169,7254,195v-7,-13,-15,-26,-23,-39c7148,26,7148,26,7148,26v-24,,-24,,-24,c7124,215,7124,215,7124,215v18,,18,,18,c7142,159,7142,159,7142,159v,-35,-2,-92,-2,-114c7146,57,7153,69,7162,83v83,132,83,132,83,132l7270,215xm7064,122v,51,-31,80,-66,80c6953,202,6932,168,6932,119v,-51,31,-80,66,-80c7039,39,7064,69,7064,122t19,-3c7083,58,7052,24,7000,24v-48,,-87,35,-87,98c6913,179,6939,217,6995,217v49,,88,-35,88,-98m6862,160v,24,-15,41,-51,41c6798,201,6789,200,6784,200v,-76,,-76,,-76c6789,124,6799,124,6803,124v32,,59,8,59,36m6857,73v,23,-19,37,-54,37c6795,110,6790,110,6784,110v,-70,,-70,,-70c6792,40,6803,40,6813,40v35,,44,14,44,33m6880,159v,-20,-12,-40,-41,-44c6839,115,6839,115,6839,115v22,-6,36,-24,36,-45c6875,43,6857,25,6816,25v-23,,-38,1,-50,1c6766,215,6766,215,6766,215v14,,32,1,43,1c6870,216,6880,179,6880,159t-189,-7c6615,152,6615,152,6615,152v29,-80,29,-80,29,-80c6648,63,6650,54,6653,45v,,,,,c6656,54,6658,63,6662,72r29,80xm6734,215c6664,26,6664,26,6664,26v-20,,-20,,-20,c6573,215,6573,215,6573,215v19,,19,,19,c6610,167,6610,167,6610,167v87,,87,,87,c6714,215,6714,215,6714,215r20,xm6532,75v,21,-18,37,-49,37c6475,112,6469,112,6465,111v,-71,,-71,,-71c6471,40,6477,39,6485,39v30,,47,9,47,36m6562,215v-59,-70,-59,-70,-59,-70c6498,139,6492,131,6486,125v36,-1,65,-19,65,-53c6551,37,6524,25,6490,25v-20,,-31,,-43,1c6447,215,6447,215,6447,215v18,,18,,18,c6465,126,6465,126,6465,126v1,,1,,1,c6539,215,6539,215,6539,215r23,xm6343,135c6343,93,6333,46,6305,v-28,,-28,,-28,c6301,40,6314,86,6314,134v,50,-12,95,-37,135c6305,269,6305,269,6305,269v29,-47,38,-91,38,-134m6262,208v-4,-27,-4,-27,-4,-27c6248,186,6231,190,6219,190v-42,,-60,-25,-60,-69c6159,81,6177,51,6216,51v14,,27,2,41,7c6260,30,6260,30,6260,30v-13,-4,-27,-6,-41,-6c6155,24,6125,67,6125,126v,50,24,91,87,91c6230,217,6248,214,6262,208m6091,26v-30,,-30,,-30,c6061,215,6061,215,6061,215v30,,30,,30,l6091,26xm5991,158v,19,-13,33,-41,33c5941,191,5933,190,5928,189v,-60,,-60,,-60c5932,129,5942,129,5945,129v27,,46,8,46,29m5988,76v,19,-15,30,-44,30c5938,106,5933,106,5928,106v,-56,,-56,,-56c5935,50,5944,49,5952,49v27,,36,11,36,27m6023,158v,-20,-11,-39,-36,-43c5987,114,5987,114,5987,114v20,-7,33,-24,33,-43c6020,42,5998,25,5957,25v-23,,-44,1,-59,1c5898,215,5898,215,5898,215v21,,40,1,51,1c6007,216,6023,182,6023,158m5875,269v-25,-40,-37,-85,-37,-135c5838,86,5850,40,5874,v-28,,-28,,-28,c5819,46,5808,93,5808,135v,43,9,87,38,134l5875,269xm5688,126v-59,,-59,,-59,c5631,107,5643,95,5660,95v17,,28,12,28,31m5718,133v,-33,-17,-60,-57,-60c5620,73,5597,104,5597,146v,49,24,72,68,72c5682,218,5699,215,5713,209v-3,-24,-3,-24,-3,-24c5698,191,5684,194,5669,194v-27,,-42,-15,-41,-47c5717,147,5717,147,5717,147v,-5,1,-10,1,-14m5535,143v,24,-12,50,-34,50c5482,193,5473,177,5473,149v,-37,16,-52,40,-52c5520,97,5528,98,5535,100r,43xm5565,215v,-204,,-204,,-204c5535,11,5535,11,5535,11v,64,,64,,64c5528,74,5521,74,5514,74v-45,,-73,30,-73,78c5441,193,5458,218,5493,218v21,,37,-12,45,-29c5539,189,5539,189,5539,189v-2,8,-2,19,-2,26l5565,215xm5389,145v,32,-16,47,-35,47c5330,192,5318,175,5318,144v,-32,18,-46,36,-46c5378,98,5389,115,5389,145t31,-2c5420,94,5394,73,5357,73v-43,,-70,32,-70,74c5287,196,5312,218,5351,218v41,,69,-32,69,-75m5270,208v-3,-27,-3,-27,-3,-27c5256,186,5240,190,5227,190v-41,,-60,-25,-60,-69c5167,81,5185,51,5224,51v14,,28,2,41,7c5269,30,5269,30,5269,30v-14,-4,-28,-6,-42,-6c5163,24,5134,67,5134,126v,50,23,91,86,91c5238,217,5256,214,5270,208m5019,126v-60,,-60,,-60,c4962,107,4974,95,4991,95v17,,28,12,28,31m5049,133v,-33,-18,-60,-57,-60c4951,73,4928,104,4928,146v,49,24,72,67,72c5012,218,5029,215,5043,209v-2,-24,-2,-24,-2,-24c5029,191,5014,194,5000,194v-28,,-42,-15,-41,-47c5048,147,5048,147,5048,147v,-5,1,-10,1,-14m4896,76v-30,,-30,,-30,c4866,215,4866,215,4866,215v30,,30,,30,l4896,76xm4900,36v,-10,-9,-18,-19,-18c4870,18,4862,26,4862,36v,11,8,19,19,19c4891,55,4900,47,4900,36t-67,178c4833,190,4833,190,4833,190v-5,1,-12,2,-18,2c4801,192,4797,186,4797,166v,-67,,-67,,-67c4833,99,4833,99,4833,99v,-23,,-23,,-23c4797,76,4797,76,4797,76v,-53,,-53,,-53c4767,31,4767,31,4767,31v,45,,45,,45c4741,76,4741,76,4741,76v,23,,23,,23c4767,99,4767,99,4767,99v,76,,76,,76c4767,206,4776,217,4806,217v9,,19,-1,27,-3m4690,155v,20,-14,39,-34,39c4644,194,4637,188,4637,177v,-12,9,-25,53,-25l4690,155xm4721,215v-1,-12,-1,-26,-1,-38c4720,120,4720,120,4720,120v,-29,-12,-47,-54,-47c4648,73,4630,77,4617,82v3,26,3,26,3,26c4631,100,4648,96,4661,96v22,,29,9,29,27c4690,132,4690,132,4690,132v-50,,-82,18,-82,50c4608,204,4623,218,4647,218v22,,40,-13,46,-29c4694,189,4694,189,4694,189v-2,8,-2,17,-2,26l4721,215xm4587,210v-2,-25,-2,-25,-2,-25c4576,189,4565,191,4554,191v-27,,-37,-19,-37,-44c4517,117,4530,98,4556,98v10,,19,3,28,6c4587,78,4587,78,4587,78v-9,-3,-20,-4,-30,-4c4509,74,4486,106,4486,150v,50,26,67,62,67c4563,217,4578,214,4587,210t-133,5c4454,76,4454,76,4454,76v-86,,-86,,-86,c4368,68,4368,68,4368,68v,-22,11,-35,39,-35c4417,33,4430,35,4441,39v5,-25,5,-25,5,-25c4433,10,4420,8,4405,8v-46,,-67,22,-67,62c4338,76,4338,76,4338,76v-26,,-26,,-26,c4312,99,4312,99,4312,99v26,,26,,26,c4338,215,4338,215,4338,215v30,,30,,30,c4368,99,4368,99,4368,99v56,,56,,56,c4424,215,4424,215,4424,215r30,xm4288,76v-30,,-30,,-30,c4258,215,4258,215,4258,215v30,,30,,30,l4288,76xm4292,36v,-10,-9,-18,-19,-18c4262,18,4254,26,4254,36v,11,8,19,19,19c4283,55,4292,47,4292,36t-66,178c4226,190,4226,190,4226,190v-6,1,-12,2,-19,2c4193,192,4189,186,4189,166v,-67,,-67,,-67c4226,99,4226,99,4226,99v,-23,,-23,,-23c4189,76,4189,76,4189,76v,-53,,-53,,-53c4159,31,4159,31,4159,31v,45,,45,,45c4133,76,4133,76,4133,76v,23,,23,,23c4159,99,4159,99,4159,99v,76,,76,,76c4159,206,4168,217,4198,217v9,,19,-1,28,-3m4112,215v,-98,,-98,,-98c4112,93,4102,73,4070,73v-23,,-40,12,-48,30c4022,103,4022,103,4022,103v1,-8,2,-20,2,-27c3995,76,3995,76,3995,76v,139,,139,,139c4025,215,4025,215,4025,215v,-67,,-67,,-67c4025,120,4041,98,4062,98v16,,20,10,20,27c4082,215,4082,215,4082,215r30,xm3931,126v-59,,-59,,-59,c3875,107,3887,95,3903,95v18,,29,12,28,31m3961,133v,-33,-17,-60,-57,-60c3864,73,3841,104,3841,146v,49,24,72,67,72c3925,218,3942,215,3956,209v-3,-24,-3,-24,-3,-24c3942,191,3927,194,3913,194v-28,,-42,-15,-41,-47c3960,147,3960,147,3960,147v1,-5,1,-10,1,-14m3779,143v,24,-13,50,-35,50c3725,193,3717,177,3717,149v,-37,16,-52,40,-52c3764,97,3771,98,3779,100r,43xm3808,215v,-204,,-204,,-204c3779,11,3779,11,3779,11v,64,,64,,64c3771,74,3764,74,3758,74v-45,,-73,30,-73,78c3685,193,3702,218,3736,218v22,,38,-12,46,-29c3782,189,3782,189,3782,189v-1,8,-2,19,-2,26l3808,215xm3652,26v-30,,-30,,-30,c3622,215,3622,215,3622,215v30,,30,,30,l3652,26xm3534,215v-55,-76,-55,-76,-55,-76c3530,76,3530,76,3530,76v-36,,-36,,-36,c3449,135,3449,135,3449,135v,-124,,-124,,-124c3419,11,3419,11,3419,11v,204,,204,,204c3449,215,3449,215,3449,215v,-71,,-71,,-71c3496,215,3496,215,3496,215r38,xm3375,215v,-98,,-98,,-98c3375,93,3365,73,3334,73v-24,,-41,12,-49,30c3285,103,3285,103,3285,103v1,-8,2,-20,2,-27c3258,76,3258,76,3258,76v,139,,139,,139c3288,215,3288,215,3288,215v,-67,,-67,,-67c3288,120,3304,98,3325,98v16,,20,10,20,27c3345,215,3345,215,3345,215r30,xm3184,155v,20,-14,39,-34,39c3138,194,3131,188,3131,177v,-12,9,-25,53,-25l3184,155xm3215,215v-1,-12,-1,-26,-1,-38c3214,120,3214,120,3214,120v,-29,-12,-47,-54,-47c3142,73,3124,77,3111,82v3,26,3,26,3,26c3125,100,3142,96,3155,96v22,,29,9,29,27c3184,132,3184,132,3184,132v-50,,-82,18,-82,50c3102,204,3117,218,3141,218v22,,39,-13,46,-29c3187,189,3187,189,3187,189v-1,8,-1,17,-1,26l3215,215xm3045,158v,19,-14,33,-41,33c2994,191,2986,190,2982,189v,-60,,-60,,-60c2986,129,2996,129,2999,129v26,,46,8,46,29m3041,76v,19,-15,30,-43,30c2991,106,2987,106,2982,106v,-56,,-56,,-56c2989,50,2997,49,3005,49v27,,36,11,36,27m3077,158v,-20,-12,-39,-36,-43c3041,114,3041,114,3041,114v19,-7,32,-24,32,-43c3073,42,3052,25,3010,25v-23,,-44,1,-59,1c2951,215,2951,215,2951,215v21,,40,1,52,1c3061,216,3077,182,3077,158m2797,90v-18,,-33,14,-33,32c2764,140,2779,154,2797,154v17,,32,-14,32,-32c2829,104,2814,90,2797,90m2653,215v,-16,,-16,,-16c2620,199,2586,199,2574,200v,,,,,c2610,170,2610,170,2610,170v25,-21,36,-37,36,-58c2646,87,2629,69,2597,69v-17,,-31,4,-43,10c2557,95,2557,95,2557,95v8,-6,23,-12,37,-12c2615,83,2627,97,2627,115v,18,-13,32,-33,49c2550,201,2550,201,2550,201v,14,,14,,14l2653,215xm2499,143v,36,-24,60,-53,60c2410,203,2395,175,2395,142v,-36,24,-59,53,-59c2483,83,2499,109,2499,143t18,-3c2517,97,2493,69,2449,69v-38,,-72,29,-72,75c2377,193,2405,217,2444,217v40,,73,-29,73,-77m2352,86v,-15,,-15,,-15c2240,71,2240,71,2240,71v,17,,17,,17c2256,88,2325,88,2333,88v-23,50,-46,111,-64,182c2290,270,2290,270,2290,270v16,-68,37,-130,62,-184m2204,190v-8,,-14,6,-14,13c2190,211,2196,217,2204,217v7,,13,-6,13,-14c2217,196,2211,190,2204,190t-53,-47c2151,179,2127,203,2098,203v-36,,-51,-28,-51,-61c2047,106,2071,83,2100,83v35,,51,26,51,60m2169,140v,-43,-24,-71,-68,-71c2063,69,2029,98,2029,144v,49,28,73,67,73c2136,217,2169,188,2169,140t-172,75c1997,199,1997,199,1997,199v-33,,-67,,-79,1c1918,200,1918,200,1918,200v36,-30,36,-30,36,-30c1979,149,1990,133,1990,112v,-25,-17,-43,-49,-43c1924,69,1910,73,1898,79v3,16,3,16,3,16c1909,89,1924,83,1938,83v21,,33,14,33,32c1971,133,1958,147,1938,164v-43,37,-43,37,-43,37c1895,215,1895,215,1895,215r102,xm1849,190v-8,,-14,6,-14,13c1835,211,1841,217,1849,217v7,,13,-6,13,-14c1862,196,1856,190,1849,190t-72,-53c1777,158,1760,178,1733,178v-26,,-42,-17,-42,-47c1691,105,1708,84,1734,84v28,,43,22,43,53m1798,150v,-57,-26,-81,-62,-81c1697,69,1672,97,1672,135v,36,21,59,58,59c1751,194,1769,184,1779,169v,,,,,c1778,174,1777,182,1776,186v-9,44,-31,70,-76,70c1696,256,1689,255,1683,253v,17,,17,,17c1688,271,1695,271,1699,271v57,,99,-38,99,-121m1640,215v,-16,,-16,,-16c1608,199,1573,199,1561,200v1,,1,,1,c1597,170,1597,170,1597,170v25,-21,37,-37,37,-58c1634,87,1616,69,1584,69v-17,,-30,4,-42,10c1544,95,1544,95,1544,95v9,-6,23,-12,37,-12c1603,83,1615,97,1615,115v,18,-13,32,-34,49c1538,201,1538,201,1538,201v,14,,14,,14l1640,215xm1487,143v,36,-25,60,-53,60c1398,203,1382,175,1382,142v,-36,24,-59,53,-59c1470,83,1487,109,1487,143t18,-3c1505,97,1480,69,1437,69v-39,,-73,29,-73,75c1364,193,1392,217,1431,217v40,,74,-29,74,-77m1319,215v,-144,,-144,,-144c1304,71,1304,71,1304,71v-41,16,-41,16,-41,16c1267,103,1267,103,1267,103v34,-15,34,-15,34,-15c1301,215,1301,215,1301,215r18,xm1189,215v-56,-76,-56,-76,-56,-76c1185,76,1185,76,1185,76v-37,,-37,,-37,c1103,135,1103,135,1103,135v,-124,,-124,,-124c1073,11,1073,11,1073,11v,204,,204,,204c1103,215,1103,215,1103,215v,-71,,-71,,-71c1151,215,1151,215,1151,215r38,xm1030,215v,-98,,-98,,-98c1030,93,1020,73,988,73v-23,,-40,12,-48,30c939,103,939,103,939,103v2,-8,2,-20,2,-27c913,76,913,76,913,76v,139,,139,,139c943,215,943,215,943,215v,-67,,-67,,-67c943,120,958,98,979,98v16,,21,10,21,27c1000,215,1000,215,1000,215r30,xm839,155v,20,-14,39,-35,39c793,194,785,188,785,177v,-12,10,-25,54,-25l839,155xm869,215v,-12,,-26,,-38c869,120,869,120,869,120,869,91,857,73,814,73v-18,,-35,4,-49,9c768,108,768,108,768,108v12,-8,29,-12,42,-12c831,96,839,105,839,123v,9,,9,,9c789,132,757,150,757,182v,22,15,36,38,36c818,218,835,205,842,189v,,,,,c841,197,841,206,841,215r28,xm702,141v,38,-16,52,-40,52c653,193,646,193,640,191v,-44,,-44,,-44c640,124,652,98,675,98v18,,27,15,27,43m734,138c734,96,715,73,682,73v-20,,-37,11,-44,28c638,101,638,101,638,101v1,-7,2,-18,2,-26c640,11,640,11,640,11v-30,,-30,,-30,c610,211,610,211,610,211v15,4,30,6,50,6c706,217,734,187,734,138t-187,7c547,177,531,192,511,192v-23,,-35,-17,-35,-48c476,112,493,98,512,98v23,,35,17,35,47m578,143c578,94,551,73,514,73v-42,,-69,32,-69,74c445,196,470,218,509,218v41,,69,-32,69,-75m392,141v,38,-16,52,-40,52c343,193,336,193,330,191v,-44,,-44,,-44c330,124,342,98,365,98v18,,27,15,27,43m424,138c424,96,405,73,372,73v-20,,-37,11,-44,28c328,101,328,101,328,101v1,-7,2,-18,2,-26c330,11,330,11,330,11v-30,,-30,,-30,c300,211,300,211,300,211v15,4,30,6,50,6c396,217,424,187,424,138m226,155v,20,-14,39,-34,39c180,194,173,188,173,177v,-12,9,-25,53,-25l226,155xm257,215v-1,-12,-1,-26,-1,-38c256,120,256,120,256,120,256,91,244,73,202,73v-18,,-36,4,-49,9c155,108,155,108,155,108v12,-8,29,-12,42,-12c219,96,226,105,226,123v,9,,9,,9c176,132,144,150,144,182v,22,15,36,39,36c205,218,222,205,229,189v,,,,,c228,197,228,206,228,215r29,xm84,79v,19,-14,32,-39,32c38,111,33,110,30,110v,-60,,-60,,-60c34,50,40,50,46,50v25,,38,9,38,29m129,215c79,149,79,149,79,149,74,143,68,136,63,129v31,-3,53,-23,53,-53c116,39,89,25,50,25,29,25,13,25,,26,,215,,215,,215v30,,30,,30,c30,133,30,133,30,133v1,,1,,1,c90,215,90,215,90,215r39,xe" fillcolor="black" stroked="f">
                  <v:path arrowok="t" o:connecttype="custom" o:connectlocs="9457,29;9309,23;9204,72;9052,51;8838,74;8776,49;8555,74;8416,38;8104,19;7858,19;7736,51;7547,60;7426,59;7182,12;7055,107;6906,108;6804,107;6545,86;6364,79;6247,67;6093,73;5883,38;5781,107;5609,49;5461,86;5311,105;5135,107;4943,97;4859,53;4703,41;4556,72;4461,15;4437,107;4211,47;4155,108;3862,13;3670,100;3453,61;3323,22;3229,63;2993,79;2935,134;2744,109;2477,63;2396,49;2302,91;2154,38;2093,11;1979,66;1824,13;1661,49;1490,64;1304,85;1144,135;985,57;819,107;651,35;471,74;320,95;165,73;72,91" o:connectangles="0,0,0,0,0,0,0,0,0,0,0,0,0,0,0,0,0,0,0,0,0,0,0,0,0,0,0,0,0,0,0,0,0,0,0,0,0,0,0,0,0,0,0,0,0,0,0,0,0,0,0,0,0,0,0,0,0,0,0,0,0"/>
                  <o:lock v:ext="edit" verticies="t"/>
                </v:shape>
              </v:group>
              <v:group id="Group 8" o:spid="_x0000_s1032" style="position:absolute;left:47345;top:3778;width:20390;height:7842" coordorigin="7456,595" coordsize="3211,1235"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">
                <v:shape id="Freeform 9" o:spid="_x0000_s1033" style="position:absolute;left:8514;top:1485;width:345;height:345;visibility:visible;mso-wrap-style:square;v-text-anchor:top" coordsize="690,69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LKrosYA&#10;AADaAAAADwAAAGRycy9kb3ducmV2LnhtbESPzW7CMBCE75V4B2uRekHgtAdEA05UUFty46cc4LaK&#10;t0lEvE5jN4Q+fY2E1ONoZr7RLNLe1KKj1lWWFTxNIhDEudUVFwoOn+/jGQjnkTXWlknBlRykyeBh&#10;gbG2F95Rt/eFCBB2MSoovW9iKV1ekkE3sQ1x8L5sa9AH2RZSt3gJcFPL5yiaSoMVh4USG1qVlJ/3&#10;P0bBeqN/D8uP7ffbsdNydMr8eZa9KPU47F/nIDz1/j98b2dawRRuV8INkMkf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PLKrosYAAADaAAAADwAAAAAAAAAAAAAAAACYAgAAZHJz&#10;L2Rvd25yZXYueG1sUEsFBgAAAAAEAAQA9QAAAIsDAAAAAA==&#10;" path="m506,66c428,348,242,521,,639v5,9,14,33,21,51c165,649,299,561,399,470,528,351,616,230,690,,637,24,577,44,506,66e" fillcolor="#e10582" stroked="f">
                  <v:path arrowok="t" o:connecttype="custom" o:connectlocs="253,33;0,320;11,345;200,235;345,0;253,33" o:connectangles="0,0,0,0,0,0"/>
                </v:shape>
                <v:shape id="Freeform 10" o:spid="_x0000_s1034" style="position:absolute;left:8228;top:1135;width:1086;height:496;visibility:visible;mso-wrap-style:square;v-text-anchor:top" coordsize="2174,99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" path="m1810,13c1642,,1423,20,1336,34v12,21,14,28,24,50c1481,83,1700,82,1783,119v9,4,27,16,37,37c1854,222,1761,311,1744,325v-49,38,-109,69,-179,107c1140,664,558,823,,928v,66,,66,,66c403,948,923,833,1258,708,1550,600,1881,475,2071,289v19,-19,63,-53,72,-92c2174,59,1966,25,1810,13e" fillcolor="#b9d534" stroked="f">
                  <v:path arrowok="t" o:connecttype="custom" o:connectlocs="904,6;667,17;679,42;891,59;909,78;871,162;782,216;0,463;0,496;628,353;1035,144;1071,98;904,6" o:connectangles="0,0,0,0,0,0,0,0,0,0,0,0,0"/>
                </v:shape>
                <v:shape id="Freeform 11" o:spid="_x0000_s1035" style="position:absolute;left:7824;top:1437;width:71;height:115;visibility:visible;mso-wrap-style:square;v-text-anchor:top" coordsize="143,23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neFzMMA&#10;AADaAAAADwAAAGRycy9kb3ducmV2LnhtbERPTWvCQBC9F/oflin0UnRjDqVEV9FKsT0EmkQ9j9kx&#10;Cc3OhuyapP++eyh4fLzv1WYyrRiod41lBYt5BIK4tLrhSsGx+Ji9gXAeWWNrmRT8koPN+vFhhYm2&#10;I2c05L4SIYRdggpq77tESlfWZNDNbUccuKvtDfoA+0rqHscQbloZR9GrNNhwaKixo/eayp/8ZhTc&#10;itP55ZLGX2P+ncX76LA7pMedUs9P03YJwtPk7+J/96dWELaGK+EGyPUf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ineFzMMAAADaAAAADwAAAAAAAAAAAAAAAACYAgAAZHJzL2Rv&#10;d25yZXYueG1sUEsFBgAAAAAEAAQA9QAAAIgDAAAAAA==&#10;" path="m,4c12,98,37,157,63,230v32,-11,58,-17,80,-24c131,140,115,83,109,,57,3,41,3,,4e" fillcolor="#e10582" stroked="f">
                  <v:path arrowok="t" o:connecttype="custom" o:connectlocs="0,2;31,115;71,103;54,0;0,2" o:connectangles="0,0,0,0,0"/>
                </v:shape>
                <v:shape id="Freeform 12" o:spid="_x0000_s1036" style="position:absolute;left:7944;top:595;width:317;height:239;visibility:visible;mso-wrap-style:square;v-text-anchor:top" coordsize="634,479"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3uSZscQA&#10;AADaAAAADwAAAGRycy9kb3ducmV2LnhtbESPQWvCQBSE74X+h+UVvBTdtKDU6EZKQChejNpLb8/s&#10;MxvMvo3ZNcZ/3y0IPQ4z8w2zXA22ET11vnas4G2SgCAuna65UvB9WI8/QPiArLFxTAru5GGVPT8t&#10;MdXuxjvq96ESEcI+RQUmhDaV0peGLPqJa4mjd3KdxRBlV0nd4S3CbSPfk2QmLdYcFwy2lBsqz/ur&#10;VXDZ5rnZVMfC4GvxM50WM3/QF6VGL8PnAkSgIfyHH+0vrWAOf1fiDZDZL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N7kmbHEAAAA2gAAAA8AAAAAAAAAAAAAAAAAmAIAAGRycy9k&#10;b3ducmV2LnhtbFBLBQYAAAAABAAEAPUAAACJAwAAAAA=&#10;" path="m634,479c585,274,463,146,302,76,224,41,113,,,19,146,261,317,411,634,479e" fillcolor="#b9d534" stroked="f">
                  <v:path arrowok="t" o:connecttype="custom" o:connectlocs="317,239;151,38;0,9;317,239" o:connectangles="0,0,0,0"/>
                </v:shape>
                <v:shape id="Freeform 13" o:spid="_x0000_s1037" style="position:absolute;left:8302;top:668;width:69;height:164;visibility:visible;mso-wrap-style:square;v-text-anchor:top" coordsize="138,328"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7Suce8UA&#10;AADbAAAADwAAAGRycy9kb3ducmV2LnhtbESPQUvDQBCF74L/YZmCF2k39iASuy2tIPRghaSKPY7Z&#10;MRuanQ27Yxr/vXsQvM3w3rz3zWoz+V6NFFMX2MDdogBF3ATbcWvg7fg8fwCVBNliH5gM/FCCzfr6&#10;aoWlDReuaKylVTmEU4kGnMhQap0aRx7TIgzEWfsK0aPkNbbaRrzkcN/rZVHca48d5waHAz05as71&#10;tzcgx9NSXg676iOGz9vD63s11ntnzM1s2j6CEprk3/x3vbcZP9PnX/IAev0L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tK5x7xQAAANsAAAAPAAAAAAAAAAAAAAAAAJgCAABkcnMv&#10;ZG93bnJldi54bWxQSwUGAAAAAAQABAD1AAAAigMAAAAA&#10;" path="m109,327c118,219,130,112,138,,91,1,50,,,,7,112,18,219,29,327v18,,56,1,80,e" fillcolor="#b9d534" stroked="f">
                  <v:path arrowok="t" o:connecttype="custom" o:connectlocs="55,164;69,0;0,0;15,164;55,164" o:connectangles="0,0,0,0,0"/>
                </v:shape>
                <v:shape id="Freeform 14" o:spid="_x0000_s1038" style="position:absolute;left:7820;top:862;width:1053;height:539;visibility:visible;mso-wrap-style:square;v-text-anchor:top" coordsize="2108,108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" path="m133,945c155,848,204,737,235,681v25,-44,59,-84,64,-90c419,452,534,373,730,303v320,-100,698,-23,934,218c1745,604,1812,698,1858,805v16,39,30,80,39,121c1908,971,1921,1074,1922,1080v66,-16,128,-39,178,-71c2108,770,2017,572,1901,426,1733,215,1483,43,1124,17,885,,648,75,481,179,356,260,260,348,184,451,92,576,10,750,,942v40,2,85,5,133,3e" fillcolor="#e10582" stroked="f">
                  <v:path arrowok="t" o:connecttype="custom" o:connectlocs="66,472;117,340;149,295;365,151;831,260;928,402;948,462;960,539;1049,504;950,213;561,8;240,89;92,225;0,470;66,472" o:connectangles="0,0,0,0,0,0,0,0,0,0,0,0,0,0,0"/>
                </v:shape>
                <v:shape id="Freeform 15" o:spid="_x0000_s1039" style="position:absolute;left:7456;top:1152;width:1175;height:293;visibility:visible;mso-wrap-style:square;v-text-anchor:top" coordsize="2352,587"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gYYIcEA&#10;AADbAAAADwAAAGRycy9kb3ducmV2LnhtbERPS4vCMBC+C/6HMMLeNK0H0a5RfCB4k9U9eByasa1t&#10;JrVJa9dfvxEW9jYf33OW695UoqPGFZYVxJMIBHFqdcGZgu/LYTwH4TyyxsoyKfghB+vVcLDERNsn&#10;f1F39pkIIewSVJB7XydSujQng25ia+LA3Wxj0AfYZFI3+AzhppLTKJpJgwWHhhxr2uWUlufWKDiV&#10;25IfOi3KV3vt5DXex+3irtTHqN98gvDU+3/xn/uow/wpvH8JB8jVLw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CYGGCHBAAAA2wAAAA8AAAAAAAAAAAAAAAAAmAIAAGRycy9kb3du&#10;cmV2LnhtbFBLBQYAAAAABAAEAPUAAACGAwAAAAA=&#10;" path="m2352,284v-5,-22,-17,-37,-25,-56c1855,331,1204,490,609,433,508,423,254,385,338,249,379,181,522,117,601,81,633,66,644,61,695,39,698,26,703,7,706,v,,-50,13,-128,39c514,60,424,92,288,154,185,200,,294,31,438,65,556,497,587,844,571,1406,544,1935,434,2352,284e" fillcolor="#b9d534" stroked="f">
                  <v:path arrowok="t" o:connecttype="custom" o:connectlocs="1175,142;1163,114;304,216;169,124;300,40;347,19;353,0;289,19;144,77;15,219;422,285;1175,142" o:connectangles="0,0,0,0,0,0,0,0,0,0,0,0"/>
                </v:shape>
                <v:shape id="Freeform 16" o:spid="_x0000_s1040" style="position:absolute;left:9410;top:1283;width:142;height:156;visibility:visible;mso-wrap-style:square;v-text-anchor:top" coordsize="283,313"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3sg1ScMA&#10;AADbAAAADwAAAGRycy9kb3ducmV2LnhtbERPS2sCMRC+F/wPYQQvUhNbqLI1SlsQXPBQH9DrdDPd&#10;XbqZrEnU9N83BaG3+fies1gl24kL+dA61jCdKBDElTMt1xqOh/X9HESIyAY7x6ThhwKsloO7BRbG&#10;XXlHl32sRQ7hUKCGJsa+kDJUDVkME9cTZ+7LeYsxQ19L4/Gaw20nH5R6khZbzg0N9vTWUPW9P1sN&#10;5bos59vT9pM+/OxdleOkNq9J69EwvTyDiJTiv/jm3pg8/xH+fskHyOUv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3sg1ScMAAADbAAAADwAAAAAAAAAAAAAAAACYAgAAZHJzL2Rv&#10;d25yZXYueG1sUEsFBgAAAAAEAAQA9QAAAIgDAAAAAA==&#10;" path="m141,43c94,43,52,81,52,154v,69,28,115,88,115c185,269,231,233,231,157,231,84,198,43,141,43t-4,270c44,313,,253,,160,,59,65,,146,v82,,137,51,137,152c283,254,217,313,137,313e" fillcolor="#e10582" stroked="f">
                  <v:path arrowok="t" o:connecttype="custom" o:connectlocs="71,21;26,77;70,134;116,78;71,21;69,156;0,80;73,0;142,76;69,156" o:connectangles="0,0,0,0,0,0,0,0,0,0"/>
                  <o:lock v:ext="edit" verticies="t"/>
                </v:shape>
                <v:shape id="Freeform 17" o:spid="_x0000_s1041" style="position:absolute;left:9578;top:1284;width:101;height:154;visibility:visible;mso-wrap-style:square;v-text-anchor:top" coordsize="203,307"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" path="m77,167v-5,,-21,,-28,1c49,265,49,265,49,265v8,1,20,2,36,2c130,267,151,245,151,214v,-34,-31,-47,-74,-47m88,39v-14,,-27,,-39,1c49,130,49,130,49,130v9,1,16,1,27,1c121,131,145,112,145,81,145,57,131,39,88,39m83,307c65,307,34,306,,306,,1,,1,,1,24,1,59,,96,v66,,101,27,101,74c197,105,176,132,145,143v,1,,1,,1c184,152,203,182,203,214v,39,-26,93,-120,93e" fillcolor="#e10582" stroked="f">
                  <v:path arrowok="t" o:connecttype="custom" o:connectlocs="38,84;24,84;24,133;42,134;75,107;38,84;44,20;24,20;24,65;38,66;72,41;44,20;41,154;0,153;0,1;48,0;98,37;72,72;72,72;101,107;41,154" o:connectangles="0,0,0,0,0,0,0,0,0,0,0,0,0,0,0,0,0,0,0,0,0"/>
                  <o:lock v:ext="edit" verticies="t"/>
                </v:shape>
                <v:shape id="Freeform 18" o:spid="_x0000_s1042" style="position:absolute;left:9699;top:1283;width:110;height:156;visibility:visible;mso-wrap-style:square;v-text-anchor:top" coordsize="221,311"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" path="m140,311c38,311,,245,,164,,69,48,,151,v22,,46,4,67,9c212,54,212,54,212,54,190,47,169,44,147,44,83,44,54,92,54,156v,71,30,111,97,111c171,267,198,261,215,253v6,44,6,44,6,44c198,306,169,311,140,311e" fillcolor="#e10582" stroked="f">
                  <v:path arrowok="t" o:connecttype="custom" o:connectlocs="70,156;0,82;75,0;109,5;106,27;73,22;27,78;75,134;107,127;110,149;70,156" o:connectangles="0,0,0,0,0,0,0,0,0,0,0"/>
                </v:shape>
                <v:shape id="Freeform 19" o:spid="_x0000_s1043" style="position:absolute;left:9889;top:1284;width:102;height:154;visibility:visible;mso-wrap-style:square;v-text-anchor:top" coordsize="203,307"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" path="m77,167v-5,,-21,,-28,1c49,265,49,265,49,265v8,1,20,2,36,2c130,267,151,245,151,214v,-34,-31,-47,-74,-47m88,39v-14,,-27,,-39,1c49,130,49,130,49,130v9,1,16,1,27,1c121,131,145,112,145,81,145,57,131,39,88,39m83,307c65,307,34,306,,306,,1,,1,,1,24,1,59,,96,v66,,100,27,100,74c196,105,176,132,145,143v,1,,1,,1c184,152,203,182,203,214v,39,-26,93,-120,93e" fillcolor="#e10582" stroked="f">
                  <v:path arrowok="t" o:connecttype="custom" o:connectlocs="39,84;25,84;25,133;43,134;76,107;39,84;44,20;25,20;25,65;38,66;73,41;44,20;42,154;0,153;0,1;48,0;98,37;73,72;73,72;102,107;42,154" o:connectangles="0,0,0,0,0,0,0,0,0,0,0,0,0,0,0,0,0,0,0,0,0"/>
                  <o:lock v:ext="edit" verticies="t"/>
                </v:shape>
                <v:shape id="Freeform 20" o:spid="_x0000_s1044" style="position:absolute;left:10010;top:1323;width:97;height:116;visibility:visible;mso-wrap-style:square;v-text-anchor:top" coordsize="194,233"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" path="m101,36c74,36,55,55,51,86v95,,95,,95,c147,55,129,36,101,36t92,83c50,119,50,119,50,119v-2,52,21,76,66,76c139,195,163,189,182,180v4,39,4,39,4,39c163,228,136,233,108,233,38,233,,197,,118,,50,37,,103,v64,,91,44,91,97c194,103,194,111,193,119e" fillcolor="#e10582" stroked="f">
                  <v:path arrowok="t" o:connecttype="custom" o:connectlocs="51,18;26,43;73,43;51,18;97,59;25,59;58,97;91,90;93,109;54,116;0,59;52,0;97,48;97,59" o:connectangles="0,0,0,0,0,0,0,0,0,0,0,0,0,0"/>
                  <o:lock v:ext="edit" verticies="t"/>
                </v:shape>
                <v:shape id="Freeform 21" o:spid="_x0000_s1045" style="position:absolute;left:10134;top:1323;width:161;height:114;visibility:visible;mso-wrap-style:square;v-text-anchor:top" coordsize="323,229"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" path="m275,229v,-143,,-143,,-143c275,58,269,40,243,40v-29,,-58,32,-58,81c185,229,185,229,185,229v-47,,-47,,-47,c138,85,138,85,138,85v,-25,-6,-45,-33,-45c75,40,48,74,48,121v,108,,108,,108c,229,,229,,229,,4,,4,,4v46,,46,,46,c46,16,45,35,43,48v1,1,1,1,1,1c57,19,85,,119,v45,,59,28,63,48c191,26,216,,256,v43,,67,23,67,74c323,229,323,229,323,229r-48,xe" fillcolor="#e10582" stroked="f">
                  <v:path arrowok="t" o:connecttype="custom" o:connectlocs="137,114;137,43;121,20;92,60;92,114;69,114;69,42;52,20;24,60;24,114;0,114;0,2;23,2;21,24;22,24;59,0;91,24;128,0;161,37;161,114;137,114" o:connectangles="0,0,0,0,0,0,0,0,0,0,0,0,0,0,0,0,0,0,0,0,0"/>
                </v:shape>
                <v:shape id="Freeform 22" o:spid="_x0000_s1046" style="position:absolute;left:10331;top:1323;width:161;height:114;visibility:visible;mso-wrap-style:square;v-text-anchor:top" coordsize="323,229"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74EAGMEA&#10;AADbAAAADwAAAGRycy9kb3ducmV2LnhtbERPTYvCMBC9C/6HMMJeRNP1IFqNIguCgntYFfE4NGNb&#10;bCYlSW3XX78RFrzN433Oct2ZSjzI+dKygs9xAoI4s7rkXMH5tB3NQPiArLGyTAp+ycN61e8tMdW2&#10;5R96HEMuYgj7FBUUIdSplD4ryKAf25o4cjfrDIYIXS61wzaGm0pOkmQqDZYcGwqs6aug7H5sjAK5&#10;a6+HsL+cMqf5WV5t03xvh0p9DLrNAkSgLrzF/+6djvPn8PolHiBXfw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O+BABjBAAAA2wAAAA8AAAAAAAAAAAAAAAAAmAIAAGRycy9kb3du&#10;cmV2LnhtbFBLBQYAAAAABAAEAPUAAACGAwAAAAA=&#10;" path="m275,229v,-143,,-143,,-143c275,58,269,40,243,40v-29,,-58,32,-58,81c185,229,185,229,185,229v-47,,-47,,-47,c138,85,138,85,138,85v,-25,-6,-45,-33,-45c75,40,48,74,48,121v,108,,108,,108c,229,,229,,229,,4,,4,,4v46,,46,,46,c46,16,45,35,43,48v,1,,1,,1c57,19,84,,119,v44,,59,28,62,48c191,26,216,,256,v43,,67,23,67,74c323,229,323,229,323,229r-48,xe" fillcolor="#e10582" stroked="f">
                  <v:path arrowok="t" o:connecttype="custom" o:connectlocs="137,114;137,43;121,20;92,60;92,114;69,114;69,42;52,20;24,60;24,114;0,114;0,2;23,2;21,24;21,24;59,0;90,24;128,0;161,37;161,114;137,114" o:connectangles="0,0,0,0,0,0,0,0,0,0,0,0,0,0,0,0,0,0,0,0,0"/>
                </v:shape>
                <v:shape id="Freeform 23" o:spid="_x0000_s1047" style="position:absolute;left:10518;top:1323;width:98;height:116;visibility:visible;mso-wrap-style:square;v-text-anchor:top" coordsize="195,233"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" path="m101,36c74,36,55,55,51,86v95,,95,,95,c147,55,130,36,101,36t92,83c50,119,50,119,50,119v-1,52,22,76,66,76c139,195,163,189,182,180v4,39,4,39,4,39c164,228,136,233,109,233,39,233,,197,,118,,50,37,,103,v64,,92,44,92,97c195,103,194,111,193,119e" fillcolor="#e10582" stroked="f">
                  <v:path arrowok="t" o:connecttype="custom" o:connectlocs="51,18;26,43;73,43;51,18;97,59;25,59;58,97;91,90;93,109;55,116;0,59;52,0;98,48;97,59" o:connectangles="0,0,0,0,0,0,0,0,0,0,0,0,0,0"/>
                  <o:lock v:ext="edit" verticies="t"/>
                </v:shape>
                <v:rect id="Rectangle 24" o:spid="_x0000_s1048" style="position:absolute;left:10643;top:1272;width:24;height:16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SmJKcQA&#10;AADbAAAADwAAAGRycy9kb3ducmV2LnhtbESPQWvCQBSE7wX/w/KEXkQ3BltCdJVSsbY3q6LXR/a5&#10;CWbfhuyq8d+7BaHHYWa+YWaLztbiSq2vHCsYjxIQxIXTFRsF+91qmIHwAVlj7ZgU3MnDYt57mWGu&#10;3Y1/6boNRkQI+xwVlCE0uZS+KMmiH7mGOHon11oMUbZG6hZvEW5rmSbJu7RYcVwosaHPkorz9mIV&#10;/Fz25i1bD0JmjpvlpEi/9FkelHrtdx9TEIG68B9+tr+1gnQMf1/iD5DzB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HUpiSnEAAAA2wAAAA8AAAAAAAAAAAAAAAAAmAIAAGRycy9k&#10;b3ducmV2LnhtbFBLBQYAAAAABAAEAPUAAACJAwAAAAA=&#10;" fillcolor="#e10582" stroked="f"/>
              </v:group>
              <v:group id="Group 25" o:spid="_x0000_s1049" style="position:absolute;left:52158;top:15836;width:23375;height:11443" coordorigin="8214,2493" coordsize="3681,1802"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">
                <v:shape id="Freeform 26" o:spid="_x0000_s1050" style="position:absolute;left:8829;top:4176;width:1429;height:118;visibility:visible;mso-wrap-style:square;v-text-anchor:top" coordsize="2857,236"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WXKacMA&#10;AADbAAAADwAAAGRycy9kb3ducmV2LnhtbESPQYvCMBSE74L/ITxhb5qquyLVKLooCl60Knh8NM+2&#10;2LyUJmr33xthweMwM98w03ljSvGg2hWWFfR7EQji1OqCMwWn47o7BuE8ssbSMin4IwfzWbs1xVjb&#10;Jx/okfhMBAi7GBXk3lexlC7NyaDr2Yo4eFdbG/RB1pnUNT4D3JRyEEUjabDgsJBjRb85pbfkbhQM&#10;ce03l+VPwYfd6jvZX1bNeX9S6qvTLCYgPDX+E/5vb7WCwRDeX8IPkLMX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oWXKacMAAADbAAAADwAAAAAAAAAAAAAAAACYAgAAZHJzL2Rv&#10;d25yZXYueG1sUEsFBgAAAAAEAAQA9QAAAIgDAAAAAA==&#10;" path="m2857,v-20,,-20,,-20,c2837,234,2837,234,2837,234v20,,20,,20,l2857,xm2775,234v,-111,,-111,,-111c2775,94,2764,72,2727,72v-28,,-48,15,-57,40c2669,111,2669,111,2669,111v2,-10,3,-26,3,-36c2652,75,2652,75,2652,75v,159,,159,,159c2672,234,2672,234,2672,234v,-77,,-77,,-77c2672,117,2693,88,2723,88v25,,32,16,32,42c2755,234,2755,234,2755,234r20,xm2588,205v-9,,-16,7,-16,16c2572,229,2579,236,2588,236v8,,15,-7,15,-15c2603,212,2596,205,2588,205m2524,v-21,,-21,,-21,c2503,234,2503,234,2503,234v21,,21,,21,l2524,xm2435,131v-86,,-86,,-86,c2354,104,2370,87,2394,87v26,,42,18,41,44m2456,136v,-34,-18,-64,-61,-64c2352,72,2326,107,2326,155v,56,26,81,73,81c2419,236,2436,233,2451,227v-2,-18,-2,-18,-2,-18c2437,215,2419,219,2403,219v-38,,-57,-21,-55,-72c2456,147,2456,147,2456,147v,-5,,-9,,-11m2281,234v,-111,,-111,,-111c2281,87,2264,72,2234,72v-33,,-51,24,-56,39c2178,100,2171,72,2133,72v-26,,-48,15,-57,40c2076,111,2076,111,2076,111v2,-10,3,-26,3,-36c2058,75,2058,75,2058,75v,159,,159,,159c2078,234,2078,234,2078,234v,-76,,-76,,-76c2078,117,2101,88,2129,88v26,,30,19,30,42c2159,234,2159,234,2159,234v21,,21,,21,c2180,158,2180,158,2180,158v,-44,24,-70,50,-70c2255,88,2261,105,2261,130v,104,,104,,104l2281,234xm1997,234v,-111,,-111,,-111c1997,87,1980,72,1950,72v-34,,-51,24,-56,39c1894,100,1887,72,1849,72v-27,,-48,15,-57,40c1792,111,1792,111,1792,111v2,-10,3,-26,3,-36c1774,75,1774,75,1774,75v,159,,159,,159c1794,234,1794,234,1794,234v,-76,,-76,,-76c1794,117,1817,88,1845,88v26,,30,19,30,42c1875,234,1875,234,1875,234v20,,20,,20,c1895,158,1895,158,1895,158v,-44,25,-70,51,-70c1971,88,1977,105,1977,130v,104,,104,,104l1997,234xm1706,131v-86,,-86,,-86,c1624,104,1641,87,1665,87v26,,41,18,41,44m1727,136v,-34,-18,-64,-61,-64c1623,72,1597,107,1597,155v,56,25,81,73,81c1690,236,1707,233,1721,227v-2,-18,-2,-18,-2,-18c1708,215,1690,219,1673,219v-37,,-56,-21,-54,-72c1726,147,1726,147,1726,147v1,-5,1,-9,1,-11m1546,149v,50,-23,71,-58,71c1475,220,1465,218,1455,215v,-58,,-58,,-58c1455,128,1471,88,1505,88v28,,41,23,41,61m1567,147v,-50,-21,-75,-59,-75c1483,72,1461,87,1452,113v,-1,,-1,,-1c1454,104,1455,92,1455,84v,-84,,-84,,-84c1435,,1435,,1435,v,230,,230,,230c1451,234,1465,236,1486,236v49,,81,-31,81,-89m1388,146v-73,,-73,,-73,c1315,162,1315,162,1315,162v73,,73,,73,l1388,146xm1289,226v-2,-17,-2,-17,-2,-17c1276,214,1260,218,1244,218v-40,,-50,-28,-50,-62c1194,115,1212,88,1247,88v14,,28,4,39,8c1288,78,1288,78,1288,78v-12,-3,-25,-5,-38,-5c1198,73,1172,107,1172,160v,61,35,76,68,76c1260,236,1278,230,1289,226m1121,149v,50,-23,71,-58,71c1050,220,1040,218,1030,215v,-58,,-58,,-58c1030,128,1046,88,1080,88v28,,41,23,41,61m1142,147v,-50,-21,-75,-59,-75c1058,72,1036,87,1028,113v-1,-1,-1,-1,-1,-1c1029,104,1030,92,1030,84v,-84,,-84,,-84c1010,,1010,,1010,v,230,,230,,230c1026,234,1040,236,1061,236v49,,81,-31,81,-89m943,153v,46,-24,67,-50,67c860,220,841,195,841,153v,-45,25,-65,52,-65c926,88,943,113,943,153t21,-1c964,92,932,72,895,72v-48,,-75,38,-75,83c820,210,847,236,889,236v47,,75,-38,75,-84m773,205v-9,,-15,7,-15,16c758,229,764,236,773,236v8,,15,-7,15,-15c788,212,781,205,773,205m752,75v-21,,-21,,-21,c700,177,700,177,700,177v-5,16,-8,26,-11,37c688,214,688,214,688,214v-2,-9,-4,-17,-11,-37c644,75,644,75,644,75v-25,,-25,,-25,c586,177,586,177,586,177v-4,12,-7,25,-10,37c575,214,575,214,575,214v-2,-9,-6,-23,-10,-37c535,75,535,75,535,75v-23,,-23,,-23,c562,234,562,234,562,234v24,,24,,24,c618,134,618,134,618,134v4,-13,8,-26,11,-40c630,94,630,94,630,94v2,10,5,20,8,30c676,234,676,234,676,234v24,,24,,24,l752,75xm496,75v-22,,-22,,-22,c443,177,443,177,443,177v-5,16,-8,26,-11,37c432,214,432,214,432,214v-3,-9,-5,-17,-11,-37c387,75,387,75,387,75v-24,,-24,,-24,c330,177,330,177,330,177v-4,12,-8,25,-11,37c319,214,319,214,319,214v-2,-9,-7,-23,-10,-37c279,75,279,75,279,75v-23,,-23,,-23,c306,234,306,234,306,234v24,,24,,24,c361,134,361,134,361,134v5,-13,9,-26,12,-40c373,94,373,94,373,94v3,10,6,20,9,30c420,234,420,234,420,234v24,,24,,24,l496,75xm240,75v-22,,-22,,-22,c187,177,187,177,187,177v-5,16,-8,26,-11,37c176,214,176,214,176,214v-3,-9,-5,-17,-12,-37c131,75,131,75,131,75v-24,,-24,,-24,c74,177,74,177,74,177v-4,12,-8,25,-11,37c63,214,63,214,63,214,60,205,56,191,52,177,23,75,23,75,23,75,,75,,75,,75,49,234,49,234,49,234v25,,25,,25,c105,134,105,134,105,134v4,-13,8,-26,12,-40c117,94,117,94,117,94v3,10,6,20,9,30c164,234,164,234,164,234v24,,24,,24,l240,75xe" fillcolor="black" stroked="f">
                  <v:path arrowok="t" o:connecttype="custom" o:connectlocs="1429,117;1364,36;1326,38;1362,44;1294,103;1294,103;1262,117;1197,44;1163,78;1202,110;1141,117;1067,36;1029,38;1065,44;1090,79;1141,117;947,56;898,38;897,79;948,117;989,117;833,44;799,78;837,110;773,75;753,44;726,57;718,0;694,73;694,73;597,78;625,37;561,75;540,44;514,57;505,0;472,77;472,77;445,118;387,118;366,38;339,89;288,107;256,38;315,47;350,117;222,89;194,38;160,107;153,117;187,47;248,38;88,107;54,38;26,89;37,117;63,62" o:connectangles="0,0,0,0,0,0,0,0,0,0,0,0,0,0,0,0,0,0,0,0,0,0,0,0,0,0,0,0,0,0,0,0,0,0,0,0,0,0,0,0,0,0,0,0,0,0,0,0,0,0,0,0,0,0,0,0,0"/>
                  <o:lock v:ext="edit" verticies="t"/>
                </v:shape>
                <v:shape id="Freeform 27" o:spid="_x0000_s1051" style="position:absolute;left:8236;top:4180;width:549;height:115;visibility:visible;mso-wrap-style:square;v-text-anchor:top" coordsize="1096,229"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D987cMA&#10;AADbAAAADwAAAGRycy9kb3ducmV2LnhtbESP3WoCMRSE7wXfIRzBO80qVuzWKKIIvXAFfx7gsDnd&#10;bE1Olk3U7ds3hYKXw8x8wyzXnbPiQW2oPSuYjDMQxKXXNVcKrpf9aAEiRGSN1jMp+KEA61W/t8Rc&#10;+yef6HGOlUgQDjkqMDE2uZShNOQwjH1DnLwv3zqMSbaV1C0+E9xZOc2yuXRYc1ow2NDWUHk7352C&#10;U1bY99nRvIX94bux92PhD7tCqeGg23yAiNTFV/i//akVTGfw9yX9ALn6B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TD987cMAAADbAAAADwAAAAAAAAAAAAAAAACYAgAAZHJzL2Rv&#10;d25yZXYueG1sUEsFBgAAAAAEAAQA9QAAAIgDAAAAAA==&#10;" path="m1096,225v,-28,,-28,,-28c1090,198,1082,199,1075,199v-16,,-21,-6,-21,-30c1054,93,1054,93,1054,93v42,,42,,42,c1096,67,1096,67,1096,67v-42,,-42,,-42,c1054,7,1054,7,1054,7v-34,9,-34,9,-34,9c1020,67,1020,67,1020,67v-30,,-30,,-30,c990,93,990,93,990,93v30,,30,,30,c1020,180,1020,180,1020,180v,35,10,48,44,48c1075,228,1086,227,1096,225m940,124v-67,,-67,,-67,c876,103,889,89,908,89v20,,33,13,32,35m974,132c974,94,955,63,910,63v-47,,-73,36,-73,84c837,203,864,229,914,229v19,,39,-4,55,-10c965,191,965,191,965,191v-13,7,-30,11,-46,11c887,202,871,185,872,148v101,,101,,101,c974,142,974,137,974,132m800,226v,-112,,-112,,-112c800,86,789,63,752,63v-26,,-46,14,-55,35c697,98,697,98,697,98v1,-9,2,-23,2,-31c666,67,666,67,666,67v,159,,159,,159c701,226,701,226,701,226v,-77,,-77,,-77c701,117,718,92,742,92v18,,24,11,24,31c766,226,766,226,766,226r34,xm636,63v-30,-2,-46,17,-53,39c582,102,582,102,582,102v2,-12,3,-26,3,-35c553,67,553,67,553,67v,159,,159,,159c587,226,587,226,587,226v,-65,,-65,,-65c587,113,602,91,634,97r2,-34xm480,124v-68,,-68,,-68,c415,103,429,89,448,89v20,,32,13,32,35m514,132c514,94,494,63,449,63v-46,,-73,36,-73,84c376,203,404,229,453,229v20,,39,-4,55,-10c505,191,505,191,505,191v-13,7,-30,11,-46,11c427,202,411,185,412,148v101,,101,,101,c514,142,514,137,514,132m352,225v,-28,,-28,,-28c346,198,339,199,332,199v-16,,-21,-6,-21,-30c311,93,311,93,311,93v41,,41,,41,c352,67,352,67,352,67v-42,,-42,,-42,c310,7,310,7,310,7v-33,9,-33,9,-33,9c277,67,277,67,277,67v-31,,-31,,-31,c246,93,246,93,246,93v31,,31,,31,c277,180,277,180,277,180v,35,10,48,44,48c331,228,343,227,352,225t-130,1c222,114,222,114,222,114,222,86,211,63,175,63v-27,,-46,14,-55,35c119,98,119,98,119,98v2,-9,3,-23,3,-31c89,67,89,67,89,67v,159,,159,,159c123,226,123,226,123,226v,-77,,-77,,-77c123,117,141,92,165,92v18,,24,11,24,31c189,226,189,226,189,226r33,xm39,67c5,67,5,67,5,67v,159,,159,,159c39,226,39,226,39,226l39,67xm44,21c44,9,34,,22,,10,,,10,,21,,33,10,43,22,43,34,43,44,33,44,21e" fillcolor="#ee2c92" stroked="f">
                  <v:path arrowok="t" o:connecttype="custom" o:connectlocs="549,99;528,85;549,47;528,34;511,8;496,34;511,47;533,114;471,62;455,45;488,66;419,74;485,110;460,101;487,74;401,113;377,32;349,49;334,34;351,113;372,46;384,113;319,32;292,51;277,34;294,113;318,49;240,62;224,45;257,66;188,74;254,110;230,101;257,74;176,113;166,100;156,47;176,34;155,4;139,34;123,47;139,90;176,113;111,57;60,49;61,34;45,113;62,75;95,62;111,113;3,34;20,113;22,11;0,11;22,11" o:connectangles="0,0,0,0,0,0,0,0,0,0,0,0,0,0,0,0,0,0,0,0,0,0,0,0,0,0,0,0,0,0,0,0,0,0,0,0,0,0,0,0,0,0,0,0,0,0,0,0,0,0,0,0,0,0,0"/>
                  <o:lock v:ext="edit" verticies="t"/>
                </v:shape>
                <v:shape id="Freeform 28" o:spid="_x0000_s1052" style="position:absolute;left:8232;top:3956;width:424;height:119;visibility:visible;mso-wrap-style:square;v-text-anchor:top" coordsize="848,237"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" path="m848,c814,,814,,814,v,234,,234,,234c848,234,848,234,848,234l848,xm764,75v-35,,-35,,-35,c729,234,729,234,729,234v35,,35,,35,l764,75xm768,29c768,17,758,8,747,8v-12,,-22,10,-22,21c725,41,735,51,747,51v11,,21,-10,21,-22m645,165v,23,-16,45,-39,45c592,210,584,202,584,190v,-13,11,-28,61,-28l645,165xm680,234v-1,-14,-1,-30,-1,-44c679,125,679,125,679,125,679,93,665,71,617,71v-21,,-41,5,-56,11c564,111,564,111,564,111v13,-8,33,-13,47,-13c636,98,645,109,645,128v,11,,11,,11c587,139,551,160,551,196v,25,17,41,44,41c621,237,640,223,648,204v,,,,,c647,213,647,223,647,234r33,xm512,234v,-110,,-110,,-110c512,88,495,71,465,71v-29,,-47,19,-53,35c409,92,399,71,367,71v-24,,-44,14,-53,35c313,106,313,106,313,106v2,-10,2,-23,2,-31c283,75,283,75,283,75v,159,,159,,159c317,234,317,234,317,234v,-77,,-77,,-77c317,124,336,100,358,100v19,,23,14,23,32c381,234,381,234,381,234v33,,33,,33,c414,157,414,157,414,157v,-34,21,-57,41,-57c473,100,478,112,478,132v,102,,102,,102l512,234xm243,139v-77,,-77,,-77,c166,167,166,167,166,167v77,,77,,77,l243,139xm103,132v-67,,-67,,-67,c39,111,52,97,71,97v21,,33,13,32,35m138,140c138,102,118,71,73,71,26,71,,107,,155v,56,27,82,77,82c96,237,116,233,132,227v-3,-28,-3,-28,-3,-28c116,206,99,210,82,210,51,210,34,193,35,156v102,,102,,102,c137,150,138,145,138,140e" fillcolor="#ee2c92" stroked="f">
                  <v:path arrowok="t" o:connecttype="custom" o:connectlocs="407,0;424,117;382,38;365,117;382,38;374,4;374,26;323,83;292,95;323,83;340,95;309,36;282,56;323,64;276,98;324,102;324,117;256,117;233,36;184,36;157,53;142,38;159,117;179,50;191,117;207,79;239,66;256,117;83,70;122,84;52,66;36,49;69,70;0,78;66,114;41,105;69,78" o:connectangles="0,0,0,0,0,0,0,0,0,0,0,0,0,0,0,0,0,0,0,0,0,0,0,0,0,0,0,0,0,0,0,0,0,0,0,0,0"/>
                  <o:lock v:ext="edit" verticies="t"/>
                </v:shape>
                <v:shape id="Freeform 29" o:spid="_x0000_s1053" style="position:absolute;left:8958;top:3737;width:2066;height:149;visibility:visible;mso-wrap-style:square;v-text-anchor:top" coordsize="4129,298"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" path="m4129,v-20,,-20,,-20,c4109,234,4109,234,4109,234v20,,20,,20,l4129,xm4041,131v-86,,-86,,-86,c3960,104,3976,87,4000,87v26,,41,18,41,44m4062,136v,-34,-18,-64,-61,-64c3958,72,3932,107,3932,155v,56,26,81,73,81c4025,236,4042,233,4056,227v-1,-18,-1,-18,-1,-18c4043,215,4025,219,4008,219v-37,,-56,-21,-54,-72c4062,147,4062,147,4062,147v,-5,,-9,,-11m3887,234v,-111,,-111,,-111c3887,87,3870,72,3840,72v-33,,-51,24,-56,39c3784,100,3777,72,3739,72v-27,,-48,15,-57,40c3682,111,3682,111,3682,111v2,-10,3,-26,3,-36c3664,75,3664,75,3664,75v,159,,159,,159c3684,234,3684,234,3684,234v,-76,,-76,,-76c3684,117,3707,88,3735,88v26,,30,19,30,42c3765,234,3765,234,3765,234v20,,20,,20,c3785,158,3785,158,3785,158v,-44,25,-70,51,-70c3861,88,3867,105,3867,130v,104,,104,,104l3887,234xm3603,234v,-111,,-111,,-111c3603,87,3585,72,3556,72v-34,,-51,24,-56,39c3500,100,3493,72,3455,72v-27,,-48,15,-57,40c3398,111,3398,111,3398,111v2,-10,2,-26,2,-36c3380,75,3380,75,3380,75v,159,,159,,159c3400,234,3400,234,3400,234v,-76,,-76,,-76c3400,117,3423,88,3450,88v27,,31,19,31,42c3481,234,3481,234,3481,234v20,,20,,20,c3501,158,3501,158,3501,158v,-44,25,-70,51,-70c3577,88,3583,105,3583,130v,104,,104,,104l3603,234xm3312,131v-86,,-86,,-86,c3230,104,3247,87,3271,87v26,,41,18,41,44m3333,136v,-34,-18,-64,-61,-64c3229,72,3203,107,3203,155v,56,25,81,73,81c3296,236,3313,233,3327,227v-2,-18,-2,-18,-2,-18c3314,215,3296,219,3279,219v-37,,-56,-21,-55,-72c3332,147,3332,147,3332,147v1,-5,1,-9,1,-11m3148,171v,27,-17,47,-58,47c3076,218,3066,217,3059,216v,-86,,-86,,-86c3065,130,3077,130,3081,130v38,,67,9,67,41m3143,71v,27,-22,43,-62,43c3072,114,3066,114,3059,114v,-80,,-80,,-80c3069,34,3081,33,3092,33v41,,51,16,51,38m3169,170v,-23,-13,-45,-47,-50c3122,119,3122,119,3122,119v25,-7,42,-27,42,-51c3164,37,3143,17,3096,17v-26,,-43,1,-57,1c3039,234,3039,234,3039,234v16,,36,1,50,1c3158,235,3169,192,3169,170t-285,-8c2796,162,2796,162,2796,162v34,-92,34,-92,34,-92c2834,60,2837,50,2840,39v,,,,,c2843,50,2846,60,2850,70r34,92xm2933,234c2852,18,2852,18,2852,18v-22,,-22,,-22,c2749,234,2749,234,2749,234v21,,21,,21,c2791,179,2791,179,2791,179v99,,99,,99,c2910,234,2910,234,2910,234r23,xm2689,162v-88,,-88,,-88,c2635,70,2635,70,2635,70v4,-10,7,-20,10,-31c2645,39,2645,39,2645,39v3,11,5,21,10,31l2689,162xm2738,234c2657,18,2657,18,2657,18v-22,,-22,,-22,c2554,234,2554,234,2554,234v21,,21,,21,c2595,179,2595,179,2595,179v100,,100,,100,c2714,234,2714,234,2714,234r24,xm2439,151v,41,-28,69,-60,69c2338,220,2320,189,2320,150v,-41,27,-67,61,-67c2420,83,2439,113,2439,151t21,-2c2460,99,2432,67,2382,67v-44,,-82,33,-82,85c2300,208,2331,236,2376,236v46,,84,-33,84,-87m2238,182v,24,-20,38,-44,38c2166,220,2149,204,2149,180v,-21,17,-37,42,-52c2191,128,2191,128,2191,128v29,16,47,30,47,54m2234,59v,18,-11,31,-40,49c2194,108,2194,108,2194,108,2167,93,2152,80,2152,60v,-21,15,-37,42,-37c2220,23,2234,39,2234,59t26,120c2260,147,2234,131,2210,117v32,-20,45,-37,45,-60c2255,28,2233,7,2195,7v-39,,-65,23,-65,54c2130,86,2146,103,2175,119v,,,,,c2152,134,2127,152,2127,183v,30,21,53,64,53c2228,236,2260,216,2260,179m2066,165v,31,-19,55,-49,55c1983,220,1968,191,1968,162v,-25,16,-51,50,-51c2048,111,2066,132,2066,165t22,-4c2088,120,2063,94,2022,94v-27,,-47,12,-57,31c1964,124,1964,124,1964,124v2,-7,2,-10,3,-14c1975,60,2001,25,2052,25v5,,10,,15,1c2067,8,2067,8,2067,8v-3,,-9,-1,-12,-1c1992,7,1944,51,1944,144v,57,25,92,69,92c2058,236,2088,205,2088,161t-208,4c1880,196,1860,220,1830,220v-34,,-49,-29,-49,-58c1781,137,1798,111,1832,111v29,,48,21,48,54m1902,161v,-41,-25,-67,-66,-67c1809,94,1788,106,1778,125v,-1,,-1,,-1c1779,117,1780,114,1780,110v9,-50,34,-85,85,-85c1871,25,1876,25,1881,26v,-18,,-18,,-18c1877,8,1871,7,1868,7v-62,,-111,44,-111,137c1757,201,1782,236,1827,236v45,,75,-31,75,-75m1574,117v-23,,-41,18,-41,41c1533,180,1551,198,1574,198v22,,40,-18,40,-40c1614,135,1596,117,1574,117t-201,28c1373,169,1353,191,1322,191v-30,,-48,-19,-48,-53c1274,108,1293,84,1323,84v32,,50,25,50,61m1396,159v,-65,-29,-92,-70,-92c1281,67,1252,99,1252,142v,42,25,68,66,68c1342,210,1363,199,1374,181v,,,,,c1374,187,1372,196,1371,200v-10,51,-35,80,-86,80c1279,280,1271,279,1265,277v,20,,20,,20c1271,298,1279,298,1283,298v66,,113,-44,113,-139m1201,234v,-165,,-165,,-165c1184,69,1184,69,1184,69v-47,18,-47,18,-47,18c1141,105,1141,105,1141,105v39,-16,39,-16,39,-16c1180,234,1180,234,1180,234r21,xm1039,187v,-55,-81,-31,-81,-72c958,99,971,88,995,88v12,,24,2,34,5c1030,76,1030,76,1030,76v-10,-3,-22,-4,-32,-4c959,72,938,92,938,117v,58,80,32,80,73c1018,208,1001,219,976,219v-13,,-26,-2,-36,-5c939,233,939,233,939,233v10,2,22,3,34,3c1014,236,1039,214,1039,187m889,234v,-159,,-159,,-159c868,75,868,75,868,75v,76,,76,,76c868,191,847,220,817,220v-25,,-32,-15,-32,-42c785,75,785,75,785,75v-20,,-20,,-20,c765,185,765,185,765,185v,29,11,52,48,52c841,237,861,221,870,197v1,,1,,1,c869,207,868,223,868,234r21,xm698,149v,50,-23,71,-58,71c627,220,616,218,606,215v,-58,,-58,,-58c606,128,622,88,657,88v28,,41,23,41,61m719,147c719,97,697,72,660,72v-26,,-47,15,-56,41c603,112,603,112,603,112v2,-8,3,-20,3,-28c606,,606,,606,,586,,586,,586,v,230,,230,,230c602,234,617,236,638,236v48,,81,-31,81,-89m543,233v,-18,,-18,,-18c536,217,528,218,519,218v-20,,-25,-8,-25,-38c494,91,494,91,494,91v49,,49,,49,c543,75,543,75,543,75v-49,,-49,,-49,c494,15,494,15,494,15v-20,6,-20,6,-20,6c474,75,474,75,474,75v-36,,-36,,-36,c438,91,438,91,438,91v36,,36,,36,c474,190,474,190,474,190v,32,9,46,40,46c524,236,535,235,543,233m419,187v,-55,-81,-31,-81,-72c338,99,351,88,376,88v11,,23,2,33,5c410,76,410,76,410,76,400,73,388,72,379,72v-40,,-61,20,-61,45c318,175,398,149,398,190v,18,-17,29,-42,29c344,219,330,217,320,214v,19,,19,,19c329,235,341,236,354,236v41,,65,-22,65,-49m264,153v,46,-24,67,-51,67c180,220,162,195,162,153v,-44,25,-65,51,-65c247,88,264,113,264,153t21,-1c285,93,252,72,215,72v-47,,-74,38,-74,83c141,210,168,236,210,236v47,,75,-38,75,-84m101,81v,29,-22,49,-59,49c34,130,27,130,20,129v,-95,,-95,,-95c28,34,35,34,45,34v38,,56,16,56,47m123,77c123,42,97,17,49,17,31,17,15,17,,18,,234,,234,,234v20,,20,,20,c20,146,20,146,20,146v7,1,14,1,20,1c86,147,123,119,123,77e" fillcolor="black" stroked="f">
                  <v:path arrowok="t" o:connecttype="custom" o:connectlocs="2022,66;1967,78;2032,74;1871,36;1843,117;1894,79;1803,62;1701,38;1742,65;1793,117;1668,68;1641,110;1531,108;1531,57;1562,60;1586,85;1426,35;1386,117;1301,81;1370,117;1348,90;1191,42;1231,75;1120,91;1118,30;1088,60;1009,110;983,63;1028,4;891,81;890,62;879,72;808,79;687,73;687,91;699,80;590,45;515,47;470,107;434,38;383,93;349,75;360,74;293,0;260,109;247,8;237,95;205,47;160,107;81,77;105,118;23,17;10,117" o:connectangles="0,0,0,0,0,0,0,0,0,0,0,0,0,0,0,0,0,0,0,0,0,0,0,0,0,0,0,0,0,0,0,0,0,0,0,0,0,0,0,0,0,0,0,0,0,0,0,0,0,0,0,0,0"/>
                  <o:lock v:ext="edit" verticies="t"/>
                </v:shape>
                <v:shape id="Freeform 30" o:spid="_x0000_s1054" style="position:absolute;left:8239;top:3737;width:662;height:156;visibility:visible;mso-wrap-style:square;v-text-anchor:top" coordsize="1323,31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xgYv8IA&#10;AADbAAAADwAAAGRycy9kb3ducmV2LnhtbESPQYvCMBSE7wv+h/CEva2pPaxSTYsIioe9WAWvj+bZ&#10;FpuX2ETb/febBcHjMDPfMOtiNJ14Uu9bywrmswQEcWV1y7WC82n3tQThA7LGzjIp+CUPRT75WGOm&#10;7cBHepahFhHCPkMFTQguk9JXDRn0M+uIo3e1vcEQZV9L3eMQ4aaTaZJ8S4Mtx4UGHW0bqm7lwyjY&#10;L+91et65vVu0Jzfey5/hcqyU+pyOmxWIQGN4h1/tg1aQLuD/S/wBMv8D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GBi/wgAAANsAAAAPAAAAAAAAAAAAAAAAAJgCAABkcnMvZG93&#10;bnJldi54bWxQSwUGAAAAAAQABAD1AAAAhwMAAAAA&#10;" path="m1323,185v,-52,-70,-37,-70,-68c1253,105,1262,98,1281,98v10,,21,1,31,4c1313,74,1313,74,1313,74v-10,-1,-21,-3,-30,-3c1240,71,1217,93,1217,121v,55,70,36,70,68c1287,202,1274,210,1256,210v-12,,-25,-3,-35,-5c1220,234,1220,234,1220,234v10,2,22,3,34,3c1297,237,1323,215,1323,185m1155,132v-68,,-68,,-68,c1090,111,1104,97,1123,97v20,,32,13,32,35m1189,140v,-38,-20,-69,-65,-69c1078,71,1051,107,1051,155v,56,28,82,77,82c1148,237,1167,233,1183,227v-3,-28,-3,-28,-3,-28c1167,206,1150,210,1134,210v-32,,-48,-17,-47,-54c1188,156,1188,156,1188,156v1,-6,1,-11,1,-16m1037,71v-30,-2,-46,17,-53,39c983,110,983,110,983,110v2,-12,3,-26,3,-35c954,75,954,75,954,75v,159,,159,,159c988,234,988,234,988,234v,-65,,-65,,-65c988,121,1003,99,1035,105r2,-34xm870,151v,28,-14,58,-39,58c809,209,799,191,799,159v,-43,18,-60,46,-60c853,99,861,100,870,102r,49xm904,234c904,,904,,904,,870,,870,,870,v,73,,73,,73c861,73,854,72,846,72v-52,,-83,35,-83,90c763,208,782,237,821,237v25,,44,-14,52,-33c874,204,874,204,874,204v-2,9,-2,21,-2,30l904,234xm691,165v,23,-16,45,-39,45c638,210,630,202,630,190v,-13,11,-28,61,-28l691,165xm726,234v-1,-14,-1,-30,-1,-44c725,125,725,125,725,125,725,93,712,71,663,71v-21,,-40,5,-56,11c610,111,610,111,610,111v14,-8,33,-13,47,-13c682,98,691,109,691,128v,11,,11,,11c633,139,597,160,597,196v,25,17,41,45,41c667,237,687,223,694,204v1,,1,,1,c693,213,693,223,693,234r33,xm571,233v,-28,,-28,,-28c565,206,558,207,551,207v-16,,-21,-6,-21,-30c530,101,530,101,530,101v41,,41,,41,c571,75,571,75,571,75v-42,,-42,,-42,c529,15,529,15,529,15v-33,9,-33,9,-33,9c496,75,496,75,496,75v-31,,-31,,-31,c465,101,465,101,465,101v31,,31,,31,c496,188,496,188,496,188v,35,10,49,44,49c550,237,562,235,571,233m449,185v,-52,-70,-37,-70,-68c379,105,388,98,407,98v11,,22,1,31,4c439,74,439,74,439,74v-9,-1,-20,-3,-29,-3c366,71,344,93,344,121v,55,70,36,70,68c414,202,401,210,382,210v-12,,-24,-3,-34,-5c347,234,347,234,347,234v10,2,22,3,33,3c423,237,449,215,449,185m282,153v,37,-19,54,-41,54c215,207,201,189,201,153v,-37,20,-53,41,-53c269,100,282,119,282,153t35,-2c317,95,287,71,244,71v-48,,-79,37,-79,85c165,212,194,237,238,237v47,,79,-37,79,-86m105,149v,43,-19,60,-46,60c49,209,42,208,34,206v,-49,,-49,,-49c34,130,48,100,74,100v21,,31,17,31,49m141,146c141,98,120,71,82,71,58,71,40,84,31,104v-1,,-1,,-1,c32,96,32,83,32,75,,75,,75,,75,,312,,312,,312v34,,34,,34,c34,234,34,234,34,234v8,2,15,2,24,2c111,236,141,202,141,146e" fillcolor="#ee2c92" stroked="f">
                  <v:path arrowok="t" o:connecttype="custom" o:connectlocs="641,49;642,36;628,105;627,119;544,66;595,70;564,119;567,105;595,70;492,55;477,117;518,53;416,105;435,51;452,0;423,36;437,102;452,117;315,95;363,117;332,36;329,49;299,98;348,102;286,117;265,89;286,38;248,12;233,51;270,119;190,59;220,37;207,95;174,117;141,77;121,50;122,36;159,76;17,103;53,75;16,52;0,38;17,117" o:connectangles="0,0,0,0,0,0,0,0,0,0,0,0,0,0,0,0,0,0,0,0,0,0,0,0,0,0,0,0,0,0,0,0,0,0,0,0,0,0,0,0,0,0,0"/>
                  <o:lock v:ext="edit" verticies="t"/>
                </v:shape>
                <v:shape id="Freeform 31" o:spid="_x0000_s1055" style="position:absolute;left:8454;top:3300;width:935;height:146;visibility:visible;mso-wrap-style:square;v-text-anchor:top" coordsize="1869,291"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" path="m1848,144v,41,-28,69,-60,69c1747,213,1729,182,1729,143v,-41,27,-67,61,-67c1829,76,1848,106,1848,144t21,-2c1869,92,1841,60,1791,60v-44,,-82,33,-82,85c1709,201,1740,229,1785,229v46,,84,-33,84,-87m1642,138v,24,-20,46,-50,46c1561,184,1543,165,1543,131v,-30,20,-54,49,-54c1625,77,1642,102,1642,138t24,14c1666,87,1636,60,1595,60v-44,,-73,32,-73,75c1522,177,1546,203,1587,203v24,,46,-11,56,-29c1644,174,1644,174,1644,174v-1,6,-2,15,-3,19c1630,244,1605,273,1554,273v-5,,-13,-1,-19,-3c1535,290,1535,290,1535,290v5,1,13,1,18,1c1618,291,1666,247,1666,152t-250,75c1416,208,1416,208,1416,208v-38,,-77,,-91,1c1326,209,1326,209,1326,209v41,-34,41,-34,41,-34c1395,151,1408,133,1408,109v,-28,-20,-49,-57,-49c1332,60,1317,64,1303,71v3,18,3,18,3,18c1315,83,1332,76,1348,76v25,,38,16,38,37c1386,134,1371,149,1348,168v-50,43,-50,43,-50,43c1298,227,1298,227,1298,227r118,xm1240,144v,41,-28,69,-61,69c1138,213,1121,182,1121,143v,-41,27,-67,60,-67c1221,76,1240,106,1240,144t21,-2c1261,92,1233,60,1183,60v-44,,-83,33,-83,85c1100,201,1132,229,1177,229v46,,84,-33,84,-87m1002,79v,-17,,-17,,-17c874,62,874,62,874,62v,20,,20,,20c892,82,971,82,980,81v-26,58,-52,128,-73,209c931,290,931,290,931,290v18,-78,43,-149,71,-211m809,208v-13,,-60,,-81,1c808,82,808,82,808,82v1,,1,,1,l809,208xm870,227v,-19,,-19,,-19c828,208,828,208,828,208v,-146,,-146,,-146c802,62,802,62,802,62,708,210,708,210,708,210v3,17,3,17,3,17c809,227,809,227,809,227v,63,,63,,63c828,290,828,290,828,290v,-63,,-63,,-63l870,227xm600,227v,-165,,-165,,-165c583,62,583,62,583,62,536,80,536,80,536,80v4,18,4,18,4,18c579,82,579,82,579,82v,145,,145,,145l600,227xm483,175v,24,-20,38,-44,38c411,213,394,197,394,173v,-21,17,-37,41,-52c436,121,436,121,436,121v29,16,47,30,47,54m479,52v,18,-11,31,-40,49c439,101,439,101,439,101,412,86,397,73,397,53v,-21,15,-37,41,-37c465,16,479,32,479,52t26,120c505,140,479,124,455,110,486,90,500,73,500,50,500,21,478,,440,,401,,375,23,375,54v,25,16,42,44,58c420,112,420,112,420,112v-24,15,-48,33,-48,64c372,206,393,229,435,229v38,,70,-20,70,-57m285,208v-13,,-59,,-81,1c284,82,284,82,284,82v1,,1,,1,l285,208xm347,227v,-19,,-19,,-19c305,208,305,208,305,208v,-146,,-146,,-146c278,62,278,62,278,62,184,210,184,210,184,210v4,17,4,17,4,17c285,227,285,227,285,227v,63,,63,,63c305,290,305,290,305,290v,-63,,-63,,-63l347,227xm140,144v,41,-28,69,-61,69c38,213,21,182,21,143,21,102,48,76,81,76v40,,59,30,59,68m161,142c161,92,133,60,83,60,39,60,,93,,145v,56,32,84,77,84c123,229,161,196,161,142e" fillcolor="black" stroked="f">
                  <v:path arrowok="t" o:connecttype="custom" o:connectlocs="865,72;935,71;893,115;796,92;821,69;761,68;822,87;768,135;833,76;663,105;704,55;653,45;674,84;708,114;561,72;631,71;589,115;501,31;490,41;501,40;404,41;435,114;414,31;356,114;414,145;300,114;268,40;290,114;220,107;218,61;220,51;219,8;228,55;188,27;186,88;143,104;143,41;174,104;139,31;143,114;153,114;40,107;70,72;0,73" o:connectangles="0,0,0,0,0,0,0,0,0,0,0,0,0,0,0,0,0,0,0,0,0,0,0,0,0,0,0,0,0,0,0,0,0,0,0,0,0,0,0,0,0,0,0,0"/>
                  <o:lock v:ext="edit" verticies="t"/>
                </v:shape>
                <v:shape id="Freeform 32" o:spid="_x0000_s1056" style="position:absolute;left:8227;top:3297;width:170;height:118;visibility:visible;mso-wrap-style:square;v-text-anchor:top" coordsize="341,237"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Bo8E8IA&#10;AADbAAAADwAAAGRycy9kb3ducmV2LnhtbESPQYvCMBSE74L/ITxhb5paFqm1qYgg7O5BsApeH82z&#10;LTYvtYla//1mYcHjMDPfMNl6MK14UO8aywrmswgEcWl1w5WC03E3TUA4j6yxtUwKXuRgnY9HGaba&#10;PvlAj8JXIkDYpaig9r5LpXRlTQbdzHbEwbvY3qAPsq+k7vEZ4KaVcRQtpMGGw0KNHW1rKq/F3Sj4&#10;Mck5iS/fzf4cHW/65l+flgulPibDZgXC0+Df4f/2l1YQL+HvS/gBMv8F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cGjwTwgAAANsAAAAPAAAAAAAAAAAAAAAAAJgCAABkcnMvZG93&#10;bnJldi54bWxQSwUGAAAAAAQABAD1AAAAhwMAAAAA&#10;" path="m341,c307,,307,,307,v,234,,234,,234c341,234,341,234,341,234l341,xm234,132v-68,,-68,,-68,c169,111,183,97,202,97v20,,32,13,32,35m268,140v,-38,-19,-69,-65,-69c157,71,131,107,131,155v,56,27,82,76,82c227,237,246,233,262,227v-3,-28,-3,-28,-3,-28c246,206,229,210,213,210v-32,,-48,-17,-47,-54c267,156,267,156,267,156v1,-6,1,-11,1,-16m106,233v,-28,,-28,,-28c100,206,93,207,86,207v-16,,-21,-6,-21,-30c65,101,65,101,65,101v41,,41,,41,c106,75,106,75,106,75v-41,,-41,,-41,c65,15,65,15,65,15,31,24,31,24,31,24v,51,,51,,51c,75,,75,,75v,26,,26,,26c31,101,31,101,31,101v,87,,87,,87c31,223,41,236,75,236v10,,22,-1,31,-3e" fillcolor="#ee2c92" stroked="f">
                  <v:path arrowok="t" o:connecttype="custom" o:connectlocs="170,0;153,0;153,117;170,117;170,0;117,66;83,66;101,48;117,66;134,70;101,35;65,77;103,118;131,113;129,99;106,105;83,78;133,78;134,70;53,116;53,102;43,103;32,88;32,50;53,50;53,37;32,37;32,7;15,12;15,37;0,37;0,50;15,50;15,94;37,118;53,116" o:connectangles="0,0,0,0,0,0,0,0,0,0,0,0,0,0,0,0,0,0,0,0,0,0,0,0,0,0,0,0,0,0,0,0,0,0,0,0"/>
                  <o:lock v:ext="edit" verticies="t"/>
                </v:shape>
                <v:shape id="Freeform 33" o:spid="_x0000_s1057" style="position:absolute;left:9143;top:3077;width:1342;height:148;visibility:visible;mso-wrap-style:square;v-text-anchor:top" coordsize="2682,297"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hVaMsUA&#10;AADbAAAADwAAAGRycy9kb3ducmV2LnhtbESPTWvDMAyG74X+B6PBbo2zDLKS1S3pRmlhg9IP2FXE&#10;WhIWyyF22/TfT4fBjuLV++jRYjW6Tl1pCK1nA09JCoq48rbl2sD5tJnNQYWIbLHzTAbuFGC1nE4W&#10;WFh/4wNdj7FWAuFQoIEmxr7QOlQNOQyJ74kl+/aDwyjjUGs74E3grtNZmubaYctyocGe3hqqfo4X&#10;Jxr5y9d9/Mzy7Snrsvf1vCz3H6Uxjw9j+Qoq0hj/l//aO2vgWezlFwGAXv4C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CFVoyxQAAANsAAAAPAAAAAAAAAAAAAAAAAJgCAABkcnMv&#10;ZG93bnJldi54bWxQSwUGAAAAAAQABAD1AAAAigMAAAAA&#10;" path="m2682,v-20,,-20,,-20,c2662,234,2662,234,2662,234v20,,20,,20,l2682,xm2593,131v-85,,-85,,-85,c2512,104,2529,87,2552,87v26,,42,18,41,44m2615,136v,-34,-18,-64,-61,-64c2510,72,2485,107,2485,155v,56,25,81,72,81c2577,236,2595,233,2609,227v-2,-18,-2,-18,-2,-18c2596,215,2578,219,2561,219v-37,,-57,-21,-55,-72c2614,147,2614,147,2614,147v1,-5,1,-9,1,-11m2439,234v,-111,,-111,,-111c2439,87,2422,72,2392,72v-33,,-50,24,-56,39c2336,100,2330,72,2292,72v-27,,-48,15,-57,40c2234,111,2234,111,2234,111v2,-10,3,-26,3,-36c2217,75,2217,75,2217,75v,159,,159,,159c2237,234,2237,234,2237,234v,-76,,-76,,-76c2237,117,2259,88,2287,88v26,,31,19,31,42c2318,234,2318,234,2318,234v20,,20,,20,c2338,158,2338,158,2338,158v,-44,24,-70,50,-70c2413,88,2419,105,2419,130v,104,,104,,104l2439,234xm2155,234v,-111,,-111,,-111c2155,87,2138,72,2108,72v-33,,-50,24,-56,39c2052,100,2045,72,2008,72v-27,,-48,15,-57,40c1950,111,1950,111,1950,111v2,-10,3,-26,3,-36c1933,75,1933,75,1933,75v,159,,159,,159c1953,234,1953,234,1953,234v,-76,,-76,,-76c1953,117,1975,88,2003,88v26,,31,19,31,42c2034,234,2034,234,2034,234v20,,20,,20,c2054,158,2054,158,2054,158v,-44,24,-70,50,-70c2129,88,2135,105,2135,130v,104,,104,,104l2155,234xm1864,131v-86,,-86,,-86,c1783,104,1799,87,1823,87v26,,42,18,41,44m1885,136v,-34,-17,-64,-61,-64c1781,72,1756,107,1756,155v,56,25,81,72,81c1848,236,1865,233,1880,227v-2,-18,-2,-18,-2,-18c1866,215,1848,219,1832,219v-37,,-57,-21,-55,-72c1885,147,1885,147,1885,147v,-5,,-9,,-11m1701,171v,27,-17,47,-58,47c1628,218,1618,217,1612,216v,-86,,-86,,-86c1618,130,1629,130,1634,130v37,,67,9,67,41m1696,71v,27,-22,43,-62,43c1625,114,1619,114,1612,114v,-80,,-80,,-80c1622,34,1634,33,1645,33v40,,51,16,51,38m1722,170v,-23,-14,-45,-47,-50c1675,119,1675,119,1675,119v25,-7,42,-27,42,-51c1717,37,1696,17,1649,17v-26,,-44,1,-58,1c1591,234,1591,234,1591,234v17,,37,1,50,1c1710,235,1722,192,1722,170m1384,117v-23,,-41,18,-41,41c1343,180,1361,198,1384,198v22,,41,-18,41,-40c1425,135,1406,117,1384,117t-219,98c1152,215,1105,215,1084,216,1164,89,1164,89,1164,89v1,,1,,1,l1165,215xm1226,234v,-19,,-19,,-19c1185,215,1185,215,1185,215v,-146,,-146,,-146c1158,69,1158,69,1158,69v-94,148,-94,148,-94,148c1067,234,1067,234,1067,234v98,,98,,98,c1165,297,1165,297,1165,297v20,,20,,20,c1185,234,1185,234,1185,234r41,xm952,131v-86,,-86,,-86,c870,104,887,87,911,87v26,,41,18,41,44m973,136v,-34,-18,-64,-61,-64c869,72,843,107,843,155v,56,25,81,73,81c936,236,953,233,967,227v-2,-18,-2,-18,-2,-18c954,215,936,219,919,219v-37,,-56,-21,-54,-72c972,147,972,147,972,147v1,-5,1,-9,1,-11m825,234c755,147,755,147,755,147,820,75,820,75,820,75v-24,,-24,,-24,c733,147,733,147,733,147,733,,733,,733,,713,,713,,713,v,234,,234,,234c733,234,733,234,733,234v,-85,,-85,,-85c799,234,799,234,799,234r26,xm664,187v,-55,-81,-31,-81,-72c583,99,596,88,620,88v12,,23,2,34,5c655,76,655,76,655,76,645,73,633,72,623,72v-39,,-60,20,-60,45c563,175,643,149,643,190v,18,-18,29,-42,29c588,219,575,217,565,214v-1,19,-1,19,-1,19c574,235,586,236,598,236v41,,66,-22,66,-49m506,131v-85,,-85,,-85,c425,104,442,87,465,87v26,,42,18,41,44m528,136v,-34,-18,-64,-61,-64c424,72,398,107,398,155v,56,25,81,73,81c490,236,508,233,522,227v-2,-18,-2,-18,-2,-18c509,215,491,219,474,219v-37,,-56,-21,-55,-72c527,147,527,147,527,147v1,-5,1,-9,1,-11m353,75v-21,,-21,,-21,c332,234,332,234,332,234v21,,21,,21,l353,75xm357,30v,-9,-6,-15,-14,-15c335,15,328,22,328,30v,8,7,14,15,14c351,44,357,38,357,30m294,72v-35,-4,-52,21,-58,45c235,116,235,116,235,116v3,-14,5,-30,5,-41c219,75,219,75,219,75v,159,,159,,159c239,234,239,234,239,234v,-64,,-64,,-64c239,115,257,86,293,92r1,-20xm150,125v,64,-39,93,-97,93c44,218,30,217,20,215,20,34,20,34,20,34v9,,25,-1,38,-1c118,33,150,64,150,125t22,-1c172,51,131,17,60,17,39,17,16,18,,18,,234,,234,,234v14,-1,29,1,50,1c121,235,172,198,172,124e" fillcolor="black" stroked="f">
                  <v:path arrowok="t" o:connecttype="custom" o:connectlocs="1342,117;1277,43;1243,77;1281,109;1220,117;1147,36;1109,37;1144,44;1170,79;1220,117;1027,55;977,37;977,79;1028,117;1068,117;912,43;879,77;917,109;851,85;818,65;807,57;862,85;825,8;862,85;713,79;582,44;613,107;532,108;593,148;433,65;456,36;483,104;487,68;398,37;357,117;413,117;327,46;322,95;299,118;233,43;199,77;237,109;177,37;177,37;172,22;118,58;120,117;75,62;29,16;0,9" o:connectangles="0,0,0,0,0,0,0,0,0,0,0,0,0,0,0,0,0,0,0,0,0,0,0,0,0,0,0,0,0,0,0,0,0,0,0,0,0,0,0,0,0,0,0,0,0,0,0,0,0,0"/>
                  <o:lock v:ext="edit" verticies="t"/>
                </v:shape>
                <v:shape id="Freeform 34" o:spid="_x0000_s1058" style="position:absolute;left:8239;top:3077;width:846;height:118;visibility:visible;mso-wrap-style:square;v-text-anchor:top" coordsize="1692,237"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LV4QcQA&#10;AADbAAAADwAAAGRycy9kb3ducmV2LnhtbESPW2vCQBSE3wv+h+UIfWs28UZIXUUsQqEgeIG+nmaP&#10;SWr2bMhuY+qvdwXBx2FmvmHmy97UoqPWVZYVJFEMgji3uuJCwfGweUtBOI+ssbZMCv7JwXIxeJlj&#10;pu2Fd9TtfSEChF2GCkrvm0xKl5dk0EW2IQ7eybYGfZBtIXWLlwA3tRzF8UwarDgslNjQuqT8vP8z&#10;Cg78M3HbGaZXzL+PX1Pzy7vTh1Kvw371DsJT75/hR/tTKxgncP8SfoBc3A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Cy1eEHEAAAA2wAAAA8AAAAAAAAAAAAAAAAAmAIAAGRycy9k&#10;b3ducmV2LnhtbFBLBQYAAAAABAAEAPUAAACJAwAAAAA=&#10;" path="m1692,185v,-52,-71,-37,-71,-68c1621,105,1631,98,1649,98v11,,22,1,32,4c1682,74,1682,74,1682,74v-10,-1,-21,-3,-30,-3c1609,71,1586,93,1586,121v,55,70,36,70,68c1656,202,1643,210,1624,210v-12,,-24,-3,-34,-5c1589,234,1589,234,1589,234v10,2,22,3,34,3c1665,237,1692,215,1692,185m1523,132v-67,,-67,,-67,c1459,111,1472,97,1491,97v21,,33,13,32,35m1558,140v,-38,-20,-69,-65,-69c1446,71,1420,107,1420,155v,56,27,82,77,82c1516,237,1536,233,1552,227v-3,-28,-3,-28,-3,-28c1536,206,1519,210,1502,210v-31,,-48,-17,-47,-54c1557,156,1557,156,1557,156v,-6,1,-11,1,-16m1405,71v-29,-2,-45,17,-52,39c1352,110,1352,110,1352,110v2,-12,3,-26,3,-35c1322,75,1322,75,1322,75v,159,,159,,159c1357,234,1357,234,1357,234v,-65,,-65,,-65c1357,121,1372,99,1404,105r1,-34xm1239,151v,28,-14,58,-40,58c1177,209,1168,191,1168,159v,-43,18,-60,45,-60c1222,99,1230,100,1239,102r,49xm1273,234c1273,,1273,,1273,v-34,,-34,,-34,c1239,73,1239,73,1239,73v-9,,-17,-1,-24,-1c1163,72,1131,107,1131,162v,46,20,75,59,75c1215,237,1233,223,1242,204v,,,,,c1241,213,1240,225,1240,234r33,xm1059,165v,23,-15,45,-39,45c1007,210,999,202,999,190v,-13,10,-28,60,-28l1059,165xm1095,234v-1,-14,-1,-30,-1,-44c1094,125,1094,125,1094,125v,-32,-14,-54,-62,-54c1011,71,991,76,976,82v3,29,3,29,3,29c992,103,1011,98,1026,98v25,,33,11,33,30c1059,139,1059,139,1059,139v-57,,-93,21,-93,57c966,221,983,237,1010,237v25,,45,-14,53,-33c1063,204,1063,204,1063,204v-1,9,-1,19,-1,30l1095,234xm953,234c889,147,889,147,889,147,948,75,948,75,948,75v-42,,-42,,-42,c855,143,855,143,855,143,855,,855,,855,,820,,820,,820,v,234,,234,,234c855,234,855,234,855,234v,-81,,-81,,-81c909,234,909,234,909,234r44,xm747,132v-67,,-67,,-67,c683,111,696,97,715,97v21,,33,13,32,35m782,140v,-38,-20,-69,-65,-69c670,71,644,107,644,155v,56,27,82,77,82c740,237,760,233,776,227v-3,-28,-3,-28,-3,-28c760,206,743,210,726,210v-31,,-48,-17,-47,-54c781,156,781,156,781,156v,-6,1,-11,1,-16m585,153v,37,-19,54,-41,54c517,207,503,189,503,153v,-37,20,-53,41,-53c571,100,585,119,585,153t35,-2c620,95,590,71,547,71v-48,,-79,37,-79,85c468,212,497,237,541,237v47,,79,-37,79,-86m444,234v,-32,,-32,,-32c413,202,413,202,413,202v-13,,-32,1,-40,1c443,99,443,99,443,99v,-24,,-24,,-24c333,75,333,75,333,75v,30,,30,,30c364,105,364,105,364,105v16,,30,,38,c331,209,331,209,331,209v,25,,25,,25l444,234xm269,132v-67,,-67,,-67,c204,111,218,97,237,97v20,,33,13,32,35m303,140v,-38,-19,-69,-65,-69c192,71,166,107,166,155v,56,27,82,76,82c262,237,282,233,297,227v-3,-28,-3,-28,-3,-28c281,206,264,210,248,210v-32,,-48,-17,-47,-54c302,156,302,156,302,156v1,-6,1,-11,1,-16m105,149v,43,-19,60,-46,60c49,209,41,208,34,206v,-49,,-49,,-49c34,130,48,100,74,100v21,,31,17,31,49m141,146c141,98,120,71,82,71,59,71,40,84,32,104v-1,,-1,,-1,c33,95,34,83,34,73,34,,34,,34,,,,,,,,,229,,229,,229v17,5,34,7,57,7c109,236,141,201,141,146e" fillcolor="#ee2c92" stroked="f">
                  <v:path arrowok="t" o:connecttype="custom" o:connectlocs="825,49;826,35;812,105;812,118;728,66;779,70;749,118;751,105;779,70;676,55;661,117;702,52;600,104;620,51;637,0;608,36;621,102;637,117;500,95;548,117;516,35;513,49;483,98;532,102;477,117;453,37;410,0;428,76;374,66;374,66;322,77;387,99;391,78;272,103;293,76;234,78;222,117;187,101;167,37;201,52;222,117;119,48;119,35;149,113;101,78;53,74;17,78;71,73;16,52;0,0;71,73" o:connectangles="0,0,0,0,0,0,0,0,0,0,0,0,0,0,0,0,0,0,0,0,0,0,0,0,0,0,0,0,0,0,0,0,0,0,0,0,0,0,0,0,0,0,0,0,0,0,0,0,0,0,0"/>
                  <o:lock v:ext="edit" verticies="t"/>
                </v:shape>
                <v:shape id="Freeform 35" o:spid="_x0000_s1059" style="position:absolute;left:8454;top:2860;width:891;height:146;visibility:visible;mso-wrap-style:square;v-text-anchor:top" coordsize="1782,291"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LTW4cUA&#10;AADbAAAADwAAAGRycy9kb3ducmV2LnhtbESPQUvDQBSE74L/YXmCN7trFLFpt6VUBEnB0tpDj6/Z&#10;ZxLMvg3ZZ5v++64g9DjMzDfMdD74Vh2pj01gC48jA4q4DK7hysLu6/3hFVQUZIdtYLJwpgjz2e3N&#10;FHMXTryh41YqlSAcc7RQi3S51rGsyWMchY44ed+h9yhJ9pV2PZ4S3Lc6M+ZFe2w4LdTY0bKm8mf7&#10;6y0cFs/rt9VY1mPZf65iUZhlVhhr7++GxQSU0CDX8H/7w1l4yuDvS/oBenYB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EtNbhxQAAANsAAAAPAAAAAAAAAAAAAAAAAJgCAABkcnMv&#10;ZG93bnJldi54bWxQSwUGAAAAAAQABAD1AAAAigMAAAAA&#10;" path="m1782,216v,-38,-29,-67,-84,-67c1698,82,1698,82,1698,82v77,,77,,77,c1775,62,1775,62,1775,62v-97,,-97,,-97,c1678,167,1678,167,1678,167v6,,10,-1,16,-1c1737,166,1760,190,1760,220v,30,-22,53,-65,53c1688,273,1680,272,1674,270v-3,20,-3,20,-3,20c1679,291,1686,291,1693,291v52,,89,-32,89,-75m1632,216v,-38,-29,-67,-85,-67c1547,82,1547,82,1547,82v78,,78,,78,c1625,62,1625,62,1625,62v-97,,-97,,-97,c1528,167,1528,167,1528,167v6,,10,-1,16,-1c1587,166,1610,190,1610,220v,30,-22,53,-65,53c1537,273,1529,272,1523,270v-2,20,-2,20,-2,20c1529,291,1535,291,1543,291v52,,89,-32,89,-75m1411,216v,-38,-28,-67,-84,-67c1327,82,1327,82,1327,82v77,,77,,77,c1404,62,1404,62,1404,62v-97,,-97,,-97,c1307,167,1307,167,1307,167v7,,11,-1,17,-1c1367,166,1390,190,1390,220v,30,-22,53,-66,53c1317,273,1309,272,1303,270v-2,20,-2,20,-2,20c1308,291,1315,291,1322,291v53,,89,-32,89,-75m1240,144v,41,-28,69,-61,69c1138,213,1121,182,1121,143v,-41,27,-67,60,-67c1221,76,1240,106,1240,144t21,-2c1261,92,1233,60,1183,60v-44,,-83,33,-83,85c1100,201,1132,229,1177,229v46,,84,-33,84,-87m1002,79v,-17,,-17,,-17c874,62,874,62,874,62v,20,,20,,20c892,82,971,82,980,81v-26,58,-52,128,-73,209c931,290,931,290,931,290v18,-78,43,-149,71,-211m809,208v-13,,-60,,-81,1c808,82,808,82,808,82v1,,1,,1,l809,208xm870,227v,-19,,-19,,-19c828,208,828,208,828,208v,-146,,-146,,-146c802,62,802,62,802,62,708,210,708,210,708,210v3,17,3,17,3,17c809,227,809,227,809,227v,63,,63,,63c828,290,828,290,828,290v,-63,,-63,,-63l870,227xm600,227v,-165,,-165,,-165c583,62,583,62,583,62,536,80,536,80,536,80v4,18,4,18,4,18c579,82,579,82,579,82v,145,,145,,145l600,227xm483,175v,24,-20,38,-44,38c411,213,394,197,394,173v,-21,17,-37,41,-52c436,121,436,121,436,121v29,16,47,30,47,54m479,52v,18,-11,31,-40,49c439,101,439,101,439,101,412,86,397,73,397,53v,-21,15,-37,41,-37c465,16,479,32,479,52t26,120c505,140,479,124,455,110,486,90,500,73,500,50,500,21,478,,440,,401,,375,23,375,54v,25,16,42,44,58c420,112,420,112,420,112v-24,15,-48,33,-48,64c372,206,393,229,435,229v38,,70,-20,70,-57m285,208v-13,,-59,,-81,1c284,82,284,82,284,82v1,,1,,1,l285,208xm347,227v,-19,,-19,,-19c305,208,305,208,305,208v,-146,,-146,,-146c278,62,278,62,278,62,184,210,184,210,184,210v4,17,4,17,4,17c285,227,285,227,285,227v,63,,63,,63c305,290,305,290,305,290v,-63,,-63,,-63l347,227xm140,144v,41,-28,69,-61,69c38,213,21,182,21,143,21,102,48,76,81,76v40,,59,30,59,68m161,142c161,92,133,60,83,60,39,60,,93,,145v,56,32,84,77,84c123,229,161,196,161,142e" fillcolor="black" stroked="f">
                  <v:path arrowok="t" o:connecttype="custom" o:connectlocs="849,41;839,31;880,110;836,145;816,108;813,41;764,84;773,137;772,146;664,75;702,31;662,83;652,135;706,108;561,72;631,71;589,115;501,31;490,41;501,40;404,41;435,114;414,31;356,114;414,145;300,114;268,40;290,114;220,107;218,61;220,51;219,8;228,55;188,27;186,88;143,104;143,41;174,104;139,31;143,114;153,114;40,107;70,72;0,73" o:connectangles="0,0,0,0,0,0,0,0,0,0,0,0,0,0,0,0,0,0,0,0,0,0,0,0,0,0,0,0,0,0,0,0,0,0,0,0,0,0,0,0,0,0,0,0"/>
                  <o:lock v:ext="edit" verticies="t"/>
                </v:shape>
                <v:shape id="Freeform 36" o:spid="_x0000_s1060" style="position:absolute;left:8227;top:2857;width:170;height:118;visibility:visible;mso-wrap-style:square;v-text-anchor:top" coordsize="341,237"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udJMIA&#10;AADbAAAADwAAAGRycy9kb3ducmV2LnhtbESPT4vCMBTE7wt+h/AEb2vqH5ZSTYsIC+pBsApeH82z&#10;LTYvtclq/fZGEPY4zMxvmGXWm0bcqXO1ZQWTcQSCuLC65lLB6fj7HYNwHlljY5kUPMlBlg6+lpho&#10;++AD3XNfigBhl6CCyvs2kdIVFRl0Y9sSB+9iO4M+yK6UusNHgJtGTqPoRxqsOSxU2NK6ouKa/xkF&#10;OxOf4+llW+/P0fGmb/45t5wrNRr2qwUIT73/D3/aG61gNoP3l/ADZPoC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4K50kwgAAANsAAAAPAAAAAAAAAAAAAAAAAJgCAABkcnMvZG93&#10;bnJldi54bWxQSwUGAAAAAAQABAD1AAAAhwMAAAAA&#10;" path="m341,c307,,307,,307,v,234,,234,,234c341,234,341,234,341,234l341,xm234,132v-68,,-68,,-68,c169,111,183,97,202,97v20,,32,13,32,35m268,140v,-38,-19,-69,-65,-69c157,71,131,107,131,155v,56,27,82,76,82c227,237,246,233,262,227v-3,-28,-3,-28,-3,-28c246,206,229,210,213,210v-32,,-48,-17,-47,-54c267,156,267,156,267,156v1,-6,1,-11,1,-16m106,233v,-28,,-28,,-28c100,206,93,207,86,207v-16,,-21,-6,-21,-30c65,101,65,101,65,101v41,,41,,41,c106,75,106,75,106,75v-41,,-41,,-41,c65,15,65,15,65,15,31,24,31,24,31,24v,51,,51,,51c,75,,75,,75v,26,,26,,26c31,101,31,101,31,101v,87,,87,,87c31,223,41,236,75,236v10,,22,-1,31,-3e" fillcolor="#ee2c92" stroked="f">
                  <v:path arrowok="t" o:connecttype="custom" o:connectlocs="170,0;153,0;153,117;170,117;170,0;117,66;83,66;101,48;117,66;134,70;101,35;65,77;103,118;131,113;129,99;106,105;83,78;133,78;134,70;53,116;53,102;43,103;32,88;32,50;53,50;53,37;32,37;32,7;15,12;15,37;0,37;0,50;15,50;15,94;37,118;53,116" o:connectangles="0,0,0,0,0,0,0,0,0,0,0,0,0,0,0,0,0,0,0,0,0,0,0,0,0,0,0,0,0,0,0,0,0,0,0,0"/>
                  <o:lock v:ext="edit" verticies="t"/>
                </v:shape>
                <v:shape id="Freeform 37" o:spid="_x0000_s1061" style="position:absolute;left:9143;top:2637;width:1515;height:118;visibility:visible;mso-wrap-style:square;v-text-anchor:top" coordsize="3028,236"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IE1L8UA&#10;AADbAAAADwAAAGRycy9kb3ducmV2LnhtbESPQWvCQBSE70L/w/IKvemmKlaiq7RVaUF7MIrn1+xr&#10;sph9G7LbmP77riB4HGbmG2a+7GwlWmq8cazgeZCAIM6dNlwoOB42/SkIH5A1Vo5JwR95WC4eenNM&#10;tbvwntosFCJC2KeooAyhTqX0eUkW/cDVxNH7cY3FEGVTSN3gJcJtJYdJMpEWDceFEmt6Lyk/Z79W&#10;QTs051OxfVvZ+nv9Ij+ybL37Mko9PXavMxCBunAP39qfWsFoDNcv8QfIxT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kgTUvxQAAANsAAAAPAAAAAAAAAAAAAAAAAJgCAABkcnMv&#10;ZG93bnJldi54bWxQSwUGAAAAAAQABAD1AAAAigMAAAAA&#10;" path="m3028,v-20,,-20,,-20,c3008,234,3008,234,3008,234v20,,20,,20,l3028,xm2940,131v-86,,-86,,-86,c2858,104,2875,87,2899,87v26,,41,18,41,44m2961,136v,-34,-18,-64,-61,-64c2857,72,2831,107,2831,155v,56,25,81,73,81c2924,236,2941,233,2955,227v-2,-18,-2,-18,-2,-18c2942,215,2924,219,2907,219v-37,,-56,-21,-54,-72c2960,147,2960,147,2960,147v1,-5,1,-9,1,-11m2786,234v,-111,,-111,,-111c2786,87,2768,72,2739,72v-34,,-51,24,-56,39c2683,100,2676,72,2638,72v-27,,-48,15,-57,40c2581,111,2581,111,2581,111v2,-10,3,-26,3,-36c2563,75,2563,75,2563,75v,159,,159,,159c2583,234,2583,234,2583,234v,-76,,-76,,-76c2583,117,2606,88,2633,88v27,,31,19,31,42c2664,234,2664,234,2664,234v20,,20,,20,c2684,158,2684,158,2684,158v,-44,25,-70,51,-70c2760,88,2766,105,2766,130v,104,,104,,104l2786,234xm2502,234v,-111,,-111,,-111c2502,87,2484,72,2455,72v-34,,-51,24,-56,39c2399,100,2392,72,2354,72v-27,,-48,15,-57,40c2296,111,2296,111,2296,111v2,-10,3,-26,3,-36c2279,75,2279,75,2279,75v,159,,159,,159c2299,234,2299,234,2299,234v,-76,,-76,,-76c2299,117,2321,88,2349,88v27,,31,19,31,42c2380,234,2380,234,2380,234v20,,20,,20,c2400,158,2400,158,2400,158v,-44,25,-70,51,-70c2475,88,2481,105,2481,130v,104,,104,,104l2502,234xm2210,131v-85,,-85,,-85,c2129,104,2146,87,2169,87v26,,42,18,41,44m2232,136v,-34,-18,-64,-61,-64c2128,72,2102,107,2102,155v,56,25,81,73,81c2194,236,2212,233,2226,227v-2,-18,-2,-18,-2,-18c2213,215,2195,219,2178,219v-37,,-57,-21,-55,-72c2231,147,2231,147,2231,147v1,-5,1,-9,1,-11m2047,171v,27,-17,47,-58,47c1975,218,1965,217,1958,216v,-86,,-86,,-86c1964,130,1976,130,1980,130v37,,67,9,67,41m2042,71v,27,-22,43,-62,43c1971,114,1965,114,1958,114v,-80,,-80,,-80c1968,34,1980,33,1991,33v41,,51,16,51,38m2068,170v,-23,-13,-45,-47,-50c2021,119,2021,119,2021,119v25,-7,42,-27,42,-51c2063,37,2042,17,1995,17v-26,,-43,1,-57,1c1938,234,1938,234,1938,234v16,,36,1,49,1c2056,235,2068,192,2068,170m1748,117v-23,,-41,18,-41,41c1707,180,1725,198,1748,198v22,,40,-18,40,-40c1788,135,1770,117,1748,117m1561,234v,-165,,-165,,-165c1544,69,1544,69,1544,69v-46,18,-46,18,-46,18c1502,105,1502,105,1502,105v38,-16,38,-16,38,-16c1540,234,1540,234,1540,234r21,xm1410,72v-35,-4,-52,21,-58,45c1352,116,1352,116,1352,116v2,-14,4,-30,4,-41c1335,75,1335,75,1335,75v,159,,159,,159c1355,234,1355,234,1355,234v,-64,,-64,,-64c1355,115,1373,86,1409,92r1,-20xm1267,131v-86,,-86,,-86,c1185,104,1202,87,1226,87v26,,41,18,41,44m1288,136v,-34,-18,-64,-61,-64c1184,72,1158,107,1158,155v,56,26,81,73,81c1251,236,1268,233,1282,227v-1,-18,-1,-18,-1,-18c1269,215,1251,219,1234,219v-37,,-56,-21,-54,-72c1288,147,1288,147,1288,147v,-5,,-9,,-11m1131,233v,-18,,-18,,-18c1124,217,1116,218,1107,218v-19,,-25,-8,-25,-38c1082,91,1082,91,1082,91v49,,49,,49,c1131,75,1131,75,1131,75v-49,,-49,,-49,c1082,15,1082,15,1082,15v-20,6,-20,6,-20,6c1062,75,1062,75,1062,75v-36,,-36,,-36,c1026,91,1026,91,1026,91v36,,36,,36,c1062,190,1062,190,1062,190v,32,9,46,40,46c1112,236,1123,235,1131,233m1007,187v,-55,-81,-31,-81,-72c926,99,939,88,964,88v11,,23,2,33,5c998,76,998,76,998,76,988,73,977,72,967,72v-40,,-61,20,-61,45c906,175,986,149,986,190v,18,-17,29,-42,29c932,219,919,217,908,214v,19,,19,,19c917,235,930,236,942,236v41,,65,-22,65,-49m857,75v-20,,-20,,-20,c837,234,837,234,837,234v20,,20,,20,l857,75xm861,30v,-9,-6,-15,-14,-15c839,15,833,22,833,30v,8,6,14,14,14c855,44,861,38,861,30m768,131v-86,,-86,,-86,c687,104,704,87,727,87v26,,42,18,41,44m790,136v,-34,-18,-64,-61,-64c685,72,660,107,660,155v,56,25,81,72,81c752,236,770,233,784,227v-2,-18,-2,-18,-2,-18c770,215,753,219,736,219v-37,,-57,-21,-55,-72c789,147,789,147,789,147v1,-5,1,-9,1,-11m614,234v,-216,,-216,,-216c594,18,594,18,594,18v,95,,95,,95c470,113,470,113,470,113v,-95,,-95,,-95c450,18,450,18,450,18v,216,,216,,216c470,234,470,234,470,234v,-104,,-104,,-104c594,130,594,130,594,130v,104,,104,,104l614,234xm312,131v-86,,-86,,-86,c230,104,247,87,271,87v26,,41,18,41,44m333,136v,-34,-18,-64,-61,-64c229,72,203,107,203,155v,56,25,81,73,81c296,236,313,233,327,227v-2,-18,-2,-18,-2,-18c314,215,296,219,279,219v-37,,-56,-21,-54,-72c332,147,332,147,332,147v1,-5,1,-9,1,-11m150,125v,64,-39,93,-97,93c44,218,30,217,20,215,20,34,20,34,20,34v9,,25,-1,38,-1c118,33,150,64,150,125t22,-1c172,51,131,17,60,17,39,17,16,18,,18,,234,,234,,234v14,-1,29,1,50,1c121,235,172,198,172,124e" fillcolor="black" stroked="f">
                  <v:path arrowok="t" o:connecttype="custom" o:connectlocs="1515,117;1450,44;1416,78;1454,110;1394,117;1320,36;1282,38;1317,44;1343,79;1394,117;1200,56;1150,38;1150,79;1201,117;1241,117;1085,44;1052,78;1090,110;1024,86;991,65;980,57;1035,85;998,9;1035,85;895,79;773,35;771,117;676,58;678,117;634,66;644,68;641,114;644,74;554,109;566,38;531,38;531,95;463,58;484,36;454,107;429,38;429,38;424,22;364,44;330,78;368,110;307,117;235,57;235,117;307,117;156,66;138,118;113,74;27,109;75,63;0,117" o:connectangles="0,0,0,0,0,0,0,0,0,0,0,0,0,0,0,0,0,0,0,0,0,0,0,0,0,0,0,0,0,0,0,0,0,0,0,0,0,0,0,0,0,0,0,0,0,0,0,0,0,0,0,0,0,0,0,0"/>
                  <o:lock v:ext="edit" verticies="t"/>
                </v:shape>
                <v:shape id="Freeform 38" o:spid="_x0000_s1062" style="position:absolute;left:8239;top:2637;width:846;height:118;visibility:visible;mso-wrap-style:square;v-text-anchor:top" coordsize="1692,237"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45+QsUA&#10;AADbAAAADwAAAGRycy9kb3ducmV2LnhtbESPS2vDMBCE74H+B7GF3BK5SWyCa8WUhkIgUMgDet1a&#10;60drrYylxk5/fVUI5DjMzDdMlo+mFRfqXWNZwdM8AkFcWN1wpeB8eputQTiPrLG1TAqu5CDfPEwy&#10;TLUd+ECXo69EgLBLUUHtfZdK6YqaDLq57YiDV9reoA+yr6TucQhw08pFFCXSYMNhocaOXmsqvo8/&#10;RsGJP1fuPcH1LxYf531svvhQbpWaPo4vzyA8jf4evrV3WsEyhv8v4QfIzR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Tjn5CxQAAANsAAAAPAAAAAAAAAAAAAAAAAJgCAABkcnMv&#10;ZG93bnJldi54bWxQSwUGAAAAAAQABAD1AAAAigMAAAAA&#10;" path="m1692,185v,-52,-71,-37,-71,-68c1621,105,1631,98,1649,98v11,,22,1,32,4c1682,74,1682,74,1682,74v-10,-1,-21,-3,-30,-3c1609,71,1586,93,1586,121v,55,70,36,70,68c1656,202,1643,210,1624,210v-12,,-24,-3,-34,-5c1589,234,1589,234,1589,234v10,2,22,3,34,3c1665,237,1692,215,1692,185m1523,132v-67,,-67,,-67,c1459,111,1472,97,1491,97v21,,33,13,32,35m1558,140v,-38,-20,-69,-65,-69c1446,71,1420,107,1420,155v,56,27,82,77,82c1516,237,1536,233,1552,227v-3,-28,-3,-28,-3,-28c1536,206,1519,210,1502,210v-31,,-48,-17,-47,-54c1557,156,1557,156,1557,156v,-6,1,-11,1,-16m1405,71v-29,-2,-45,17,-52,39c1352,110,1352,110,1352,110v2,-12,3,-26,3,-35c1322,75,1322,75,1322,75v,159,,159,,159c1357,234,1357,234,1357,234v,-65,,-65,,-65c1357,121,1372,99,1404,105r1,-34xm1239,151v,28,-14,58,-40,58c1177,209,1168,191,1168,159v,-43,18,-60,45,-60c1222,99,1230,100,1239,102r,49xm1273,234c1273,,1273,,1273,v-34,,-34,,-34,c1239,73,1239,73,1239,73v-9,,-17,-1,-24,-1c1163,72,1131,107,1131,162v,46,20,75,59,75c1215,237,1233,223,1242,204v,,,,,c1241,213,1240,225,1240,234r33,xm1059,165v,23,-15,45,-39,45c1007,210,999,202,999,190v,-13,10,-28,60,-28l1059,165xm1095,234v-1,-14,-1,-30,-1,-44c1094,125,1094,125,1094,125v,-32,-14,-54,-62,-54c1011,71,991,76,976,82v3,29,3,29,3,29c992,103,1011,98,1026,98v25,,33,11,33,30c1059,139,1059,139,1059,139v-57,,-93,21,-93,57c966,221,983,237,1010,237v25,,45,-14,53,-33c1063,204,1063,204,1063,204v-1,9,-1,19,-1,30l1095,234xm953,234c889,147,889,147,889,147,948,75,948,75,948,75v-42,,-42,,-42,c855,143,855,143,855,143,855,,855,,855,,820,,820,,820,v,234,,234,,234c855,234,855,234,855,234v,-81,,-81,,-81c909,234,909,234,909,234r44,xm747,132v-67,,-67,,-67,c683,111,696,97,715,97v21,,33,13,32,35m782,140v,-38,-20,-69,-65,-69c670,71,644,107,644,155v,56,27,82,77,82c740,237,760,233,776,227v-3,-28,-3,-28,-3,-28c760,206,743,210,726,210v-31,,-48,-17,-47,-54c781,156,781,156,781,156v,-6,1,-11,1,-16m585,153v,37,-19,54,-41,54c517,207,503,189,503,153v,-37,20,-53,41,-53c571,100,585,119,585,153t35,-2c620,95,590,71,547,71v-48,,-79,37,-79,85c468,212,497,237,541,237v47,,79,-37,79,-86m444,234v,-32,,-32,,-32c413,202,413,202,413,202v-13,,-32,1,-40,1c443,99,443,99,443,99v,-24,,-24,,-24c333,75,333,75,333,75v,30,,30,,30c364,105,364,105,364,105v16,,30,,38,c331,209,331,209,331,209v,25,,25,,25l444,234xm269,132v-67,,-67,,-67,c204,111,218,97,237,97v20,,33,13,32,35m303,140v,-38,-19,-69,-65,-69c192,71,166,107,166,155v,56,27,82,76,82c262,237,282,233,297,227v-3,-28,-3,-28,-3,-28c281,206,264,210,248,210v-32,,-48,-17,-47,-54c302,156,302,156,302,156v1,-6,1,-11,1,-16m105,149v,43,-19,60,-46,60c49,209,41,208,34,206v,-49,,-49,,-49c34,130,48,100,74,100v21,,31,17,31,49m141,146c141,98,120,71,82,71,59,71,40,84,32,104v-1,,-1,,-1,c33,95,34,83,34,73,34,,34,,34,,,,,,,,,229,,229,,229v17,5,34,7,57,7c109,236,141,201,141,146e" fillcolor="#ee2c92" stroked="f">
                  <v:path arrowok="t" o:connecttype="custom" o:connectlocs="825,49;826,35;812,105;812,118;728,66;779,70;749,118;751,105;779,70;676,55;661,117;702,52;600,104;620,51;637,0;608,36;621,102;637,117;500,95;548,117;516,35;513,49;483,98;532,102;477,117;453,37;410,0;428,76;374,66;374,66;322,77;387,99;391,78;272,103;293,76;234,78;222,117;187,101;167,37;201,52;222,117;119,48;119,35;149,113;101,78;53,74;17,78;71,73;16,52;0,0;71,73" o:connectangles="0,0,0,0,0,0,0,0,0,0,0,0,0,0,0,0,0,0,0,0,0,0,0,0,0,0,0,0,0,0,0,0,0,0,0,0,0,0,0,0,0,0,0,0,0,0,0,0,0,0,0"/>
                  <o:lock v:ext="edit" verticies="t"/>
                </v:shape>
                <v:shape id="Freeform 39" o:spid="_x0000_s1063" style="position:absolute;left:8711;top:3956;width:2132;height:157;visibility:visible;mso-wrap-style:square;v-text-anchor:top" coordsize="4262,31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" path="m4262,v-20,,-20,,-20,c4242,231,4242,231,4242,231v20,,20,,20,l4262,xm4181,231v,-110,,-110,,-110c4181,93,4170,71,4134,71v-28,,-48,15,-57,39c4077,110,4077,110,4077,110v1,-10,2,-26,2,-36c4059,74,4059,74,4059,74v,157,,157,,157c4079,231,4079,231,4079,231v,-76,,-76,,-76c4079,116,4100,87,4130,87v24,,32,15,32,42c4162,231,4162,231,4162,231r19,xm3996,203v-8,,-15,7,-15,15c3981,226,3988,233,3996,233v9,,15,-7,15,-15c4011,210,4005,203,3996,203t-72,-74c3839,129,3839,129,3839,129v5,-26,21,-43,45,-43c3909,86,3925,104,3924,129t21,5c3945,100,3927,71,3885,71v-43,,-68,35,-68,82c3817,208,3842,233,3889,233v19,,36,-3,50,-9c3938,206,3938,206,3938,206v-12,6,-30,10,-46,10c3855,216,3836,196,3838,145v106,,106,,106,c3945,140,3945,136,3945,134m3767,259v,23,-21,38,-58,38c3682,297,3661,286,3661,264v,-14,10,-26,24,-33c3729,231,3729,231,3729,231v26,,38,10,38,28m3757,129v,27,-18,42,-45,42c3683,171,3667,156,3667,129v,-24,17,-42,46,-42c3741,87,3757,102,3757,129t30,128c3787,230,3769,213,3735,213v-33,,-33,,-33,c3683,213,3673,209,3673,199v,-6,4,-12,13,-15c3692,185,3701,186,3709,186v45,,68,-26,68,-59c3777,111,3771,97,3761,89v29,,29,,29,c3790,74,3790,74,3790,74v-53,,-53,,-53,c3729,72,3722,71,3714,71v-42,,-67,28,-67,60c3647,152,3654,168,3670,178v-11,5,-17,14,-17,24c3653,212,3659,220,3669,225v-16,8,-28,22,-28,43c3641,297,3666,314,3706,314v47,,81,-25,81,-57m3589,129v-84,,-84,,-84,c3509,103,3525,86,3549,86v25,,41,18,40,43m3610,134v,-34,-17,-63,-60,-63c3507,71,3482,106,3482,153v,55,25,80,72,80c3574,233,3591,230,3605,224v-2,-18,-2,-18,-2,-18c3592,212,3574,216,3557,216v-36,,-56,-20,-54,-71c3610,145,3610,145,3610,145v,-5,,-9,,-11m3437,v-20,,-20,,-20,c3417,231,3417,231,3417,231v20,,20,,20,l3437,xm3357,v-20,,-20,,-20,c3337,231,3337,231,3337,231v20,,20,,20,l3357,xm3271,151v,46,-24,66,-49,66c3189,217,3171,193,3171,151v,-44,24,-64,50,-64c3254,87,3271,111,3271,151t21,-1c3292,91,3260,71,3223,71v-47,,-73,38,-73,82c3150,208,3176,233,3218,233v46,,74,-37,74,-83m3130,223v-2,-17,-2,-17,-2,-17c3117,212,3101,216,3086,216v-40,,-50,-29,-50,-62c3036,114,3054,87,3089,87v14,,27,3,38,8c3129,77,3129,77,3129,77v-11,-3,-25,-5,-38,-5c3041,72,3015,106,3015,158v,60,34,75,67,75c3102,233,3119,227,3130,223m2963,129v-85,,-85,,-85,c2883,103,2899,86,2923,86v25,,41,18,40,43m2984,134v,-34,-18,-63,-60,-63c2881,71,2856,106,2856,153v,55,25,80,72,80c2947,233,2964,230,2978,224v-1,-18,-1,-18,-1,-18c2965,212,2948,216,2931,216v-37,,-56,-20,-54,-71c2984,145,2984,145,2984,145v,-5,,-9,,-11m2835,74v-22,,-22,,-22,c2783,175,2783,175,2783,175v-5,16,-8,25,-11,37c2771,212,2771,212,2771,212v-2,-9,-4,-17,-11,-38c2727,74,2727,74,2727,74v-24,,-24,,-24,c2671,175,2671,175,2671,175v-4,12,-8,25,-11,36c2660,211,2660,211,2660,211v-3,-9,-7,-22,-10,-36c2620,74,2620,74,2620,74v-22,,-22,,-22,c2647,231,2647,231,2647,231v24,,24,,24,c2702,133,2702,133,2702,133v4,-14,8,-27,11,-40c2714,93,2714,93,2714,93v2,10,5,19,8,29c2759,231,2759,231,2759,231v24,,24,,24,l2835,74xm2561,231v,-157,,-157,,-157c2541,74,2541,74,2541,74v,75,,75,,75c2541,188,2520,217,2491,217v-25,,-32,-15,-32,-41c2459,74,2459,74,2459,74v-20,,-20,,-20,c2439,183,2439,183,2439,183v,28,11,51,47,51c2514,234,2534,218,2543,194v1,,1,,1,c2542,204,2541,220,2541,231r20,xm2396,230v,-18,,-18,,-18c2389,214,2381,215,2373,215v-20,,-25,-7,-25,-37c2348,89,2348,89,2348,89v48,,48,,48,c2396,74,2396,74,2396,74v-48,,-48,,-48,c2348,15,2348,15,2348,15v-20,6,-20,6,-20,6c2328,74,2328,74,2328,74v-36,,-36,,-36,c2292,89,2292,89,2292,89v36,,36,,36,c2328,187,2328,187,2328,187v,32,9,46,39,46c2377,233,2388,232,2396,230m2255,129v-85,,-85,,-85,c2174,103,2191,86,2214,86v26,,41,18,41,43m2276,134v,-34,-18,-63,-61,-63c2173,71,2147,106,2147,153v,55,25,80,72,80c2239,233,2256,230,2270,224v-2,-18,-2,-18,-2,-18c2257,212,2239,216,2223,216v-37,,-56,-20,-54,-71c2275,145,2275,145,2275,145v1,-5,1,-9,1,-11m2097,147v,49,-23,70,-57,70c2027,217,2017,216,2007,212v,-57,,-57,,-57c2007,127,2023,87,2056,87v28,,41,23,41,60m2118,145v,-49,-21,-74,-58,-74c2035,71,2013,86,2005,111v-1,,-1,,-1,c2006,103,2007,91,2007,82v,-82,,-82,,-82c1987,,1987,,1987,v,227,,227,,227c2003,231,2017,233,2038,233v48,,80,-31,80,-88m1949,71v-35,-4,-51,21,-57,44c1891,115,1891,115,1891,115v3,-14,4,-30,4,-41c1875,74,1875,74,1875,74v,157,,157,,157c1895,231,1895,231,1895,231v,-63,,-63,,-63c1895,113,1912,85,1948,90r1,-19xm1807,129v-84,,-84,,-84,c1727,103,1744,86,1767,86v26,,41,18,40,43m1829,134v,-34,-18,-63,-61,-63c1726,71,1700,106,1700,153v,55,25,80,72,80c1792,233,1809,230,1823,224v-2,-18,-2,-18,-2,-18c1810,212,1792,216,1775,216v-36,,-55,-20,-54,-71c1828,145,1828,145,1828,145v1,-5,1,-9,1,-11m1687,74v-22,,-22,,-22,c1625,184,1625,184,1625,184v-3,8,-6,17,-9,26c1616,210,1616,210,1616,210v-3,-9,-5,-17,-9,-27c1568,74,1568,74,1568,74v-23,,-23,,-23,c1605,231,1605,231,1605,231v21,,21,,21,l1687,74xm1510,151v,46,-24,66,-50,66c1427,217,1409,193,1409,151v,-44,25,-64,50,-64c1493,87,1510,111,1510,151t20,-1c1530,91,1498,71,1462,71v-47,,-74,38,-74,82c1388,208,1415,233,1456,233v46,,74,-37,74,-83m1266,84v-3,14,-3,14,-3,14c1256,134,1240,160,1222,160v-9,,-13,-8,-13,-23c1209,115,1220,82,1248,82v6,,13,1,18,2m1348,107v,-50,-34,-94,-99,-94c1186,13,1132,63,1132,132v,61,40,105,103,105c1250,237,1269,234,1282,231v,-17,,-17,,-17c1267,219,1253,221,1238,221v-55,,-88,-39,-88,-90c1150,71,1194,29,1248,29v57,,82,38,82,79c1330,144,1316,161,1294,161v-15,,-23,-9,-18,-34c1286,70,1286,70,1286,70v-10,-1,-23,-3,-35,-3c1212,67,1190,101,1190,141v,22,7,35,27,35c1238,176,1255,158,1259,144v1,,1,,1,c1257,159,1265,176,1290,176v34,,58,-22,58,-69m1076,v-20,,-20,,-20,c1056,231,1056,231,1056,231v20,,20,,20,l1076,xm988,129v-85,,-85,,-85,c908,103,924,86,948,86v25,,41,18,40,43m1009,134v,-34,-18,-63,-60,-63c906,71,881,106,881,153v,55,25,80,72,80c972,233,989,230,1003,224v-1,-18,-1,-18,-1,-18c990,212,973,216,956,216v-37,,-56,-20,-54,-71c1009,145,1009,145,1009,145v,-5,,-9,,-11m836,231v,-109,,-109,,-109c836,86,819,71,790,71v-33,,-50,24,-56,39c734,98,728,71,690,71v-26,,-47,15,-56,39c633,110,633,110,633,110v2,-10,3,-26,3,-36c616,74,616,74,616,74v,157,,157,,157c636,231,636,231,636,231v,-75,,-75,,-75c636,115,658,87,686,87v26,,30,19,30,41c716,231,716,231,716,231v20,,20,,20,c736,156,736,156,736,156v,-43,24,-69,50,-69c810,87,816,103,816,129v,102,,102,,102l836,231xm555,231v,-109,,-109,,-109c555,86,538,71,509,71v-33,,-50,24,-55,39c454,98,447,71,410,71v-27,,-48,15,-57,39c353,110,353,110,353,110v2,-10,3,-26,3,-36c335,74,335,74,335,74v,157,,157,,157c355,231,355,231,355,231v,-75,,-75,,-75c355,115,377,87,405,87v26,,30,19,30,41c435,231,435,231,435,231v20,,20,,20,c455,156,455,156,455,156v,-43,24,-69,50,-69c530,87,536,103,536,129v,102,,102,,102l555,231xm268,129v-85,,-85,,-85,c188,103,204,86,227,86v26,,41,18,41,43m289,134v,-34,-18,-63,-60,-63c186,71,161,106,161,153v,55,25,80,71,80c252,233,269,230,283,224v-2,-18,-2,-18,-2,-18c270,212,252,216,236,216v-37,,-56,-20,-54,-71c288,145,288,145,288,145v1,-5,1,-9,1,-11m110,147v,49,-23,70,-57,70c40,217,30,216,20,212v,-57,,-57,,-57c20,127,36,87,70,87v28,,40,23,40,60m131,145c131,96,110,71,73,71,48,71,27,86,18,111v-1,,-1,,-1,c19,103,20,91,20,82,20,,20,,20,,,,,,,,,227,,227,,227v16,4,30,6,51,6c99,233,131,202,131,145e" fillcolor="black" stroked="f">
                  <v:path arrowok="t" o:connecttype="custom" o:connectlocs="2091,116;2030,37;2082,116;1999,102;1943,36;1920,73;1843,116;1857,44;1844,92;1869,37;1821,134;1795,65;1802,103;1709,0;1669,116;1611,44;1647,75;1564,48;1482,65;1429,77;1493,73;1386,106;1331,106;1352,67;1418,37;1230,88;1273,97;1175,89;1165,11;1184,117;1139,67;1112,108;1004,106;1003,56;1019,117;938,37;904,65;850,77;914,73;808,105;844,37;765,75;632,49;625,7;575,66;626,34;674,54;494,65;441,77;505,73;345,36;318,116;368,78;278,61;178,37;218,64;268,116;145,67;118,108;10,106;9,56;26,117" o:connectangles="0,0,0,0,0,0,0,0,0,0,0,0,0,0,0,0,0,0,0,0,0,0,0,0,0,0,0,0,0,0,0,0,0,0,0,0,0,0,0,0,0,0,0,0,0,0,0,0,0,0,0,0,0,0,0,0,0,0,0,0,0,0"/>
                  <o:lock v:ext="edit" verticies="t"/>
                </v:shape>
                <v:line id="Line 40" o:spid="_x0000_s1064" style="position:absolute;visibility:visible;mso-wrap-style:square" from="8214,2493" to="11895,249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nfmY/sQAAADbAAAADwAAAGRycy9kb3ducmV2LnhtbESPQUsDMRSE74L/ITzBm81aQdu1aZHS&#10;Sg9F6Crt9bF5bpZuXpYkbtZ/3xQEj8PMfMMsVqPtxEA+tI4VPE4KEMS10y03Cr4+tw8zECEia+wc&#10;k4JfCrBa3t4ssNQu8YGGKjYiQziUqMDE2JdShtqQxTBxPXH2vp23GLP0jdQeU4bbTk6L4llabDkv&#10;GOxpbag+Vz9WwXF/3G3TYPbzzfm9/uB1CieflLq/G99eQUQa43/4r73TCp5e4Pol/wC5vA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Cd+Zj+xAAAANsAAAAPAAAAAAAAAAAA&#10;AAAAAKECAABkcnMvZG93bnJldi54bWxQSwUGAAAAAAQABAD5AAAAkgMAAAAA&#10;" strokecolor="#e10582" strokeweight=".4pt">
                  <v:stroke joinstyle="miter"/>
                </v:line>
              </v:group>
              <w10:wrap anchorx="page" anchory="page"/>
            </v:group>
          </w:pict>
        </mc:Fallback>
      </mc:AlternateConten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63008DF"/>
    <w:multiLevelType w:val="multilevel"/>
    <w:tmpl w:val="ECFABC9C"/>
    <w:lvl w:ilvl="0">
      <w:start w:val="1"/>
      <w:numFmt w:val="decimal"/>
      <w:lvlText w:val="%1"/>
      <w:lvlJc w:val="left"/>
      <w:pPr>
        <w:ind w:left="284" w:hanging="284"/>
      </w:pPr>
      <w:rPr>
        <w:rFonts w:hint="default"/>
      </w:rPr>
    </w:lvl>
    <w:lvl w:ilvl="1">
      <w:start w:val="1"/>
      <w:numFmt w:val="decimal"/>
      <w:lvlText w:val="%1.%2"/>
      <w:lvlJc w:val="left"/>
      <w:pPr>
        <w:ind w:left="425" w:hanging="425"/>
      </w:pPr>
      <w:rPr>
        <w:rFonts w:hint="default"/>
      </w:rPr>
    </w:lvl>
    <w:lvl w:ilvl="2">
      <w:start w:val="1"/>
      <w:numFmt w:val="decimal"/>
      <w:lvlText w:val="%1.%2.%3"/>
      <w:lvlJc w:val="left"/>
      <w:pPr>
        <w:ind w:left="568" w:hanging="568"/>
      </w:pPr>
      <w:rPr>
        <w:rFonts w:hint="default"/>
      </w:rPr>
    </w:lvl>
    <w:lvl w:ilvl="3">
      <w:start w:val="1"/>
      <w:numFmt w:val="decimal"/>
      <w:lvlText w:val="%1.%2.%3.%4"/>
      <w:lvlJc w:val="left"/>
      <w:pPr>
        <w:ind w:left="710" w:hanging="710"/>
      </w:pPr>
      <w:rPr>
        <w:rFonts w:hint="default"/>
      </w:rPr>
    </w:lvl>
    <w:lvl w:ilvl="4">
      <w:start w:val="1"/>
      <w:numFmt w:val="decimal"/>
      <w:lvlText w:val="%1.%2.%3.%4.%5"/>
      <w:lvlJc w:val="left"/>
      <w:pPr>
        <w:ind w:left="852" w:hanging="852"/>
      </w:pPr>
      <w:rPr>
        <w:rFonts w:hint="default"/>
      </w:rPr>
    </w:lvl>
    <w:lvl w:ilvl="5">
      <w:start w:val="1"/>
      <w:numFmt w:val="decimal"/>
      <w:lvlText w:val="%1.%2.%3.%4.%5.%6"/>
      <w:lvlJc w:val="left"/>
      <w:pPr>
        <w:ind w:left="994" w:hanging="994"/>
      </w:pPr>
      <w:rPr>
        <w:rFonts w:hint="default"/>
      </w:rPr>
    </w:lvl>
    <w:lvl w:ilvl="6">
      <w:start w:val="1"/>
      <w:numFmt w:val="decimal"/>
      <w:lvlText w:val="%1.%2.%3.%4.%5.%6.%7"/>
      <w:lvlJc w:val="left"/>
      <w:pPr>
        <w:ind w:left="1136" w:hanging="1136"/>
      </w:pPr>
      <w:rPr>
        <w:rFonts w:hint="default"/>
      </w:rPr>
    </w:lvl>
    <w:lvl w:ilvl="7">
      <w:start w:val="1"/>
      <w:numFmt w:val="decimal"/>
      <w:lvlText w:val="%1.%2.%3.%4.%5.%6.%7.%8"/>
      <w:lvlJc w:val="left"/>
      <w:pPr>
        <w:ind w:left="1278" w:hanging="1278"/>
      </w:pPr>
      <w:rPr>
        <w:rFonts w:hint="default"/>
      </w:rPr>
    </w:lvl>
    <w:lvl w:ilvl="8">
      <w:start w:val="1"/>
      <w:numFmt w:val="decimal"/>
      <w:lvlText w:val="%1.%2.%3.%4.%5.%6.%7.%8.%9"/>
      <w:lvlJc w:val="left"/>
      <w:pPr>
        <w:ind w:left="1420" w:hanging="1420"/>
      </w:pPr>
      <w:rPr>
        <w:rFonts w:hint="default"/>
      </w:rPr>
    </w:lvl>
  </w:abstractNum>
  <w:abstractNum w:abstractNumId="1">
    <w:nsid w:val="06FB0A3D"/>
    <w:multiLevelType w:val="multilevel"/>
    <w:tmpl w:val="2CCE47F4"/>
    <w:styleLink w:val="OpsommingbolletjeScholengroepOver-enMidden-Betuwe"/>
    <w:lvl w:ilvl="0">
      <w:start w:val="1"/>
      <w:numFmt w:val="bullet"/>
      <w:pStyle w:val="Opsommingbolletje1eniveauScholengroepOver-enMidden-Betuwe"/>
      <w:lvlText w:val=""/>
      <w:lvlJc w:val="left"/>
      <w:pPr>
        <w:ind w:left="284" w:hanging="284"/>
      </w:pPr>
      <w:rPr>
        <w:rFonts w:ascii="Symbol" w:hAnsi="Symbol" w:hint="default"/>
      </w:rPr>
    </w:lvl>
    <w:lvl w:ilvl="1">
      <w:start w:val="1"/>
      <w:numFmt w:val="bullet"/>
      <w:pStyle w:val="Opsommingbolletje2eniveauScholengroepOver-enMidden-Betuwe"/>
      <w:lvlText w:val=""/>
      <w:lvlJc w:val="left"/>
      <w:pPr>
        <w:ind w:left="568" w:hanging="284"/>
      </w:pPr>
      <w:rPr>
        <w:rFonts w:ascii="Symbol" w:hAnsi="Symbol" w:hint="default"/>
      </w:rPr>
    </w:lvl>
    <w:lvl w:ilvl="2">
      <w:start w:val="1"/>
      <w:numFmt w:val="bullet"/>
      <w:pStyle w:val="Opsommingbolletje3eniveauScholengroepOver-enMidden-Betuwe"/>
      <w:lvlText w:val=""/>
      <w:lvlJc w:val="left"/>
      <w:pPr>
        <w:ind w:left="852" w:hanging="284"/>
      </w:pPr>
      <w:rPr>
        <w:rFonts w:ascii="Symbol" w:hAnsi="Symbol" w:hint="default"/>
      </w:rPr>
    </w:lvl>
    <w:lvl w:ilvl="3">
      <w:start w:val="1"/>
      <w:numFmt w:val="bullet"/>
      <w:lvlText w:val=""/>
      <w:lvlJc w:val="left"/>
      <w:pPr>
        <w:ind w:left="1136" w:hanging="284"/>
      </w:pPr>
      <w:rPr>
        <w:rFonts w:ascii="Symbol" w:hAnsi="Symbol" w:hint="default"/>
      </w:rPr>
    </w:lvl>
    <w:lvl w:ilvl="4">
      <w:start w:val="1"/>
      <w:numFmt w:val="bullet"/>
      <w:lvlText w:val=""/>
      <w:lvlJc w:val="left"/>
      <w:pPr>
        <w:ind w:left="1420" w:hanging="284"/>
      </w:pPr>
      <w:rPr>
        <w:rFonts w:ascii="Symbol" w:hAnsi="Symbol" w:hint="default"/>
      </w:rPr>
    </w:lvl>
    <w:lvl w:ilvl="5">
      <w:start w:val="1"/>
      <w:numFmt w:val="bullet"/>
      <w:lvlText w:val=""/>
      <w:lvlJc w:val="left"/>
      <w:pPr>
        <w:ind w:left="1704" w:hanging="284"/>
      </w:pPr>
      <w:rPr>
        <w:rFonts w:ascii="Symbol" w:hAnsi="Symbol" w:hint="default"/>
      </w:rPr>
    </w:lvl>
    <w:lvl w:ilvl="6">
      <w:start w:val="1"/>
      <w:numFmt w:val="bullet"/>
      <w:lvlText w:val=""/>
      <w:lvlJc w:val="left"/>
      <w:pPr>
        <w:ind w:left="1988" w:hanging="284"/>
      </w:pPr>
      <w:rPr>
        <w:rFonts w:ascii="Symbol" w:hAnsi="Symbol" w:hint="default"/>
      </w:rPr>
    </w:lvl>
    <w:lvl w:ilvl="7">
      <w:start w:val="1"/>
      <w:numFmt w:val="bullet"/>
      <w:lvlText w:val=""/>
      <w:lvlJc w:val="left"/>
      <w:pPr>
        <w:ind w:left="2272" w:hanging="284"/>
      </w:pPr>
      <w:rPr>
        <w:rFonts w:ascii="Symbol" w:hAnsi="Symbol" w:hint="default"/>
      </w:rPr>
    </w:lvl>
    <w:lvl w:ilvl="8">
      <w:start w:val="1"/>
      <w:numFmt w:val="bullet"/>
      <w:lvlText w:val=""/>
      <w:lvlJc w:val="left"/>
      <w:pPr>
        <w:ind w:left="2556" w:hanging="284"/>
      </w:pPr>
      <w:rPr>
        <w:rFonts w:ascii="Symbol" w:hAnsi="Symbol" w:hint="default"/>
      </w:rPr>
    </w:lvl>
  </w:abstractNum>
  <w:abstractNum w:abstractNumId="2">
    <w:nsid w:val="0BC24928"/>
    <w:multiLevelType w:val="multilevel"/>
    <w:tmpl w:val="F50E9CA0"/>
    <w:styleLink w:val="OpsommingstreepjeScholengroepOver-enMidden-Betuwe"/>
    <w:lvl w:ilvl="0">
      <w:start w:val="1"/>
      <w:numFmt w:val="bullet"/>
      <w:pStyle w:val="Opsommingstreepje1eniveauScholengroepOver-enMidden-Betuwe"/>
      <w:lvlText w:val="–"/>
      <w:lvlJc w:val="left"/>
      <w:pPr>
        <w:ind w:left="284" w:hanging="284"/>
      </w:pPr>
      <w:rPr>
        <w:rFonts w:hint="default"/>
      </w:rPr>
    </w:lvl>
    <w:lvl w:ilvl="1">
      <w:start w:val="1"/>
      <w:numFmt w:val="bullet"/>
      <w:pStyle w:val="Opsommingstreepje2eniveauScholengroepOver-enMidden-Betuwe"/>
      <w:lvlText w:val="–"/>
      <w:lvlJc w:val="left"/>
      <w:pPr>
        <w:ind w:left="568" w:hanging="284"/>
      </w:pPr>
      <w:rPr>
        <w:rFonts w:hint="default"/>
      </w:rPr>
    </w:lvl>
    <w:lvl w:ilvl="2">
      <w:start w:val="1"/>
      <w:numFmt w:val="bullet"/>
      <w:pStyle w:val="Opsommingstreepje3eniveauScholengroepOver-enMidden-Betuwe"/>
      <w:lvlText w:val="–"/>
      <w:lvlJc w:val="left"/>
      <w:pPr>
        <w:ind w:left="852" w:hanging="284"/>
      </w:pPr>
      <w:rPr>
        <w:rFonts w:hint="default"/>
      </w:rPr>
    </w:lvl>
    <w:lvl w:ilvl="3">
      <w:start w:val="1"/>
      <w:numFmt w:val="bullet"/>
      <w:lvlText w:val="–"/>
      <w:lvlJc w:val="left"/>
      <w:pPr>
        <w:ind w:left="1136" w:hanging="284"/>
      </w:pPr>
      <w:rPr>
        <w:rFonts w:hint="default"/>
      </w:rPr>
    </w:lvl>
    <w:lvl w:ilvl="4">
      <w:start w:val="1"/>
      <w:numFmt w:val="bullet"/>
      <w:lvlText w:val="–"/>
      <w:lvlJc w:val="left"/>
      <w:pPr>
        <w:ind w:left="1420" w:hanging="284"/>
      </w:pPr>
      <w:rPr>
        <w:rFonts w:hint="default"/>
      </w:rPr>
    </w:lvl>
    <w:lvl w:ilvl="5">
      <w:start w:val="1"/>
      <w:numFmt w:val="bullet"/>
      <w:lvlText w:val="–"/>
      <w:lvlJc w:val="left"/>
      <w:pPr>
        <w:ind w:left="1704" w:hanging="284"/>
      </w:pPr>
      <w:rPr>
        <w:rFonts w:hint="default"/>
      </w:rPr>
    </w:lvl>
    <w:lvl w:ilvl="6">
      <w:start w:val="1"/>
      <w:numFmt w:val="bullet"/>
      <w:lvlText w:val="–"/>
      <w:lvlJc w:val="left"/>
      <w:pPr>
        <w:ind w:left="1988" w:hanging="284"/>
      </w:pPr>
      <w:rPr>
        <w:rFonts w:hint="default"/>
      </w:rPr>
    </w:lvl>
    <w:lvl w:ilvl="7">
      <w:start w:val="1"/>
      <w:numFmt w:val="bullet"/>
      <w:lvlText w:val="–"/>
      <w:lvlJc w:val="left"/>
      <w:pPr>
        <w:ind w:left="2272" w:hanging="284"/>
      </w:pPr>
      <w:rPr>
        <w:rFonts w:hint="default"/>
      </w:rPr>
    </w:lvl>
    <w:lvl w:ilvl="8">
      <w:start w:val="1"/>
      <w:numFmt w:val="bullet"/>
      <w:lvlText w:val="–"/>
      <w:lvlJc w:val="left"/>
      <w:pPr>
        <w:ind w:left="2556" w:hanging="284"/>
      </w:pPr>
      <w:rPr>
        <w:rFonts w:hint="default"/>
      </w:rPr>
    </w:lvl>
  </w:abstractNum>
  <w:abstractNum w:abstractNumId="3">
    <w:nsid w:val="0F992256"/>
    <w:multiLevelType w:val="multilevel"/>
    <w:tmpl w:val="5BF416EA"/>
    <w:numStyleLink w:val="OpsommingtekenScholengroepOver-enMidden-Betuwe"/>
  </w:abstractNum>
  <w:abstractNum w:abstractNumId="4">
    <w:nsid w:val="10483EDB"/>
    <w:multiLevelType w:val="multilevel"/>
    <w:tmpl w:val="8EDC0F30"/>
    <w:numStyleLink w:val="OpsommingkleineletterScholengroepOver-enMidden-Betuwe"/>
  </w:abstractNum>
  <w:abstractNum w:abstractNumId="5">
    <w:nsid w:val="10B933AC"/>
    <w:multiLevelType w:val="multilevel"/>
    <w:tmpl w:val="04130023"/>
    <w:styleLink w:val="Artikelsectie"/>
    <w:lvl w:ilvl="0">
      <w:start w:val="1"/>
      <w:numFmt w:val="upperRoman"/>
      <w:lvlText w:val="Artikel %1."/>
      <w:lvlJc w:val="left"/>
      <w:pPr>
        <w:ind w:left="0" w:firstLine="0"/>
      </w:pPr>
    </w:lvl>
    <w:lvl w:ilvl="1">
      <w:start w:val="1"/>
      <w:numFmt w:val="decimalZero"/>
      <w:isLgl/>
      <w:lvlText w:val="Sectie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6">
    <w:nsid w:val="11E353F4"/>
    <w:multiLevelType w:val="multilevel"/>
    <w:tmpl w:val="0413001D"/>
    <w:styleLink w:val="1ai"/>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7">
    <w:nsid w:val="1EB96131"/>
    <w:multiLevelType w:val="multilevel"/>
    <w:tmpl w:val="CFCEB6D0"/>
    <w:numStyleLink w:val="OpsommingopenrondjeScholengroepOver-enMidden-Betuwe"/>
  </w:abstractNum>
  <w:abstractNum w:abstractNumId="8">
    <w:nsid w:val="21B41DA7"/>
    <w:multiLevelType w:val="multilevel"/>
    <w:tmpl w:val="24B8F458"/>
    <w:lvl w:ilvl="0">
      <w:start w:val="1"/>
      <w:numFmt w:val="bullet"/>
      <w:lvlText w:val="–"/>
      <w:lvlJc w:val="left"/>
      <w:pPr>
        <w:ind w:left="284" w:hanging="284"/>
      </w:pPr>
      <w:rPr>
        <w:rFonts w:hint="default"/>
      </w:rPr>
    </w:lvl>
    <w:lvl w:ilvl="1">
      <w:start w:val="1"/>
      <w:numFmt w:val="bullet"/>
      <w:lvlText w:val="–"/>
      <w:lvlJc w:val="left"/>
      <w:pPr>
        <w:ind w:left="568" w:hanging="284"/>
      </w:pPr>
      <w:rPr>
        <w:rFonts w:hint="default"/>
      </w:rPr>
    </w:lvl>
    <w:lvl w:ilvl="2">
      <w:start w:val="1"/>
      <w:numFmt w:val="bullet"/>
      <w:lvlText w:val="–"/>
      <w:lvlJc w:val="left"/>
      <w:pPr>
        <w:ind w:left="852" w:hanging="284"/>
      </w:pPr>
      <w:rPr>
        <w:rFonts w:hint="default"/>
      </w:rPr>
    </w:lvl>
    <w:lvl w:ilvl="3">
      <w:start w:val="1"/>
      <w:numFmt w:val="bullet"/>
      <w:lvlText w:val="–"/>
      <w:lvlJc w:val="left"/>
      <w:pPr>
        <w:ind w:left="1136" w:hanging="284"/>
      </w:pPr>
      <w:rPr>
        <w:rFonts w:hint="default"/>
      </w:rPr>
    </w:lvl>
    <w:lvl w:ilvl="4">
      <w:start w:val="1"/>
      <w:numFmt w:val="bullet"/>
      <w:lvlText w:val="–"/>
      <w:lvlJc w:val="left"/>
      <w:pPr>
        <w:ind w:left="1420" w:hanging="284"/>
      </w:pPr>
      <w:rPr>
        <w:rFonts w:hint="default"/>
      </w:rPr>
    </w:lvl>
    <w:lvl w:ilvl="5">
      <w:start w:val="1"/>
      <w:numFmt w:val="bullet"/>
      <w:lvlText w:val="–"/>
      <w:lvlJc w:val="left"/>
      <w:pPr>
        <w:ind w:left="1704" w:hanging="284"/>
      </w:pPr>
      <w:rPr>
        <w:rFonts w:hint="default"/>
      </w:rPr>
    </w:lvl>
    <w:lvl w:ilvl="6">
      <w:start w:val="1"/>
      <w:numFmt w:val="bullet"/>
      <w:lvlText w:val="–"/>
      <w:lvlJc w:val="left"/>
      <w:pPr>
        <w:ind w:left="1988" w:hanging="284"/>
      </w:pPr>
      <w:rPr>
        <w:rFonts w:hint="default"/>
      </w:rPr>
    </w:lvl>
    <w:lvl w:ilvl="7">
      <w:start w:val="1"/>
      <w:numFmt w:val="bullet"/>
      <w:lvlText w:val="–"/>
      <w:lvlJc w:val="left"/>
      <w:pPr>
        <w:ind w:left="2272" w:hanging="284"/>
      </w:pPr>
      <w:rPr>
        <w:rFonts w:hint="default"/>
      </w:rPr>
    </w:lvl>
    <w:lvl w:ilvl="8">
      <w:start w:val="1"/>
      <w:numFmt w:val="bullet"/>
      <w:lvlText w:val="–"/>
      <w:lvlJc w:val="left"/>
      <w:pPr>
        <w:ind w:left="2556" w:hanging="284"/>
      </w:pPr>
      <w:rPr>
        <w:rFonts w:hint="default"/>
      </w:rPr>
    </w:lvl>
  </w:abstractNum>
  <w:abstractNum w:abstractNumId="9">
    <w:nsid w:val="26DD1963"/>
    <w:multiLevelType w:val="multilevel"/>
    <w:tmpl w:val="12DABC3C"/>
    <w:numStyleLink w:val="KopnummeringScholengroepOver-enMidden-Betuwe"/>
  </w:abstractNum>
  <w:abstractNum w:abstractNumId="10">
    <w:nsid w:val="2D7E06B0"/>
    <w:multiLevelType w:val="multilevel"/>
    <w:tmpl w:val="8EDC0F30"/>
    <w:styleLink w:val="OpsommingkleineletterScholengroepOver-enMidden-Betuwe"/>
    <w:lvl w:ilvl="0">
      <w:start w:val="1"/>
      <w:numFmt w:val="lowerLetter"/>
      <w:pStyle w:val="Opsommingkleineletter1eniveauScholengroepOver-enMidden-Betuwe"/>
      <w:lvlText w:val="%1"/>
      <w:lvlJc w:val="left"/>
      <w:pPr>
        <w:ind w:left="284" w:hanging="284"/>
      </w:pPr>
      <w:rPr>
        <w:rFonts w:hint="default"/>
      </w:rPr>
    </w:lvl>
    <w:lvl w:ilvl="1">
      <w:start w:val="1"/>
      <w:numFmt w:val="lowerLetter"/>
      <w:pStyle w:val="Opsommingkleineletter2eniveauScholengroepOver-enMidden-Betuwe"/>
      <w:lvlText w:val="%2"/>
      <w:lvlJc w:val="left"/>
      <w:pPr>
        <w:ind w:left="568" w:hanging="284"/>
      </w:pPr>
      <w:rPr>
        <w:rFonts w:hint="default"/>
      </w:rPr>
    </w:lvl>
    <w:lvl w:ilvl="2">
      <w:start w:val="1"/>
      <w:numFmt w:val="lowerLetter"/>
      <w:pStyle w:val="Opsommingkleineletter3eniveauScholengroepOver-enMidden-Betuwe"/>
      <w:lvlText w:val="%3"/>
      <w:lvlJc w:val="left"/>
      <w:pPr>
        <w:ind w:left="852" w:hanging="284"/>
      </w:pPr>
      <w:rPr>
        <w:rFonts w:hint="default"/>
      </w:rPr>
    </w:lvl>
    <w:lvl w:ilvl="3">
      <w:start w:val="1"/>
      <w:numFmt w:val="lowerLetter"/>
      <w:lvlText w:val="%4"/>
      <w:lvlJc w:val="left"/>
      <w:pPr>
        <w:ind w:left="1136" w:hanging="284"/>
      </w:pPr>
      <w:rPr>
        <w:rFonts w:hint="default"/>
      </w:rPr>
    </w:lvl>
    <w:lvl w:ilvl="4">
      <w:start w:val="1"/>
      <w:numFmt w:val="lowerLetter"/>
      <w:lvlText w:val="%5"/>
      <w:lvlJc w:val="left"/>
      <w:pPr>
        <w:ind w:left="1420" w:hanging="284"/>
      </w:pPr>
      <w:rPr>
        <w:rFonts w:hint="default"/>
      </w:rPr>
    </w:lvl>
    <w:lvl w:ilvl="5">
      <w:start w:val="1"/>
      <w:numFmt w:val="lowerLetter"/>
      <w:lvlText w:val="%6"/>
      <w:lvlJc w:val="left"/>
      <w:pPr>
        <w:ind w:left="1704" w:hanging="284"/>
      </w:pPr>
      <w:rPr>
        <w:rFonts w:hint="default"/>
      </w:rPr>
    </w:lvl>
    <w:lvl w:ilvl="6">
      <w:start w:val="1"/>
      <w:numFmt w:val="lowerLetter"/>
      <w:lvlText w:val="%7"/>
      <w:lvlJc w:val="left"/>
      <w:pPr>
        <w:ind w:left="1985" w:hanging="284"/>
      </w:pPr>
      <w:rPr>
        <w:rFonts w:hint="default"/>
      </w:rPr>
    </w:lvl>
    <w:lvl w:ilvl="7">
      <w:start w:val="1"/>
      <w:numFmt w:val="lowerLetter"/>
      <w:lvlText w:val="%8"/>
      <w:lvlJc w:val="left"/>
      <w:pPr>
        <w:ind w:left="2268" w:hanging="283"/>
      </w:pPr>
      <w:rPr>
        <w:rFonts w:hint="default"/>
      </w:rPr>
    </w:lvl>
    <w:lvl w:ilvl="8">
      <w:start w:val="1"/>
      <w:numFmt w:val="lowerLetter"/>
      <w:lvlText w:val="%9"/>
      <w:lvlJc w:val="left"/>
      <w:pPr>
        <w:ind w:left="2552" w:hanging="284"/>
      </w:pPr>
      <w:rPr>
        <w:rFonts w:hint="default"/>
      </w:rPr>
    </w:lvl>
  </w:abstractNum>
  <w:abstractNum w:abstractNumId="11">
    <w:nsid w:val="39593F54"/>
    <w:multiLevelType w:val="hybridMultilevel"/>
    <w:tmpl w:val="6846AA6E"/>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2">
    <w:nsid w:val="398A2A0C"/>
    <w:multiLevelType w:val="multilevel"/>
    <w:tmpl w:val="9794AAC6"/>
    <w:styleLink w:val="OpsommingnummerScholengroepOver-enMidden-Betuwe"/>
    <w:lvl w:ilvl="0">
      <w:start w:val="1"/>
      <w:numFmt w:val="decimal"/>
      <w:pStyle w:val="Opsommingnummer1eniveauScholengroepOver-enMidden-Betuwe"/>
      <w:lvlText w:val="%1"/>
      <w:lvlJc w:val="left"/>
      <w:pPr>
        <w:ind w:left="284" w:hanging="284"/>
      </w:pPr>
      <w:rPr>
        <w:rFonts w:hint="default"/>
      </w:rPr>
    </w:lvl>
    <w:lvl w:ilvl="1">
      <w:start w:val="1"/>
      <w:numFmt w:val="decimal"/>
      <w:pStyle w:val="Opsommingnummer2eniveauScholengroepOver-enMidden-Betuwe"/>
      <w:lvlText w:val="%2"/>
      <w:lvlJc w:val="left"/>
      <w:pPr>
        <w:ind w:left="568" w:hanging="284"/>
      </w:pPr>
      <w:rPr>
        <w:rFonts w:hint="default"/>
      </w:rPr>
    </w:lvl>
    <w:lvl w:ilvl="2">
      <w:start w:val="1"/>
      <w:numFmt w:val="decimal"/>
      <w:pStyle w:val="Opsommingnummer3eniveauScholengroepOver-enMidden-Betuwe"/>
      <w:lvlText w:val="%3"/>
      <w:lvlJc w:val="left"/>
      <w:pPr>
        <w:ind w:left="852" w:hanging="284"/>
      </w:pPr>
      <w:rPr>
        <w:rFonts w:hint="default"/>
      </w:rPr>
    </w:lvl>
    <w:lvl w:ilvl="3">
      <w:start w:val="1"/>
      <w:numFmt w:val="decimal"/>
      <w:lvlText w:val="%4"/>
      <w:lvlJc w:val="left"/>
      <w:pPr>
        <w:ind w:left="1136" w:hanging="284"/>
      </w:pPr>
      <w:rPr>
        <w:rFonts w:hint="default"/>
      </w:rPr>
    </w:lvl>
    <w:lvl w:ilvl="4">
      <w:start w:val="1"/>
      <w:numFmt w:val="decimal"/>
      <w:lvlText w:val="%5"/>
      <w:lvlJc w:val="left"/>
      <w:pPr>
        <w:ind w:left="1420" w:hanging="284"/>
      </w:pPr>
      <w:rPr>
        <w:rFonts w:hint="default"/>
      </w:rPr>
    </w:lvl>
    <w:lvl w:ilvl="5">
      <w:start w:val="1"/>
      <w:numFmt w:val="decimal"/>
      <w:lvlText w:val="%6"/>
      <w:lvlJc w:val="left"/>
      <w:pPr>
        <w:ind w:left="1704" w:hanging="284"/>
      </w:pPr>
      <w:rPr>
        <w:rFonts w:hint="default"/>
      </w:rPr>
    </w:lvl>
    <w:lvl w:ilvl="6">
      <w:start w:val="1"/>
      <w:numFmt w:val="decimal"/>
      <w:lvlText w:val="%7"/>
      <w:lvlJc w:val="left"/>
      <w:pPr>
        <w:ind w:left="1988" w:hanging="284"/>
      </w:pPr>
      <w:rPr>
        <w:rFonts w:hint="default"/>
      </w:rPr>
    </w:lvl>
    <w:lvl w:ilvl="7">
      <w:start w:val="1"/>
      <w:numFmt w:val="decimal"/>
      <w:lvlText w:val="%8"/>
      <w:lvlJc w:val="left"/>
      <w:pPr>
        <w:ind w:left="2272" w:hanging="284"/>
      </w:pPr>
      <w:rPr>
        <w:rFonts w:hint="default"/>
      </w:rPr>
    </w:lvl>
    <w:lvl w:ilvl="8">
      <w:start w:val="1"/>
      <w:numFmt w:val="decimal"/>
      <w:lvlText w:val="%9"/>
      <w:lvlJc w:val="left"/>
      <w:pPr>
        <w:ind w:left="2556" w:hanging="284"/>
      </w:pPr>
      <w:rPr>
        <w:rFonts w:hint="default"/>
      </w:rPr>
    </w:lvl>
  </w:abstractNum>
  <w:abstractNum w:abstractNumId="13">
    <w:nsid w:val="3C14178B"/>
    <w:multiLevelType w:val="multilevel"/>
    <w:tmpl w:val="41FA8922"/>
    <w:lvl w:ilvl="0">
      <w:start w:val="1"/>
      <w:numFmt w:val="bullet"/>
      <w:lvlText w:val="o"/>
      <w:lvlJc w:val="left"/>
      <w:pPr>
        <w:ind w:left="284" w:hanging="284"/>
      </w:pPr>
      <w:rPr>
        <w:rFonts w:ascii="Calibri" w:hAnsi="Calibri" w:hint="default"/>
      </w:rPr>
    </w:lvl>
    <w:lvl w:ilvl="1">
      <w:start w:val="1"/>
      <w:numFmt w:val="bullet"/>
      <w:lvlText w:val="o"/>
      <w:lvlJc w:val="left"/>
      <w:pPr>
        <w:ind w:left="568" w:hanging="284"/>
      </w:pPr>
      <w:rPr>
        <w:rFonts w:ascii="Calibri" w:hAnsi="Calibri" w:hint="default"/>
      </w:rPr>
    </w:lvl>
    <w:lvl w:ilvl="2">
      <w:start w:val="1"/>
      <w:numFmt w:val="bullet"/>
      <w:lvlText w:val="o"/>
      <w:lvlJc w:val="left"/>
      <w:pPr>
        <w:ind w:left="852" w:hanging="284"/>
      </w:pPr>
      <w:rPr>
        <w:rFonts w:ascii="Calibri" w:hAnsi="Calibri" w:hint="default"/>
      </w:rPr>
    </w:lvl>
    <w:lvl w:ilvl="3">
      <w:start w:val="1"/>
      <w:numFmt w:val="bullet"/>
      <w:lvlText w:val="o"/>
      <w:lvlJc w:val="left"/>
      <w:pPr>
        <w:ind w:left="1136" w:hanging="284"/>
      </w:pPr>
      <w:rPr>
        <w:rFonts w:ascii="Calibri" w:hAnsi="Calibri" w:hint="default"/>
      </w:rPr>
    </w:lvl>
    <w:lvl w:ilvl="4">
      <w:start w:val="1"/>
      <w:numFmt w:val="bullet"/>
      <w:lvlText w:val="o"/>
      <w:lvlJc w:val="left"/>
      <w:pPr>
        <w:ind w:left="1420" w:hanging="284"/>
      </w:pPr>
      <w:rPr>
        <w:rFonts w:ascii="Calibri" w:hAnsi="Calibri" w:hint="default"/>
      </w:rPr>
    </w:lvl>
    <w:lvl w:ilvl="5">
      <w:start w:val="1"/>
      <w:numFmt w:val="bullet"/>
      <w:lvlText w:val="o"/>
      <w:lvlJc w:val="left"/>
      <w:pPr>
        <w:ind w:left="1704" w:hanging="284"/>
      </w:pPr>
      <w:rPr>
        <w:rFonts w:ascii="Calibri" w:hAnsi="Calibri" w:hint="default"/>
      </w:rPr>
    </w:lvl>
    <w:lvl w:ilvl="6">
      <w:start w:val="1"/>
      <w:numFmt w:val="bullet"/>
      <w:lvlText w:val="o"/>
      <w:lvlJc w:val="left"/>
      <w:pPr>
        <w:ind w:left="1988" w:hanging="284"/>
      </w:pPr>
      <w:rPr>
        <w:rFonts w:ascii="Calibri" w:hAnsi="Calibri" w:hint="default"/>
      </w:rPr>
    </w:lvl>
    <w:lvl w:ilvl="7">
      <w:start w:val="1"/>
      <w:numFmt w:val="bullet"/>
      <w:lvlText w:val="o"/>
      <w:lvlJc w:val="left"/>
      <w:pPr>
        <w:ind w:left="2272" w:hanging="284"/>
      </w:pPr>
      <w:rPr>
        <w:rFonts w:ascii="Calibri" w:hAnsi="Calibri" w:hint="default"/>
      </w:rPr>
    </w:lvl>
    <w:lvl w:ilvl="8">
      <w:start w:val="1"/>
      <w:numFmt w:val="bullet"/>
      <w:lvlText w:val="o"/>
      <w:lvlJc w:val="left"/>
      <w:pPr>
        <w:ind w:left="2556" w:hanging="284"/>
      </w:pPr>
      <w:rPr>
        <w:rFonts w:ascii="Calibri" w:hAnsi="Calibri" w:hint="default"/>
      </w:rPr>
    </w:lvl>
  </w:abstractNum>
  <w:abstractNum w:abstractNumId="14">
    <w:nsid w:val="40EF61F8"/>
    <w:multiLevelType w:val="multilevel"/>
    <w:tmpl w:val="12DABC3C"/>
    <w:styleLink w:val="KopnummeringScholengroepOver-enMidden-Betuwe"/>
    <w:lvl w:ilvl="0">
      <w:start w:val="1"/>
      <w:numFmt w:val="decimal"/>
      <w:pStyle w:val="Kop1"/>
      <w:lvlText w:val="%1"/>
      <w:lvlJc w:val="left"/>
      <w:pPr>
        <w:ind w:left="284" w:hanging="284"/>
      </w:pPr>
      <w:rPr>
        <w:rFonts w:hint="default"/>
      </w:rPr>
    </w:lvl>
    <w:lvl w:ilvl="1">
      <w:start w:val="1"/>
      <w:numFmt w:val="decimal"/>
      <w:pStyle w:val="Kop2"/>
      <w:lvlText w:val="%1.%2"/>
      <w:lvlJc w:val="left"/>
      <w:pPr>
        <w:ind w:left="425" w:hanging="425"/>
      </w:pPr>
      <w:rPr>
        <w:rFonts w:hint="default"/>
      </w:rPr>
    </w:lvl>
    <w:lvl w:ilvl="2">
      <w:start w:val="1"/>
      <w:numFmt w:val="decimal"/>
      <w:pStyle w:val="Kop3"/>
      <w:lvlText w:val="%1.%2.%3"/>
      <w:lvlJc w:val="left"/>
      <w:pPr>
        <w:ind w:left="568" w:hanging="568"/>
      </w:pPr>
      <w:rPr>
        <w:rFonts w:hint="default"/>
      </w:rPr>
    </w:lvl>
    <w:lvl w:ilvl="3">
      <w:start w:val="1"/>
      <w:numFmt w:val="decimal"/>
      <w:pStyle w:val="Kop4"/>
      <w:lvlText w:val="%1.%2.%3.%4"/>
      <w:lvlJc w:val="left"/>
      <w:pPr>
        <w:ind w:left="710" w:hanging="710"/>
      </w:pPr>
      <w:rPr>
        <w:rFonts w:hint="default"/>
      </w:rPr>
    </w:lvl>
    <w:lvl w:ilvl="4">
      <w:start w:val="1"/>
      <w:numFmt w:val="decimal"/>
      <w:pStyle w:val="Kop5"/>
      <w:lvlText w:val="%1.%2.%3.%4.%5"/>
      <w:lvlJc w:val="left"/>
      <w:pPr>
        <w:ind w:left="852" w:hanging="852"/>
      </w:pPr>
      <w:rPr>
        <w:rFonts w:hint="default"/>
      </w:rPr>
    </w:lvl>
    <w:lvl w:ilvl="5">
      <w:start w:val="1"/>
      <w:numFmt w:val="decimal"/>
      <w:pStyle w:val="Kop6"/>
      <w:lvlText w:val="%1.%2.%3.%4.%5.%6"/>
      <w:lvlJc w:val="left"/>
      <w:pPr>
        <w:ind w:left="994" w:hanging="994"/>
      </w:pPr>
      <w:rPr>
        <w:rFonts w:hint="default"/>
      </w:rPr>
    </w:lvl>
    <w:lvl w:ilvl="6">
      <w:start w:val="1"/>
      <w:numFmt w:val="decimal"/>
      <w:pStyle w:val="Kop7"/>
      <w:lvlText w:val="%1.%2.%3.%4.%5.%6.%7"/>
      <w:lvlJc w:val="left"/>
      <w:pPr>
        <w:ind w:left="1136" w:hanging="1136"/>
      </w:pPr>
      <w:rPr>
        <w:rFonts w:hint="default"/>
      </w:rPr>
    </w:lvl>
    <w:lvl w:ilvl="7">
      <w:start w:val="1"/>
      <w:numFmt w:val="decimal"/>
      <w:pStyle w:val="Kop8"/>
      <w:lvlText w:val="%1.%2.%3.%4.%5.%6.%7.%8"/>
      <w:lvlJc w:val="left"/>
      <w:pPr>
        <w:ind w:left="1278" w:hanging="1278"/>
      </w:pPr>
      <w:rPr>
        <w:rFonts w:hint="default"/>
      </w:rPr>
    </w:lvl>
    <w:lvl w:ilvl="8">
      <w:start w:val="1"/>
      <w:numFmt w:val="decimal"/>
      <w:pStyle w:val="Kop9"/>
      <w:lvlText w:val="%1.%2.%3.%4.%5.%6.%7.%8.%9"/>
      <w:lvlJc w:val="left"/>
      <w:pPr>
        <w:ind w:left="1420" w:hanging="1420"/>
      </w:pPr>
      <w:rPr>
        <w:rFonts w:hint="default"/>
      </w:rPr>
    </w:lvl>
  </w:abstractNum>
  <w:abstractNum w:abstractNumId="15">
    <w:nsid w:val="427B29CC"/>
    <w:multiLevelType w:val="multilevel"/>
    <w:tmpl w:val="F50E9CA0"/>
    <w:numStyleLink w:val="OpsommingstreepjeScholengroepOver-enMidden-Betuwe"/>
  </w:abstractNum>
  <w:abstractNum w:abstractNumId="16">
    <w:nsid w:val="46A60AA0"/>
    <w:multiLevelType w:val="multilevel"/>
    <w:tmpl w:val="CFCEB6D0"/>
    <w:styleLink w:val="OpsommingopenrondjeScholengroepOver-enMidden-Betuwe"/>
    <w:lvl w:ilvl="0">
      <w:start w:val="1"/>
      <w:numFmt w:val="bullet"/>
      <w:pStyle w:val="Opsommingopenrondje1eniveauScholengroepOver-enMidden-Betuwe"/>
      <w:lvlText w:val="o"/>
      <w:lvlJc w:val="left"/>
      <w:pPr>
        <w:ind w:left="284" w:hanging="284"/>
      </w:pPr>
      <w:rPr>
        <w:rFonts w:ascii="Calibri" w:hAnsi="Calibri" w:hint="default"/>
      </w:rPr>
    </w:lvl>
    <w:lvl w:ilvl="1">
      <w:start w:val="1"/>
      <w:numFmt w:val="bullet"/>
      <w:pStyle w:val="Opsommingopenrondje2eniveauScholengroepOver-enMidden-Betuwe"/>
      <w:lvlText w:val="o"/>
      <w:lvlJc w:val="left"/>
      <w:pPr>
        <w:ind w:left="568" w:hanging="284"/>
      </w:pPr>
      <w:rPr>
        <w:rFonts w:ascii="Calibri" w:hAnsi="Calibri" w:hint="default"/>
      </w:rPr>
    </w:lvl>
    <w:lvl w:ilvl="2">
      <w:start w:val="1"/>
      <w:numFmt w:val="bullet"/>
      <w:pStyle w:val="Opsommingopenrondje3eniveauScholengroepOver-enMidden-Betuwe"/>
      <w:lvlText w:val="o"/>
      <w:lvlJc w:val="left"/>
      <w:pPr>
        <w:ind w:left="852" w:hanging="284"/>
      </w:pPr>
      <w:rPr>
        <w:rFonts w:ascii="Calibri" w:hAnsi="Calibri" w:hint="default"/>
      </w:rPr>
    </w:lvl>
    <w:lvl w:ilvl="3">
      <w:start w:val="1"/>
      <w:numFmt w:val="bullet"/>
      <w:lvlText w:val="o"/>
      <w:lvlJc w:val="left"/>
      <w:pPr>
        <w:ind w:left="1136" w:hanging="284"/>
      </w:pPr>
      <w:rPr>
        <w:rFonts w:ascii="Calibri" w:hAnsi="Calibri" w:hint="default"/>
      </w:rPr>
    </w:lvl>
    <w:lvl w:ilvl="4">
      <w:start w:val="1"/>
      <w:numFmt w:val="bullet"/>
      <w:lvlText w:val="o"/>
      <w:lvlJc w:val="left"/>
      <w:pPr>
        <w:ind w:left="1420" w:hanging="284"/>
      </w:pPr>
      <w:rPr>
        <w:rFonts w:ascii="Calibri" w:hAnsi="Calibri" w:hint="default"/>
      </w:rPr>
    </w:lvl>
    <w:lvl w:ilvl="5">
      <w:start w:val="1"/>
      <w:numFmt w:val="bullet"/>
      <w:lvlText w:val="o"/>
      <w:lvlJc w:val="left"/>
      <w:pPr>
        <w:ind w:left="1704" w:hanging="284"/>
      </w:pPr>
      <w:rPr>
        <w:rFonts w:ascii="Calibri" w:hAnsi="Calibri" w:hint="default"/>
      </w:rPr>
    </w:lvl>
    <w:lvl w:ilvl="6">
      <w:start w:val="1"/>
      <w:numFmt w:val="bullet"/>
      <w:lvlText w:val="o"/>
      <w:lvlJc w:val="left"/>
      <w:pPr>
        <w:ind w:left="1988" w:hanging="284"/>
      </w:pPr>
      <w:rPr>
        <w:rFonts w:ascii="Calibri" w:hAnsi="Calibri" w:hint="default"/>
      </w:rPr>
    </w:lvl>
    <w:lvl w:ilvl="7">
      <w:start w:val="1"/>
      <w:numFmt w:val="bullet"/>
      <w:lvlText w:val="o"/>
      <w:lvlJc w:val="left"/>
      <w:pPr>
        <w:ind w:left="2272" w:hanging="284"/>
      </w:pPr>
      <w:rPr>
        <w:rFonts w:ascii="Calibri" w:hAnsi="Calibri" w:hint="default"/>
      </w:rPr>
    </w:lvl>
    <w:lvl w:ilvl="8">
      <w:start w:val="1"/>
      <w:numFmt w:val="bullet"/>
      <w:lvlText w:val="o"/>
      <w:lvlJc w:val="left"/>
      <w:pPr>
        <w:ind w:left="2556" w:hanging="284"/>
      </w:pPr>
      <w:rPr>
        <w:rFonts w:ascii="Calibri" w:hAnsi="Calibri" w:hint="default"/>
      </w:rPr>
    </w:lvl>
  </w:abstractNum>
  <w:abstractNum w:abstractNumId="17">
    <w:nsid w:val="4C372459"/>
    <w:multiLevelType w:val="multilevel"/>
    <w:tmpl w:val="0413001F"/>
    <w:styleLink w:val="111111"/>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8">
    <w:nsid w:val="59A30F1B"/>
    <w:multiLevelType w:val="multilevel"/>
    <w:tmpl w:val="27B223F4"/>
    <w:lvl w:ilvl="0">
      <w:start w:val="1"/>
      <w:numFmt w:val="bullet"/>
      <w:lvlText w:val=""/>
      <w:lvlJc w:val="left"/>
      <w:pPr>
        <w:ind w:left="284" w:hanging="284"/>
      </w:pPr>
      <w:rPr>
        <w:rFonts w:ascii="Symbol" w:hAnsi="Symbol" w:hint="default"/>
      </w:rPr>
    </w:lvl>
    <w:lvl w:ilvl="1">
      <w:start w:val="1"/>
      <w:numFmt w:val="bullet"/>
      <w:lvlText w:val=""/>
      <w:lvlJc w:val="left"/>
      <w:pPr>
        <w:ind w:left="568" w:hanging="284"/>
      </w:pPr>
      <w:rPr>
        <w:rFonts w:ascii="Symbol" w:hAnsi="Symbol" w:hint="default"/>
      </w:rPr>
    </w:lvl>
    <w:lvl w:ilvl="2">
      <w:start w:val="1"/>
      <w:numFmt w:val="bullet"/>
      <w:lvlText w:val=""/>
      <w:lvlJc w:val="left"/>
      <w:pPr>
        <w:ind w:left="852" w:hanging="284"/>
      </w:pPr>
      <w:rPr>
        <w:rFonts w:ascii="Symbol" w:hAnsi="Symbol" w:hint="default"/>
      </w:rPr>
    </w:lvl>
    <w:lvl w:ilvl="3">
      <w:start w:val="1"/>
      <w:numFmt w:val="bullet"/>
      <w:lvlText w:val=""/>
      <w:lvlJc w:val="left"/>
      <w:pPr>
        <w:ind w:left="1136" w:hanging="284"/>
      </w:pPr>
      <w:rPr>
        <w:rFonts w:ascii="Symbol" w:hAnsi="Symbol" w:hint="default"/>
      </w:rPr>
    </w:lvl>
    <w:lvl w:ilvl="4">
      <w:start w:val="1"/>
      <w:numFmt w:val="bullet"/>
      <w:lvlText w:val=""/>
      <w:lvlJc w:val="left"/>
      <w:pPr>
        <w:ind w:left="1420" w:hanging="284"/>
      </w:pPr>
      <w:rPr>
        <w:rFonts w:ascii="Symbol" w:hAnsi="Symbol" w:hint="default"/>
      </w:rPr>
    </w:lvl>
    <w:lvl w:ilvl="5">
      <w:start w:val="1"/>
      <w:numFmt w:val="bullet"/>
      <w:lvlText w:val=""/>
      <w:lvlJc w:val="left"/>
      <w:pPr>
        <w:ind w:left="1704" w:hanging="284"/>
      </w:pPr>
      <w:rPr>
        <w:rFonts w:ascii="Symbol" w:hAnsi="Symbol" w:hint="default"/>
      </w:rPr>
    </w:lvl>
    <w:lvl w:ilvl="6">
      <w:start w:val="1"/>
      <w:numFmt w:val="bullet"/>
      <w:lvlText w:val=""/>
      <w:lvlJc w:val="left"/>
      <w:pPr>
        <w:ind w:left="1988" w:hanging="284"/>
      </w:pPr>
      <w:rPr>
        <w:rFonts w:ascii="Symbol" w:hAnsi="Symbol" w:hint="default"/>
      </w:rPr>
    </w:lvl>
    <w:lvl w:ilvl="7">
      <w:start w:val="1"/>
      <w:numFmt w:val="bullet"/>
      <w:lvlText w:val=""/>
      <w:lvlJc w:val="left"/>
      <w:pPr>
        <w:ind w:left="2272" w:hanging="284"/>
      </w:pPr>
      <w:rPr>
        <w:rFonts w:ascii="Symbol" w:hAnsi="Symbol" w:hint="default"/>
      </w:rPr>
    </w:lvl>
    <w:lvl w:ilvl="8">
      <w:start w:val="1"/>
      <w:numFmt w:val="bullet"/>
      <w:lvlText w:val=""/>
      <w:lvlJc w:val="left"/>
      <w:pPr>
        <w:ind w:left="2556" w:hanging="284"/>
      </w:pPr>
      <w:rPr>
        <w:rFonts w:ascii="Symbol" w:hAnsi="Symbol" w:hint="default"/>
      </w:rPr>
    </w:lvl>
  </w:abstractNum>
  <w:abstractNum w:abstractNumId="19">
    <w:nsid w:val="5DF9649F"/>
    <w:multiLevelType w:val="multilevel"/>
    <w:tmpl w:val="5C0831CE"/>
    <w:lvl w:ilvl="0">
      <w:start w:val="1"/>
      <w:numFmt w:val="lowerLetter"/>
      <w:lvlText w:val="%1"/>
      <w:lvlJc w:val="left"/>
      <w:pPr>
        <w:ind w:left="284" w:hanging="284"/>
      </w:pPr>
      <w:rPr>
        <w:rFonts w:hint="default"/>
      </w:rPr>
    </w:lvl>
    <w:lvl w:ilvl="1">
      <w:start w:val="1"/>
      <w:numFmt w:val="lowerLetter"/>
      <w:lvlText w:val="%2"/>
      <w:lvlJc w:val="left"/>
      <w:pPr>
        <w:ind w:left="568" w:hanging="284"/>
      </w:pPr>
      <w:rPr>
        <w:rFonts w:hint="default"/>
      </w:rPr>
    </w:lvl>
    <w:lvl w:ilvl="2">
      <w:start w:val="1"/>
      <w:numFmt w:val="lowerLetter"/>
      <w:lvlText w:val="%3"/>
      <w:lvlJc w:val="left"/>
      <w:pPr>
        <w:ind w:left="852" w:hanging="284"/>
      </w:pPr>
      <w:rPr>
        <w:rFonts w:hint="default"/>
      </w:rPr>
    </w:lvl>
    <w:lvl w:ilvl="3">
      <w:start w:val="1"/>
      <w:numFmt w:val="lowerLetter"/>
      <w:lvlText w:val="%4"/>
      <w:lvlJc w:val="left"/>
      <w:pPr>
        <w:ind w:left="1136" w:hanging="284"/>
      </w:pPr>
      <w:rPr>
        <w:rFonts w:hint="default"/>
      </w:rPr>
    </w:lvl>
    <w:lvl w:ilvl="4">
      <w:start w:val="1"/>
      <w:numFmt w:val="lowerLetter"/>
      <w:lvlText w:val="%5"/>
      <w:lvlJc w:val="left"/>
      <w:pPr>
        <w:ind w:left="1420" w:hanging="284"/>
      </w:pPr>
      <w:rPr>
        <w:rFonts w:hint="default"/>
      </w:rPr>
    </w:lvl>
    <w:lvl w:ilvl="5">
      <w:start w:val="1"/>
      <w:numFmt w:val="lowerLetter"/>
      <w:lvlText w:val="%6"/>
      <w:lvlJc w:val="left"/>
      <w:pPr>
        <w:ind w:left="1704" w:hanging="284"/>
      </w:pPr>
      <w:rPr>
        <w:rFonts w:hint="default"/>
      </w:rPr>
    </w:lvl>
    <w:lvl w:ilvl="6">
      <w:start w:val="1"/>
      <w:numFmt w:val="lowerLetter"/>
      <w:lvlText w:val="%7"/>
      <w:lvlJc w:val="left"/>
      <w:pPr>
        <w:ind w:left="1985" w:hanging="284"/>
      </w:pPr>
      <w:rPr>
        <w:rFonts w:hint="default"/>
      </w:rPr>
    </w:lvl>
    <w:lvl w:ilvl="7">
      <w:start w:val="1"/>
      <w:numFmt w:val="lowerLetter"/>
      <w:lvlText w:val="%8"/>
      <w:lvlJc w:val="left"/>
      <w:pPr>
        <w:ind w:left="2268" w:hanging="283"/>
      </w:pPr>
      <w:rPr>
        <w:rFonts w:hint="default"/>
      </w:rPr>
    </w:lvl>
    <w:lvl w:ilvl="8">
      <w:start w:val="1"/>
      <w:numFmt w:val="lowerLetter"/>
      <w:lvlText w:val="%9"/>
      <w:lvlJc w:val="left"/>
      <w:pPr>
        <w:ind w:left="2552" w:hanging="284"/>
      </w:pPr>
      <w:rPr>
        <w:rFonts w:hint="default"/>
      </w:rPr>
    </w:lvl>
  </w:abstractNum>
  <w:abstractNum w:abstractNumId="20">
    <w:nsid w:val="63F335A0"/>
    <w:multiLevelType w:val="multilevel"/>
    <w:tmpl w:val="5BF416EA"/>
    <w:styleLink w:val="OpsommingtekenScholengroepOver-enMidden-Betuwe"/>
    <w:lvl w:ilvl="0">
      <w:start w:val="1"/>
      <w:numFmt w:val="bullet"/>
      <w:pStyle w:val="Opsommingteken1eniveauScholengroepOver-enMidden-Betuwe"/>
      <w:lvlText w:val="•"/>
      <w:lvlJc w:val="left"/>
      <w:pPr>
        <w:ind w:left="284" w:hanging="284"/>
      </w:pPr>
      <w:rPr>
        <w:rFonts w:ascii="Calibri" w:hAnsi="Calibri" w:hint="default"/>
      </w:rPr>
    </w:lvl>
    <w:lvl w:ilvl="1">
      <w:start w:val="1"/>
      <w:numFmt w:val="bullet"/>
      <w:pStyle w:val="Opsommingteken2eniveauScholengroepOver-enMidden-Betuwe"/>
      <w:lvlText w:val="–"/>
      <w:lvlJc w:val="left"/>
      <w:pPr>
        <w:ind w:left="568" w:hanging="284"/>
      </w:pPr>
      <w:rPr>
        <w:rFonts w:ascii="Maiandra GD" w:hAnsi="Maiandra GD" w:hint="default"/>
      </w:rPr>
    </w:lvl>
    <w:lvl w:ilvl="2">
      <w:start w:val="1"/>
      <w:numFmt w:val="bullet"/>
      <w:pStyle w:val="Opsommingteken3eniveauScholengroepOver-enMidden-Betuwe"/>
      <w:lvlText w:val="&gt;"/>
      <w:lvlJc w:val="left"/>
      <w:pPr>
        <w:ind w:left="852" w:hanging="284"/>
      </w:pPr>
      <w:rPr>
        <w:rFonts w:ascii="Maiandra GD" w:hAnsi="Maiandra GD" w:hint="default"/>
      </w:rPr>
    </w:lvl>
    <w:lvl w:ilvl="3">
      <w:start w:val="1"/>
      <w:numFmt w:val="bullet"/>
      <w:lvlText w:val="»"/>
      <w:lvlJc w:val="left"/>
      <w:pPr>
        <w:ind w:left="1136" w:hanging="284"/>
      </w:pPr>
      <w:rPr>
        <w:rFonts w:ascii="Maiandra GD" w:hAnsi="Maiandra GD" w:hint="default"/>
      </w:rPr>
    </w:lvl>
    <w:lvl w:ilvl="4">
      <w:start w:val="1"/>
      <w:numFmt w:val="bullet"/>
      <w:lvlText w:val="-"/>
      <w:lvlJc w:val="left"/>
      <w:pPr>
        <w:ind w:left="1420" w:hanging="284"/>
      </w:pPr>
      <w:rPr>
        <w:rFonts w:ascii="Maiandra GD" w:hAnsi="Maiandra GD" w:hint="default"/>
      </w:rPr>
    </w:lvl>
    <w:lvl w:ilvl="5">
      <w:start w:val="1"/>
      <w:numFmt w:val="bullet"/>
      <w:lvlText w:val="-"/>
      <w:lvlJc w:val="left"/>
      <w:pPr>
        <w:ind w:left="1704" w:hanging="284"/>
      </w:pPr>
      <w:rPr>
        <w:rFonts w:ascii="Arial" w:hAnsi="Arial" w:hint="default"/>
        <w:color w:val="000000" w:themeColor="text1"/>
      </w:rPr>
    </w:lvl>
    <w:lvl w:ilvl="6">
      <w:start w:val="1"/>
      <w:numFmt w:val="bullet"/>
      <w:lvlText w:val="-"/>
      <w:lvlJc w:val="left"/>
      <w:pPr>
        <w:ind w:left="1988" w:hanging="284"/>
      </w:pPr>
      <w:rPr>
        <w:rFonts w:ascii="Maiandra GD" w:hAnsi="Maiandra GD" w:hint="default"/>
        <w:color w:val="000000" w:themeColor="text1"/>
      </w:rPr>
    </w:lvl>
    <w:lvl w:ilvl="7">
      <w:start w:val="1"/>
      <w:numFmt w:val="bullet"/>
      <w:lvlText w:val="-"/>
      <w:lvlJc w:val="left"/>
      <w:pPr>
        <w:ind w:left="2272" w:hanging="284"/>
      </w:pPr>
      <w:rPr>
        <w:rFonts w:ascii="Calibri" w:hAnsi="Calibri" w:hint="default"/>
        <w:color w:val="000000" w:themeColor="text1"/>
      </w:rPr>
    </w:lvl>
    <w:lvl w:ilvl="8">
      <w:start w:val="1"/>
      <w:numFmt w:val="bullet"/>
      <w:lvlText w:val="-"/>
      <w:lvlJc w:val="left"/>
      <w:pPr>
        <w:ind w:left="2556" w:hanging="284"/>
      </w:pPr>
      <w:rPr>
        <w:rFonts w:ascii="Calibri" w:hAnsi="Calibri" w:hint="default"/>
        <w:color w:val="000000" w:themeColor="text1"/>
      </w:rPr>
    </w:lvl>
  </w:abstractNum>
  <w:abstractNum w:abstractNumId="21">
    <w:nsid w:val="679746B5"/>
    <w:multiLevelType w:val="multilevel"/>
    <w:tmpl w:val="2CCE47F4"/>
    <w:numStyleLink w:val="OpsommingbolletjeScholengroepOver-enMidden-Betuwe"/>
  </w:abstractNum>
  <w:abstractNum w:abstractNumId="22">
    <w:nsid w:val="6D5B0DFD"/>
    <w:multiLevelType w:val="multilevel"/>
    <w:tmpl w:val="E9CE1F10"/>
    <w:lvl w:ilvl="0">
      <w:start w:val="1"/>
      <w:numFmt w:val="bullet"/>
      <w:lvlText w:val="•"/>
      <w:lvlJc w:val="left"/>
      <w:pPr>
        <w:ind w:left="284" w:hanging="284"/>
      </w:pPr>
      <w:rPr>
        <w:rFonts w:ascii="Calibri" w:hAnsi="Calibri" w:hint="default"/>
      </w:rPr>
    </w:lvl>
    <w:lvl w:ilvl="1">
      <w:start w:val="1"/>
      <w:numFmt w:val="bullet"/>
      <w:lvlText w:val="–"/>
      <w:lvlJc w:val="left"/>
      <w:pPr>
        <w:ind w:left="568" w:hanging="284"/>
      </w:pPr>
      <w:rPr>
        <w:rFonts w:ascii="Maiandra GD" w:hAnsi="Maiandra GD" w:hint="default"/>
      </w:rPr>
    </w:lvl>
    <w:lvl w:ilvl="2">
      <w:start w:val="1"/>
      <w:numFmt w:val="bullet"/>
      <w:lvlText w:val="&gt;"/>
      <w:lvlJc w:val="left"/>
      <w:pPr>
        <w:ind w:left="852" w:hanging="284"/>
      </w:pPr>
      <w:rPr>
        <w:rFonts w:ascii="Maiandra GD" w:hAnsi="Maiandra GD" w:hint="default"/>
      </w:rPr>
    </w:lvl>
    <w:lvl w:ilvl="3">
      <w:start w:val="1"/>
      <w:numFmt w:val="bullet"/>
      <w:lvlText w:val="»"/>
      <w:lvlJc w:val="left"/>
      <w:pPr>
        <w:ind w:left="1136" w:hanging="284"/>
      </w:pPr>
      <w:rPr>
        <w:rFonts w:ascii="Maiandra GD" w:hAnsi="Maiandra GD" w:hint="default"/>
      </w:rPr>
    </w:lvl>
    <w:lvl w:ilvl="4">
      <w:start w:val="1"/>
      <w:numFmt w:val="bullet"/>
      <w:lvlText w:val="-"/>
      <w:lvlJc w:val="left"/>
      <w:pPr>
        <w:ind w:left="1420" w:hanging="284"/>
      </w:pPr>
      <w:rPr>
        <w:rFonts w:ascii="Maiandra GD" w:hAnsi="Maiandra GD" w:hint="default"/>
      </w:rPr>
    </w:lvl>
    <w:lvl w:ilvl="5">
      <w:start w:val="1"/>
      <w:numFmt w:val="bullet"/>
      <w:lvlText w:val="-"/>
      <w:lvlJc w:val="left"/>
      <w:pPr>
        <w:ind w:left="1704" w:hanging="284"/>
      </w:pPr>
      <w:rPr>
        <w:rFonts w:ascii="Arial" w:hAnsi="Arial" w:hint="default"/>
        <w:color w:val="000000" w:themeColor="text1"/>
      </w:rPr>
    </w:lvl>
    <w:lvl w:ilvl="6">
      <w:start w:val="1"/>
      <w:numFmt w:val="bullet"/>
      <w:lvlText w:val="-"/>
      <w:lvlJc w:val="left"/>
      <w:pPr>
        <w:ind w:left="1988" w:hanging="284"/>
      </w:pPr>
      <w:rPr>
        <w:rFonts w:ascii="Maiandra GD" w:hAnsi="Maiandra GD" w:hint="default"/>
        <w:color w:val="000000" w:themeColor="text1"/>
      </w:rPr>
    </w:lvl>
    <w:lvl w:ilvl="7">
      <w:start w:val="1"/>
      <w:numFmt w:val="bullet"/>
      <w:lvlText w:val="-"/>
      <w:lvlJc w:val="left"/>
      <w:pPr>
        <w:ind w:left="2272" w:hanging="284"/>
      </w:pPr>
      <w:rPr>
        <w:rFonts w:ascii="Calibri" w:hAnsi="Calibri" w:hint="default"/>
        <w:color w:val="000000" w:themeColor="text1"/>
      </w:rPr>
    </w:lvl>
    <w:lvl w:ilvl="8">
      <w:start w:val="1"/>
      <w:numFmt w:val="bullet"/>
      <w:lvlText w:val="-"/>
      <w:lvlJc w:val="left"/>
      <w:pPr>
        <w:ind w:left="2556" w:hanging="284"/>
      </w:pPr>
      <w:rPr>
        <w:rFonts w:ascii="Calibri" w:hAnsi="Calibri" w:hint="default"/>
        <w:color w:val="000000" w:themeColor="text1"/>
      </w:rPr>
    </w:lvl>
  </w:abstractNum>
  <w:abstractNum w:abstractNumId="23">
    <w:nsid w:val="79F90C3F"/>
    <w:multiLevelType w:val="multilevel"/>
    <w:tmpl w:val="16F4EACA"/>
    <w:lvl w:ilvl="0">
      <w:start w:val="1"/>
      <w:numFmt w:val="decimal"/>
      <w:lvlText w:val="%1"/>
      <w:lvlJc w:val="left"/>
      <w:pPr>
        <w:ind w:left="284" w:hanging="284"/>
      </w:pPr>
      <w:rPr>
        <w:rFonts w:hint="default"/>
      </w:rPr>
    </w:lvl>
    <w:lvl w:ilvl="1">
      <w:start w:val="1"/>
      <w:numFmt w:val="decimal"/>
      <w:lvlText w:val="%2"/>
      <w:lvlJc w:val="left"/>
      <w:pPr>
        <w:ind w:left="568" w:hanging="284"/>
      </w:pPr>
      <w:rPr>
        <w:rFonts w:hint="default"/>
      </w:rPr>
    </w:lvl>
    <w:lvl w:ilvl="2">
      <w:start w:val="1"/>
      <w:numFmt w:val="decimal"/>
      <w:lvlText w:val="%3"/>
      <w:lvlJc w:val="left"/>
      <w:pPr>
        <w:ind w:left="852" w:hanging="284"/>
      </w:pPr>
      <w:rPr>
        <w:rFonts w:hint="default"/>
      </w:rPr>
    </w:lvl>
    <w:lvl w:ilvl="3">
      <w:start w:val="1"/>
      <w:numFmt w:val="decimal"/>
      <w:lvlText w:val="%4"/>
      <w:lvlJc w:val="left"/>
      <w:pPr>
        <w:ind w:left="1136" w:hanging="284"/>
      </w:pPr>
      <w:rPr>
        <w:rFonts w:hint="default"/>
      </w:rPr>
    </w:lvl>
    <w:lvl w:ilvl="4">
      <w:start w:val="1"/>
      <w:numFmt w:val="decimal"/>
      <w:lvlText w:val="%5"/>
      <w:lvlJc w:val="left"/>
      <w:pPr>
        <w:ind w:left="1420" w:hanging="284"/>
      </w:pPr>
      <w:rPr>
        <w:rFonts w:hint="default"/>
      </w:rPr>
    </w:lvl>
    <w:lvl w:ilvl="5">
      <w:start w:val="1"/>
      <w:numFmt w:val="decimal"/>
      <w:lvlText w:val="%6"/>
      <w:lvlJc w:val="left"/>
      <w:pPr>
        <w:ind w:left="1704" w:hanging="284"/>
      </w:pPr>
      <w:rPr>
        <w:rFonts w:hint="default"/>
      </w:rPr>
    </w:lvl>
    <w:lvl w:ilvl="6">
      <w:start w:val="1"/>
      <w:numFmt w:val="decimal"/>
      <w:lvlText w:val="%7"/>
      <w:lvlJc w:val="left"/>
      <w:pPr>
        <w:ind w:left="1988" w:hanging="284"/>
      </w:pPr>
      <w:rPr>
        <w:rFonts w:hint="default"/>
      </w:rPr>
    </w:lvl>
    <w:lvl w:ilvl="7">
      <w:start w:val="1"/>
      <w:numFmt w:val="decimal"/>
      <w:lvlText w:val="%8"/>
      <w:lvlJc w:val="left"/>
      <w:pPr>
        <w:ind w:left="2272" w:hanging="284"/>
      </w:pPr>
      <w:rPr>
        <w:rFonts w:hint="default"/>
      </w:rPr>
    </w:lvl>
    <w:lvl w:ilvl="8">
      <w:start w:val="1"/>
      <w:numFmt w:val="decimal"/>
      <w:lvlText w:val="%9"/>
      <w:lvlJc w:val="left"/>
      <w:pPr>
        <w:ind w:left="2556" w:hanging="284"/>
      </w:pPr>
      <w:rPr>
        <w:rFonts w:hint="default"/>
      </w:rPr>
    </w:lvl>
  </w:abstractNum>
  <w:abstractNum w:abstractNumId="24">
    <w:nsid w:val="7D0B6226"/>
    <w:multiLevelType w:val="multilevel"/>
    <w:tmpl w:val="9794AAC6"/>
    <w:numStyleLink w:val="OpsommingnummerScholengroepOver-enMidden-Betuwe"/>
  </w:abstractNum>
  <w:num w:numId="1">
    <w:abstractNumId w:val="1"/>
  </w:num>
  <w:num w:numId="2">
    <w:abstractNumId w:val="12"/>
  </w:num>
  <w:num w:numId="3">
    <w:abstractNumId w:val="16"/>
  </w:num>
  <w:num w:numId="4">
    <w:abstractNumId w:val="2"/>
  </w:num>
  <w:num w:numId="5">
    <w:abstractNumId w:val="17"/>
  </w:num>
  <w:num w:numId="6">
    <w:abstractNumId w:val="6"/>
  </w:num>
  <w:num w:numId="7">
    <w:abstractNumId w:val="5"/>
  </w:num>
  <w:num w:numId="8">
    <w:abstractNumId w:val="10"/>
  </w:num>
  <w:num w:numId="9">
    <w:abstractNumId w:val="14"/>
  </w:num>
  <w:num w:numId="10">
    <w:abstractNumId w:val="20"/>
  </w:num>
  <w:num w:numId="11">
    <w:abstractNumId w:val="0"/>
  </w:num>
  <w:num w:numId="12">
    <w:abstractNumId w:val="18"/>
  </w:num>
  <w:num w:numId="13">
    <w:abstractNumId w:val="19"/>
  </w:num>
  <w:num w:numId="14">
    <w:abstractNumId w:val="23"/>
  </w:num>
  <w:num w:numId="15">
    <w:abstractNumId w:val="13"/>
  </w:num>
  <w:num w:numId="16">
    <w:abstractNumId w:val="8"/>
  </w:num>
  <w:num w:numId="17">
    <w:abstractNumId w:val="22"/>
  </w:num>
  <w:num w:numId="18">
    <w:abstractNumId w:val="2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abstractNumId w:val="2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abstractNumId w:val="9"/>
  </w:num>
  <w:num w:numId="21">
    <w:abstractNumId w:val="21"/>
  </w:num>
  <w:num w:numId="22">
    <w:abstractNumId w:val="4"/>
  </w:num>
  <w:num w:numId="23">
    <w:abstractNumId w:val="24"/>
  </w:num>
  <w:num w:numId="24">
    <w:abstractNumId w:val="7"/>
  </w:num>
  <w:num w:numId="25">
    <w:abstractNumId w:val="15"/>
  </w:num>
  <w:num w:numId="26">
    <w:abstractNumId w:val="3"/>
  </w:num>
  <w:num w:numId="27">
    <w:abstractNumId w:val="11"/>
  </w:num>
  <w:numIdMacAtCleanup w:val="1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99"/>
  <w:activeWritingStyle w:appName="MSWord" w:lang="nl-NL" w:vendorID="1" w:dllVersion="512" w:checkStyle="1"/>
  <w:proofState w:spelling="clean"/>
  <w:attachedTemplate r:id="rId1"/>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09"/>
  <w:hyphenationZone w:val="425"/>
  <w:doNotHyphenateCaps/>
  <w:evenAndOddHeaders/>
  <w:characterSpacingControl w:val="doNotCompress"/>
  <w:hdrShapeDefaults>
    <o:shapedefaults v:ext="edit" spidmax="2049">
      <o:colormru v:ext="edit" colors="#ddd"/>
    </o:shapedefaults>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C5241"/>
    <w:rsid w:val="0000663D"/>
    <w:rsid w:val="00010D95"/>
    <w:rsid w:val="00011BFA"/>
    <w:rsid w:val="00035232"/>
    <w:rsid w:val="000418EF"/>
    <w:rsid w:val="0005205D"/>
    <w:rsid w:val="00052FF4"/>
    <w:rsid w:val="00053E43"/>
    <w:rsid w:val="0005430B"/>
    <w:rsid w:val="00074DAC"/>
    <w:rsid w:val="0009698A"/>
    <w:rsid w:val="000A1B78"/>
    <w:rsid w:val="000C0969"/>
    <w:rsid w:val="000C1A1A"/>
    <w:rsid w:val="000D6AB7"/>
    <w:rsid w:val="000E55A1"/>
    <w:rsid w:val="000E6E43"/>
    <w:rsid w:val="000F213A"/>
    <w:rsid w:val="000F650E"/>
    <w:rsid w:val="00106601"/>
    <w:rsid w:val="00110A9F"/>
    <w:rsid w:val="001170AE"/>
    <w:rsid w:val="00122DED"/>
    <w:rsid w:val="00132265"/>
    <w:rsid w:val="00135A2A"/>
    <w:rsid w:val="00135E7B"/>
    <w:rsid w:val="00137CBB"/>
    <w:rsid w:val="00145B8E"/>
    <w:rsid w:val="0014640F"/>
    <w:rsid w:val="001579D8"/>
    <w:rsid w:val="001B1B37"/>
    <w:rsid w:val="001B4C7E"/>
    <w:rsid w:val="001C11BE"/>
    <w:rsid w:val="001D2A06"/>
    <w:rsid w:val="001E2293"/>
    <w:rsid w:val="001E7265"/>
    <w:rsid w:val="001F5B4F"/>
    <w:rsid w:val="001F5C28"/>
    <w:rsid w:val="0020548B"/>
    <w:rsid w:val="0020607F"/>
    <w:rsid w:val="002074B2"/>
    <w:rsid w:val="00220A9C"/>
    <w:rsid w:val="00224444"/>
    <w:rsid w:val="00230B64"/>
    <w:rsid w:val="00236DE9"/>
    <w:rsid w:val="00242226"/>
    <w:rsid w:val="002518D2"/>
    <w:rsid w:val="00256039"/>
    <w:rsid w:val="00257AA9"/>
    <w:rsid w:val="00286914"/>
    <w:rsid w:val="00294CD2"/>
    <w:rsid w:val="002A2E44"/>
    <w:rsid w:val="002B2998"/>
    <w:rsid w:val="002B64EE"/>
    <w:rsid w:val="002C46FB"/>
    <w:rsid w:val="002D0E88"/>
    <w:rsid w:val="002D52B2"/>
    <w:rsid w:val="002E274E"/>
    <w:rsid w:val="002F7B77"/>
    <w:rsid w:val="003063C0"/>
    <w:rsid w:val="003138CC"/>
    <w:rsid w:val="00317DEA"/>
    <w:rsid w:val="00323121"/>
    <w:rsid w:val="00335B5E"/>
    <w:rsid w:val="00337DDE"/>
    <w:rsid w:val="00346631"/>
    <w:rsid w:val="00360D15"/>
    <w:rsid w:val="00364E1D"/>
    <w:rsid w:val="00365254"/>
    <w:rsid w:val="00365327"/>
    <w:rsid w:val="00374D9A"/>
    <w:rsid w:val="00377612"/>
    <w:rsid w:val="0039126D"/>
    <w:rsid w:val="0039656A"/>
    <w:rsid w:val="003A5ED3"/>
    <w:rsid w:val="003B14A0"/>
    <w:rsid w:val="003D09E4"/>
    <w:rsid w:val="003D414A"/>
    <w:rsid w:val="003E3B7D"/>
    <w:rsid w:val="003F2747"/>
    <w:rsid w:val="003F3A9A"/>
    <w:rsid w:val="004001AF"/>
    <w:rsid w:val="0041674F"/>
    <w:rsid w:val="0042594D"/>
    <w:rsid w:val="00451FDB"/>
    <w:rsid w:val="004564A6"/>
    <w:rsid w:val="004656F6"/>
    <w:rsid w:val="004659D3"/>
    <w:rsid w:val="0047392D"/>
    <w:rsid w:val="0047518D"/>
    <w:rsid w:val="00487543"/>
    <w:rsid w:val="004875E2"/>
    <w:rsid w:val="00490BBD"/>
    <w:rsid w:val="00501A64"/>
    <w:rsid w:val="00515E2F"/>
    <w:rsid w:val="00521726"/>
    <w:rsid w:val="00526530"/>
    <w:rsid w:val="00527516"/>
    <w:rsid w:val="0053645C"/>
    <w:rsid w:val="00537A94"/>
    <w:rsid w:val="00553801"/>
    <w:rsid w:val="005615BE"/>
    <w:rsid w:val="00562E3D"/>
    <w:rsid w:val="00575FFC"/>
    <w:rsid w:val="005A2AD2"/>
    <w:rsid w:val="005A2BEC"/>
    <w:rsid w:val="005B30BC"/>
    <w:rsid w:val="005B4FAF"/>
    <w:rsid w:val="005C6668"/>
    <w:rsid w:val="005D11FE"/>
    <w:rsid w:val="005D4151"/>
    <w:rsid w:val="005D5E21"/>
    <w:rsid w:val="006040DB"/>
    <w:rsid w:val="00612C22"/>
    <w:rsid w:val="006767B2"/>
    <w:rsid w:val="00685EED"/>
    <w:rsid w:val="006953A2"/>
    <w:rsid w:val="006C2971"/>
    <w:rsid w:val="006D1154"/>
    <w:rsid w:val="006D2ECD"/>
    <w:rsid w:val="00703BD3"/>
    <w:rsid w:val="00706308"/>
    <w:rsid w:val="0071386B"/>
    <w:rsid w:val="0072479C"/>
    <w:rsid w:val="007358BA"/>
    <w:rsid w:val="007361EE"/>
    <w:rsid w:val="007525D1"/>
    <w:rsid w:val="00756C31"/>
    <w:rsid w:val="00763B35"/>
    <w:rsid w:val="00766E99"/>
    <w:rsid w:val="00770652"/>
    <w:rsid w:val="00776618"/>
    <w:rsid w:val="00787B55"/>
    <w:rsid w:val="00796A8D"/>
    <w:rsid w:val="007A7D59"/>
    <w:rsid w:val="007B5373"/>
    <w:rsid w:val="007C0010"/>
    <w:rsid w:val="007C037C"/>
    <w:rsid w:val="007C5241"/>
    <w:rsid w:val="007D7334"/>
    <w:rsid w:val="007E7724"/>
    <w:rsid w:val="007F48F0"/>
    <w:rsid w:val="007F653F"/>
    <w:rsid w:val="008064EE"/>
    <w:rsid w:val="00826EA4"/>
    <w:rsid w:val="00832239"/>
    <w:rsid w:val="00854B34"/>
    <w:rsid w:val="0086137E"/>
    <w:rsid w:val="00886BB9"/>
    <w:rsid w:val="008870F0"/>
    <w:rsid w:val="00893934"/>
    <w:rsid w:val="008B5CD1"/>
    <w:rsid w:val="008D7BDD"/>
    <w:rsid w:val="0090724E"/>
    <w:rsid w:val="009221AC"/>
    <w:rsid w:val="009225D7"/>
    <w:rsid w:val="00931255"/>
    <w:rsid w:val="00934750"/>
    <w:rsid w:val="00934E30"/>
    <w:rsid w:val="00935271"/>
    <w:rsid w:val="0094509D"/>
    <w:rsid w:val="00945318"/>
    <w:rsid w:val="00950DB4"/>
    <w:rsid w:val="009534C6"/>
    <w:rsid w:val="009606EB"/>
    <w:rsid w:val="00963973"/>
    <w:rsid w:val="00971B3B"/>
    <w:rsid w:val="009C1976"/>
    <w:rsid w:val="00A07FEF"/>
    <w:rsid w:val="00A21956"/>
    <w:rsid w:val="00A42EEC"/>
    <w:rsid w:val="00A50406"/>
    <w:rsid w:val="00A50767"/>
    <w:rsid w:val="00A50782"/>
    <w:rsid w:val="00A50919"/>
    <w:rsid w:val="00A65B09"/>
    <w:rsid w:val="00A76E7C"/>
    <w:rsid w:val="00AB1E21"/>
    <w:rsid w:val="00AB1E30"/>
    <w:rsid w:val="00AB2477"/>
    <w:rsid w:val="00AB56F0"/>
    <w:rsid w:val="00AB5DBD"/>
    <w:rsid w:val="00AD24E6"/>
    <w:rsid w:val="00AD31A0"/>
    <w:rsid w:val="00AD4DF7"/>
    <w:rsid w:val="00B11A76"/>
    <w:rsid w:val="00B460C2"/>
    <w:rsid w:val="00B75ED8"/>
    <w:rsid w:val="00B77809"/>
    <w:rsid w:val="00B9540B"/>
    <w:rsid w:val="00BA3794"/>
    <w:rsid w:val="00BA3F4D"/>
    <w:rsid w:val="00BA79E3"/>
    <w:rsid w:val="00BB1FC1"/>
    <w:rsid w:val="00BB31CE"/>
    <w:rsid w:val="00BC0188"/>
    <w:rsid w:val="00BC6FB7"/>
    <w:rsid w:val="00BE64B3"/>
    <w:rsid w:val="00BF6A7B"/>
    <w:rsid w:val="00C06D9A"/>
    <w:rsid w:val="00C201EB"/>
    <w:rsid w:val="00C33308"/>
    <w:rsid w:val="00C41422"/>
    <w:rsid w:val="00C92E08"/>
    <w:rsid w:val="00C93473"/>
    <w:rsid w:val="00C93D42"/>
    <w:rsid w:val="00CA332D"/>
    <w:rsid w:val="00CB3533"/>
    <w:rsid w:val="00CB7600"/>
    <w:rsid w:val="00CC6A4B"/>
    <w:rsid w:val="00CE2BA6"/>
    <w:rsid w:val="00D023A0"/>
    <w:rsid w:val="00D27D0E"/>
    <w:rsid w:val="00D349B3"/>
    <w:rsid w:val="00D47AD0"/>
    <w:rsid w:val="00D64A12"/>
    <w:rsid w:val="00D7238E"/>
    <w:rsid w:val="00D73003"/>
    <w:rsid w:val="00D73C03"/>
    <w:rsid w:val="00D92EDA"/>
    <w:rsid w:val="00D9359B"/>
    <w:rsid w:val="00DA7468"/>
    <w:rsid w:val="00DA7A62"/>
    <w:rsid w:val="00DB0413"/>
    <w:rsid w:val="00DC2F99"/>
    <w:rsid w:val="00DC489D"/>
    <w:rsid w:val="00DD2123"/>
    <w:rsid w:val="00DD509E"/>
    <w:rsid w:val="00DE2331"/>
    <w:rsid w:val="00DE2FD1"/>
    <w:rsid w:val="00E05BA5"/>
    <w:rsid w:val="00E07762"/>
    <w:rsid w:val="00E12CAA"/>
    <w:rsid w:val="00E318F2"/>
    <w:rsid w:val="00E3709C"/>
    <w:rsid w:val="00E527BE"/>
    <w:rsid w:val="00E56EFE"/>
    <w:rsid w:val="00E62D48"/>
    <w:rsid w:val="00E6431C"/>
    <w:rsid w:val="00E64BFF"/>
    <w:rsid w:val="00E65D32"/>
    <w:rsid w:val="00E678A0"/>
    <w:rsid w:val="00E70459"/>
    <w:rsid w:val="00E7085E"/>
    <w:rsid w:val="00E93DA4"/>
    <w:rsid w:val="00E93FCF"/>
    <w:rsid w:val="00E96BF0"/>
    <w:rsid w:val="00EC72BE"/>
    <w:rsid w:val="00F005C9"/>
    <w:rsid w:val="00F0071D"/>
    <w:rsid w:val="00F16B2B"/>
    <w:rsid w:val="00F16EDB"/>
    <w:rsid w:val="00F208DC"/>
    <w:rsid w:val="00F22CB3"/>
    <w:rsid w:val="00F44FB8"/>
    <w:rsid w:val="00F519B9"/>
    <w:rsid w:val="00F55E8B"/>
    <w:rsid w:val="00F564F9"/>
    <w:rsid w:val="00F7766C"/>
    <w:rsid w:val="00F82076"/>
    <w:rsid w:val="00F9409C"/>
    <w:rsid w:val="00FE1BFD"/>
    <w:rsid w:val="00FF5EF5"/>
  </w:rsids>
  <m:mathPr>
    <m:mathFont m:val="Cambria Math"/>
    <m:brkBin m:val="before"/>
    <m:brkBinSub m:val="--"/>
    <m:smallFrac m:val="0"/>
    <m:dispDef/>
    <m:lMargin m:val="0"/>
    <m:rMargin m:val="0"/>
    <m:defJc m:val="centerGroup"/>
    <m:wrapIndent m:val="1440"/>
    <m:intLim m:val="subSup"/>
    <m:naryLim m:val="undOvr"/>
  </m:mathPr>
  <w:themeFontLang w:val="nl-NL"/>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49">
      <o:colormru v:ext="edit" colors="#ddd"/>
    </o:shapedefaults>
    <o:shapelayout v:ext="edit">
      <o:idmap v:ext="edit" data="1"/>
    </o:shapelayout>
  </w:shapeDefaults>
  <w:decimalSymbol w:val=","/>
  <w:listSeparator w:val=";"/>
  <w15:docId w15:val="{A120534C-7A22-4C46-94E6-A4784B8243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lang w:val="nl-NL" w:eastAsia="nl-NL" w:bidi="ar-SA"/>
      </w:rPr>
    </w:rPrDefault>
    <w:pPrDefault>
      <w:pPr>
        <w:spacing w:line="240" w:lineRule="atLeast"/>
      </w:pPr>
    </w:pPrDefault>
  </w:docDefaults>
  <w:latentStyles w:defLockedState="0" w:defUIPriority="0" w:defSemiHidden="0" w:defUnhideWhenUsed="0" w:defQFormat="0" w:count="371">
    <w:lsdException w:name="Normal" w:qFormat="1"/>
    <w:lsdException w:name="heading 1" w:qFormat="1"/>
    <w:lsdException w:name="heading 2" w:qFormat="1"/>
    <w:lsdException w:name="heading 3" w:qFormat="1"/>
    <w:lsdException w:name="heading 4" w:qFormat="1"/>
    <w:lsdException w:name="heading 5" w:qFormat="1"/>
    <w:lsdException w:name="heading 7" w:semiHidden="1" w:unhideWhenUsed="1"/>
    <w:lsdException w:name="heading 8" w:semiHidden="1" w:unhideWhenUsed="1"/>
    <w:lsdException w:name="heading 9" w:semiHidden="1"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semiHidden="1"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semiHidden="1" w:uiPriority="29"/>
    <w:lsdException w:name="Intense Quote" w:semiHidden="1"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lsdException w:name="Intense Emphasis" w:semiHidden="1" w:uiPriority="21"/>
    <w:lsdException w:name="Subtle Reference" w:semiHidden="1" w:uiPriority="31"/>
    <w:lsdException w:name="Intense Reference" w:semiHidden="1" w:uiPriority="32"/>
    <w:lsdException w:name="Book Title" w:semiHidden="1"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Standaard">
    <w:name w:val="Normal"/>
    <w:aliases w:val="Standaard Scholengroep Over- en Midden-Betuwe"/>
    <w:qFormat/>
    <w:rsid w:val="007C5241"/>
    <w:pPr>
      <w:spacing w:after="160" w:line="259" w:lineRule="auto"/>
    </w:pPr>
    <w:rPr>
      <w:rFonts w:ascii="Verdana" w:eastAsiaTheme="minorHAnsi" w:hAnsi="Verdana" w:cstheme="minorBidi"/>
      <w:sz w:val="26"/>
      <w:szCs w:val="22"/>
      <w:lang w:eastAsia="en-US"/>
    </w:rPr>
  </w:style>
  <w:style w:type="paragraph" w:styleId="Kop1">
    <w:name w:val="heading 1"/>
    <w:aliases w:val="(Hoofdstuk) Scholengroep Over- en Midden-Betuwe"/>
    <w:basedOn w:val="ZsysbasisScholengroepOver-enMidden-Betuwe"/>
    <w:next w:val="BasistekstScholengroepOver-enMidden-Betuwe"/>
    <w:qFormat/>
    <w:rsid w:val="0090724E"/>
    <w:pPr>
      <w:keepNext/>
      <w:numPr>
        <w:numId w:val="20"/>
      </w:numPr>
      <w:spacing w:before="240" w:after="60"/>
      <w:outlineLvl w:val="0"/>
    </w:pPr>
    <w:rPr>
      <w:b/>
      <w:bCs/>
      <w:sz w:val="32"/>
      <w:szCs w:val="32"/>
    </w:rPr>
  </w:style>
  <w:style w:type="paragraph" w:styleId="Kop2">
    <w:name w:val="heading 2"/>
    <w:aliases w:val="(Paragraaf) Scholengroep Over- en Midden-Betuwe"/>
    <w:basedOn w:val="ZsysbasisScholengroepOver-enMidden-Betuwe"/>
    <w:next w:val="BasistekstScholengroepOver-enMidden-Betuwe"/>
    <w:qFormat/>
    <w:rsid w:val="0090724E"/>
    <w:pPr>
      <w:keepNext/>
      <w:numPr>
        <w:ilvl w:val="1"/>
        <w:numId w:val="20"/>
      </w:numPr>
      <w:spacing w:before="240" w:after="60"/>
      <w:outlineLvl w:val="1"/>
    </w:pPr>
    <w:rPr>
      <w:b/>
      <w:bCs/>
      <w:i/>
      <w:iCs/>
      <w:sz w:val="28"/>
      <w:szCs w:val="28"/>
    </w:rPr>
  </w:style>
  <w:style w:type="paragraph" w:styleId="Kop3">
    <w:name w:val="heading 3"/>
    <w:aliases w:val="(Subparagraaf) Scholengroep Over- en Midden-Betuwe"/>
    <w:basedOn w:val="ZsysbasisScholengroepOver-enMidden-Betuwe"/>
    <w:next w:val="BasistekstScholengroepOver-enMidden-Betuwe"/>
    <w:qFormat/>
    <w:rsid w:val="0090724E"/>
    <w:pPr>
      <w:keepNext/>
      <w:numPr>
        <w:ilvl w:val="2"/>
        <w:numId w:val="20"/>
      </w:numPr>
      <w:outlineLvl w:val="2"/>
    </w:pPr>
    <w:rPr>
      <w:i/>
      <w:iCs/>
    </w:rPr>
  </w:style>
  <w:style w:type="paragraph" w:styleId="Kop4">
    <w:name w:val="heading 4"/>
    <w:aliases w:val="Kop 4 Scholengroep Over- en Midden-Betuwe"/>
    <w:basedOn w:val="ZsysbasisScholengroepOver-enMidden-Betuwe"/>
    <w:next w:val="BasistekstScholengroepOver-enMidden-Betuwe"/>
    <w:semiHidden/>
    <w:qFormat/>
    <w:rsid w:val="0090724E"/>
    <w:pPr>
      <w:keepNext/>
      <w:numPr>
        <w:ilvl w:val="3"/>
        <w:numId w:val="20"/>
      </w:numPr>
      <w:spacing w:before="240" w:after="60"/>
      <w:outlineLvl w:val="3"/>
    </w:pPr>
    <w:rPr>
      <w:b/>
      <w:bCs/>
      <w:sz w:val="24"/>
      <w:szCs w:val="24"/>
    </w:rPr>
  </w:style>
  <w:style w:type="paragraph" w:styleId="Kop5">
    <w:name w:val="heading 5"/>
    <w:aliases w:val="Kop 5 Scholengroep Over- en Midden-Betuwe"/>
    <w:basedOn w:val="ZsysbasisScholengroepOver-enMidden-Betuwe"/>
    <w:next w:val="BasistekstScholengroepOver-enMidden-Betuwe"/>
    <w:semiHidden/>
    <w:qFormat/>
    <w:rsid w:val="0090724E"/>
    <w:pPr>
      <w:keepNext/>
      <w:numPr>
        <w:ilvl w:val="4"/>
        <w:numId w:val="20"/>
      </w:numPr>
      <w:spacing w:before="240" w:after="60"/>
      <w:outlineLvl w:val="4"/>
    </w:pPr>
    <w:rPr>
      <w:b/>
      <w:bCs/>
      <w:i/>
      <w:iCs/>
      <w:sz w:val="22"/>
      <w:szCs w:val="22"/>
    </w:rPr>
  </w:style>
  <w:style w:type="paragraph" w:styleId="Kop6">
    <w:name w:val="heading 6"/>
    <w:aliases w:val="Kop 6 Scholengroep Over- en Midden-Betuwe"/>
    <w:basedOn w:val="ZsysbasisScholengroepOver-enMidden-Betuwe"/>
    <w:next w:val="BasistekstScholengroepOver-enMidden-Betuwe"/>
    <w:semiHidden/>
    <w:rsid w:val="0090724E"/>
    <w:pPr>
      <w:keepNext/>
      <w:numPr>
        <w:ilvl w:val="5"/>
        <w:numId w:val="20"/>
      </w:numPr>
      <w:spacing w:before="240" w:after="60"/>
      <w:outlineLvl w:val="5"/>
    </w:pPr>
    <w:rPr>
      <w:b/>
      <w:bCs/>
      <w:sz w:val="22"/>
      <w:szCs w:val="22"/>
    </w:rPr>
  </w:style>
  <w:style w:type="paragraph" w:styleId="Kop7">
    <w:name w:val="heading 7"/>
    <w:aliases w:val="Kop 7 Scholengroep Over- en Midden-Betuwe"/>
    <w:basedOn w:val="ZsysbasisScholengroepOver-enMidden-Betuwe"/>
    <w:next w:val="BasistekstScholengroepOver-enMidden-Betuwe"/>
    <w:semiHidden/>
    <w:rsid w:val="0090724E"/>
    <w:pPr>
      <w:keepNext/>
      <w:numPr>
        <w:ilvl w:val="6"/>
        <w:numId w:val="20"/>
      </w:numPr>
      <w:spacing w:before="240" w:after="60"/>
      <w:outlineLvl w:val="6"/>
    </w:pPr>
    <w:rPr>
      <w:b/>
      <w:bCs/>
      <w:sz w:val="20"/>
      <w:szCs w:val="20"/>
    </w:rPr>
  </w:style>
  <w:style w:type="paragraph" w:styleId="Kop8">
    <w:name w:val="heading 8"/>
    <w:aliases w:val="Kop 8 Scholengroep Over- en Midden-Betuwe"/>
    <w:basedOn w:val="ZsysbasisScholengroepOver-enMidden-Betuwe"/>
    <w:next w:val="BasistekstScholengroepOver-enMidden-Betuwe"/>
    <w:semiHidden/>
    <w:rsid w:val="0090724E"/>
    <w:pPr>
      <w:keepNext/>
      <w:numPr>
        <w:ilvl w:val="7"/>
        <w:numId w:val="20"/>
      </w:numPr>
      <w:spacing w:before="240" w:after="60"/>
      <w:outlineLvl w:val="7"/>
    </w:pPr>
    <w:rPr>
      <w:i/>
      <w:iCs/>
      <w:sz w:val="20"/>
      <w:szCs w:val="20"/>
    </w:rPr>
  </w:style>
  <w:style w:type="paragraph" w:styleId="Kop9">
    <w:name w:val="heading 9"/>
    <w:aliases w:val="Kop 9 Scholengroep Over- en Midden-Betuwe"/>
    <w:basedOn w:val="ZsysbasisScholengroepOver-enMidden-Betuwe"/>
    <w:next w:val="BasistekstScholengroepOver-enMidden-Betuwe"/>
    <w:semiHidden/>
    <w:rsid w:val="0090724E"/>
    <w:pPr>
      <w:keepNext/>
      <w:numPr>
        <w:ilvl w:val="8"/>
        <w:numId w:val="20"/>
      </w:numPr>
      <w:spacing w:before="240" w:after="60"/>
      <w:outlineLvl w:val="8"/>
    </w:pPr>
    <w:rPr>
      <w:b/>
      <w:bCs/>
    </w:rPr>
  </w:style>
  <w:style w:type="character" w:default="1" w:styleId="Standaardalinea-lettertype">
    <w:name w:val="Default Paragraph Font"/>
    <w:uiPriority w:val="1"/>
    <w:semiHidden/>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paragraph" w:customStyle="1" w:styleId="BasistekstScholengroepOver-enMidden-Betuwe">
    <w:name w:val="Basistekst Scholengroep Over- en Midden-Betuwe"/>
    <w:basedOn w:val="ZsysbasisScholengroepOver-enMidden-Betuwe"/>
    <w:qFormat/>
    <w:rsid w:val="00122DED"/>
  </w:style>
  <w:style w:type="paragraph" w:customStyle="1" w:styleId="ZsysbasisScholengroepOver-enMidden-Betuwe">
    <w:name w:val="Zsysbasis Scholengroep Over- en Midden-Betuwe"/>
    <w:next w:val="BasistekstScholengroepOver-enMidden-Betuwe"/>
    <w:semiHidden/>
    <w:rsid w:val="00D27D0E"/>
    <w:pPr>
      <w:spacing w:line="260" w:lineRule="atLeast"/>
    </w:pPr>
    <w:rPr>
      <w:rFonts w:ascii="Verdana" w:hAnsi="Verdana" w:cs="Maiandra GD"/>
      <w:sz w:val="18"/>
      <w:szCs w:val="18"/>
    </w:rPr>
  </w:style>
  <w:style w:type="paragraph" w:customStyle="1" w:styleId="BasistekstvetScholengroepOver-enMidden-Betuwe">
    <w:name w:val="Basistekst vet Scholengroep Over- en Midden-Betuwe"/>
    <w:basedOn w:val="ZsysbasisScholengroepOver-enMidden-Betuwe"/>
    <w:next w:val="BasistekstScholengroepOver-enMidden-Betuwe"/>
    <w:qFormat/>
    <w:rsid w:val="00122DED"/>
    <w:rPr>
      <w:b/>
      <w:bCs/>
    </w:rPr>
  </w:style>
  <w:style w:type="character" w:styleId="GevolgdeHyperlink">
    <w:name w:val="FollowedHyperlink"/>
    <w:aliases w:val="GevolgdeHyperlink Scholengroep Over- en Midden-Betuwe"/>
    <w:basedOn w:val="Standaardalinea-lettertype"/>
    <w:semiHidden/>
    <w:rsid w:val="00B460C2"/>
    <w:rPr>
      <w:color w:val="auto"/>
      <w:u w:val="none"/>
    </w:rPr>
  </w:style>
  <w:style w:type="character" w:styleId="Hyperlink">
    <w:name w:val="Hyperlink"/>
    <w:aliases w:val="Hyperlink Scholengroep Over- en Midden-Betuwe"/>
    <w:basedOn w:val="Standaardalinea-lettertype"/>
    <w:semiHidden/>
    <w:rsid w:val="00B460C2"/>
    <w:rPr>
      <w:color w:val="auto"/>
      <w:u w:val="none"/>
    </w:rPr>
  </w:style>
  <w:style w:type="paragraph" w:customStyle="1" w:styleId="AdresvakScholengroepOver-enMidden-Betuwe">
    <w:name w:val="Adresvak Scholengroep Over- en Midden-Betuwe"/>
    <w:basedOn w:val="ZsysbasisScholengroepOver-enMidden-Betuwe"/>
    <w:semiHidden/>
    <w:rsid w:val="003063C0"/>
    <w:pPr>
      <w:spacing w:line="260" w:lineRule="exact"/>
    </w:pPr>
    <w:rPr>
      <w:noProof/>
    </w:rPr>
  </w:style>
  <w:style w:type="paragraph" w:styleId="Koptekst">
    <w:name w:val="header"/>
    <w:basedOn w:val="ZsysbasisScholengroepOver-enMidden-Betuwe"/>
    <w:next w:val="BasistekstScholengroepOver-enMidden-Betuwe"/>
    <w:semiHidden/>
    <w:rsid w:val="00122DED"/>
  </w:style>
  <w:style w:type="paragraph" w:styleId="Voettekst">
    <w:name w:val="footer"/>
    <w:basedOn w:val="ZsysbasisScholengroepOver-enMidden-Betuwe"/>
    <w:next w:val="BasistekstScholengroepOver-enMidden-Betuwe"/>
    <w:semiHidden/>
    <w:rsid w:val="00122DED"/>
    <w:pPr>
      <w:jc w:val="right"/>
    </w:pPr>
  </w:style>
  <w:style w:type="paragraph" w:customStyle="1" w:styleId="KoptekstScholengroepOver-enMidden-Betuwe">
    <w:name w:val="Koptekst Scholengroep Over- en Midden-Betuwe"/>
    <w:basedOn w:val="ZsysbasisScholengroepOver-enMidden-Betuwe"/>
    <w:semiHidden/>
    <w:rsid w:val="00122DED"/>
    <w:rPr>
      <w:noProof/>
    </w:rPr>
  </w:style>
  <w:style w:type="paragraph" w:customStyle="1" w:styleId="VoettekstScholengroepOver-enMidden-Betuwe">
    <w:name w:val="Voettekst Scholengroep Over- en Midden-Betuwe"/>
    <w:basedOn w:val="ZsysbasisScholengroepOver-enMidden-Betuwe"/>
    <w:semiHidden/>
    <w:rsid w:val="00E93DA4"/>
    <w:pPr>
      <w:jc w:val="right"/>
    </w:pPr>
    <w:rPr>
      <w:i/>
      <w:noProof/>
      <w:sz w:val="14"/>
    </w:rPr>
  </w:style>
  <w:style w:type="numbering" w:styleId="111111">
    <w:name w:val="Outline List 2"/>
    <w:basedOn w:val="Geenlijst"/>
    <w:rsid w:val="00E07762"/>
    <w:pPr>
      <w:numPr>
        <w:numId w:val="5"/>
      </w:numPr>
    </w:pPr>
  </w:style>
  <w:style w:type="numbering" w:styleId="1ai">
    <w:name w:val="Outline List 1"/>
    <w:basedOn w:val="Geenlijst"/>
    <w:rsid w:val="00E07762"/>
    <w:pPr>
      <w:numPr>
        <w:numId w:val="6"/>
      </w:numPr>
    </w:pPr>
  </w:style>
  <w:style w:type="paragraph" w:customStyle="1" w:styleId="BasistekstcursiefScholengroepOver-enMidden-Betuwe">
    <w:name w:val="Basistekst cursief Scholengroep Over- en Midden-Betuwe"/>
    <w:basedOn w:val="ZsysbasisScholengroepOver-enMidden-Betuwe"/>
    <w:next w:val="BasistekstScholengroepOver-enMidden-Betuwe"/>
    <w:qFormat/>
    <w:rsid w:val="00122DED"/>
    <w:rPr>
      <w:i/>
      <w:iCs/>
    </w:rPr>
  </w:style>
  <w:style w:type="table" w:styleId="3D-effectenvoortabel1">
    <w:name w:val="Table 3D effects 1"/>
    <w:basedOn w:val="Standaardtabel"/>
    <w:semiHidden/>
    <w:rsid w:val="00451FDB"/>
    <w:tblPr>
      <w:tblInd w:w="0" w:type="dxa"/>
      <w:tblCellMar>
        <w:top w:w="0" w:type="dxa"/>
        <w:left w:w="108" w:type="dxa"/>
        <w:bottom w:w="0" w:type="dxa"/>
        <w:right w:w="108" w:type="dxa"/>
      </w:tblCellMar>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3D-effectenvoortabel2">
    <w:name w:val="Table 3D effects 2"/>
    <w:basedOn w:val="Standaardtabel"/>
    <w:semiHidden/>
    <w:rsid w:val="00451FDB"/>
    <w:tblPr>
      <w:tblStyleRowBandSize w:val="1"/>
      <w:tblInd w:w="0" w:type="dxa"/>
      <w:tblCellMar>
        <w:top w:w="0" w:type="dxa"/>
        <w:left w:w="108" w:type="dxa"/>
        <w:bottom w:w="0" w:type="dxa"/>
        <w:right w:w="108" w:type="dxa"/>
      </w:tblCellMar>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3D-effectenvoortabel3">
    <w:name w:val="Table 3D effects 3"/>
    <w:basedOn w:val="Standaardtabel"/>
    <w:semiHidden/>
    <w:rsid w:val="00451FDB"/>
    <w:tblPr>
      <w:tblStyleRowBandSize w:val="1"/>
      <w:tblStyleColBandSize w:val="1"/>
      <w:tblInd w:w="0" w:type="dxa"/>
      <w:tblCellMar>
        <w:top w:w="0" w:type="dxa"/>
        <w:left w:w="108" w:type="dxa"/>
        <w:bottom w:w="0" w:type="dxa"/>
        <w:right w:w="108" w:type="dxa"/>
      </w:tblCellMar>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paragraph" w:styleId="Aanhef">
    <w:name w:val="Salutation"/>
    <w:basedOn w:val="ZsysbasisScholengroepOver-enMidden-Betuwe"/>
    <w:next w:val="BasistekstScholengroepOver-enMidden-Betuwe"/>
    <w:semiHidden/>
    <w:rsid w:val="0020607F"/>
  </w:style>
  <w:style w:type="paragraph" w:styleId="Adresenvelop">
    <w:name w:val="envelope address"/>
    <w:basedOn w:val="ZsysbasisScholengroepOver-enMidden-Betuwe"/>
    <w:next w:val="BasistekstScholengroepOver-enMidden-Betuwe"/>
    <w:semiHidden/>
    <w:rsid w:val="0020607F"/>
  </w:style>
  <w:style w:type="paragraph" w:styleId="Afsluiting">
    <w:name w:val="Closing"/>
    <w:basedOn w:val="ZsysbasisScholengroepOver-enMidden-Betuwe"/>
    <w:next w:val="BasistekstScholengroepOver-enMidden-Betuwe"/>
    <w:semiHidden/>
    <w:rsid w:val="0020607F"/>
  </w:style>
  <w:style w:type="paragraph" w:customStyle="1" w:styleId="Inspring1eniveauScholengroepOver-enMidden-Betuwe">
    <w:name w:val="Inspring 1e niveau Scholengroep Over- en Midden-Betuwe"/>
    <w:basedOn w:val="ZsysbasisScholengroepOver-enMidden-Betuwe"/>
    <w:qFormat/>
    <w:rsid w:val="00122DED"/>
    <w:pPr>
      <w:tabs>
        <w:tab w:val="left" w:pos="284"/>
      </w:tabs>
      <w:ind w:left="284" w:hanging="284"/>
    </w:pPr>
  </w:style>
  <w:style w:type="paragraph" w:customStyle="1" w:styleId="Inspring2eniveauScholengroepOver-enMidden-Betuwe">
    <w:name w:val="Inspring 2e niveau Scholengroep Over- en Midden-Betuwe"/>
    <w:basedOn w:val="ZsysbasisScholengroepOver-enMidden-Betuwe"/>
    <w:qFormat/>
    <w:rsid w:val="00122DED"/>
    <w:pPr>
      <w:tabs>
        <w:tab w:val="left" w:pos="567"/>
      </w:tabs>
      <w:ind w:left="568" w:hanging="284"/>
    </w:pPr>
  </w:style>
  <w:style w:type="paragraph" w:customStyle="1" w:styleId="Inspring3eniveauScholengroepOver-enMidden-Betuwe">
    <w:name w:val="Inspring 3e niveau Scholengroep Over- en Midden-Betuwe"/>
    <w:basedOn w:val="ZsysbasisScholengroepOver-enMidden-Betuwe"/>
    <w:qFormat/>
    <w:rsid w:val="00122DED"/>
    <w:pPr>
      <w:tabs>
        <w:tab w:val="left" w:pos="851"/>
      </w:tabs>
      <w:ind w:left="851" w:hanging="284"/>
    </w:pPr>
  </w:style>
  <w:style w:type="paragraph" w:customStyle="1" w:styleId="Zwevend1eniveauScholengroepOver-enMidden-Betuwe">
    <w:name w:val="Zwevend 1e niveau Scholengroep Over- en Midden-Betuwe"/>
    <w:basedOn w:val="ZsysbasisScholengroepOver-enMidden-Betuwe"/>
    <w:qFormat/>
    <w:rsid w:val="00122DED"/>
    <w:pPr>
      <w:ind w:left="284"/>
    </w:pPr>
  </w:style>
  <w:style w:type="paragraph" w:customStyle="1" w:styleId="Zwevend2eniveauScholengroepOver-enMidden-Betuwe">
    <w:name w:val="Zwevend 2e niveau Scholengroep Over- en Midden-Betuwe"/>
    <w:basedOn w:val="ZsysbasisScholengroepOver-enMidden-Betuwe"/>
    <w:qFormat/>
    <w:rsid w:val="00122DED"/>
    <w:pPr>
      <w:ind w:left="567"/>
    </w:pPr>
  </w:style>
  <w:style w:type="paragraph" w:customStyle="1" w:styleId="Zwevend3eniveauScholengroepOver-enMidden-Betuwe">
    <w:name w:val="Zwevend 3e niveau Scholengroep Over- en Midden-Betuwe"/>
    <w:basedOn w:val="ZsysbasisScholengroepOver-enMidden-Betuwe"/>
    <w:qFormat/>
    <w:rsid w:val="00122DED"/>
    <w:pPr>
      <w:ind w:left="851"/>
    </w:pPr>
  </w:style>
  <w:style w:type="paragraph" w:styleId="Inhopg1">
    <w:name w:val="toc 1"/>
    <w:aliases w:val="Inhopg 1 Scholengroep Over- en Midden-Betuwe"/>
    <w:basedOn w:val="ZsysbasisScholengroepOver-enMidden-Betuwe"/>
    <w:next w:val="BasistekstScholengroepOver-enMidden-Betuwe"/>
    <w:semiHidden/>
    <w:rsid w:val="000C1A1A"/>
    <w:pPr>
      <w:tabs>
        <w:tab w:val="left" w:pos="709"/>
      </w:tabs>
      <w:ind w:left="709" w:right="567" w:hanging="709"/>
    </w:pPr>
    <w:rPr>
      <w:b/>
    </w:rPr>
  </w:style>
  <w:style w:type="paragraph" w:styleId="Inhopg2">
    <w:name w:val="toc 2"/>
    <w:aliases w:val="Inhopg 2 Scholengroep Over- en Midden-Betuwe"/>
    <w:basedOn w:val="ZsysbasisScholengroepOver-enMidden-Betuwe"/>
    <w:next w:val="BasistekstScholengroepOver-enMidden-Betuwe"/>
    <w:semiHidden/>
    <w:rsid w:val="000C1A1A"/>
    <w:pPr>
      <w:tabs>
        <w:tab w:val="left" w:pos="709"/>
      </w:tabs>
      <w:ind w:left="709" w:right="567" w:hanging="709"/>
    </w:pPr>
  </w:style>
  <w:style w:type="paragraph" w:styleId="Inhopg3">
    <w:name w:val="toc 3"/>
    <w:aliases w:val="Inhopg 3 Scholengroep Over- en Midden-Betuwe"/>
    <w:basedOn w:val="ZsysbasisScholengroepOver-enMidden-Betuwe"/>
    <w:next w:val="BasistekstScholengroepOver-enMidden-Betuwe"/>
    <w:semiHidden/>
    <w:rsid w:val="000C1A1A"/>
    <w:pPr>
      <w:tabs>
        <w:tab w:val="left" w:pos="709"/>
      </w:tabs>
      <w:ind w:left="709" w:right="567" w:hanging="709"/>
    </w:pPr>
  </w:style>
  <w:style w:type="paragraph" w:styleId="Inhopg4">
    <w:name w:val="toc 4"/>
    <w:aliases w:val="Inhopg 4 Scholengroep Over- en Midden-Betuwe"/>
    <w:basedOn w:val="ZsysbasisScholengroepOver-enMidden-Betuwe"/>
    <w:next w:val="BasistekstScholengroepOver-enMidden-Betuwe"/>
    <w:semiHidden/>
    <w:rsid w:val="00122DED"/>
  </w:style>
  <w:style w:type="paragraph" w:styleId="Index1">
    <w:name w:val="index 1"/>
    <w:basedOn w:val="ZsysbasisScholengroepOver-enMidden-Betuwe"/>
    <w:next w:val="BasistekstScholengroepOver-enMidden-Betuwe"/>
    <w:semiHidden/>
    <w:rsid w:val="00122DED"/>
  </w:style>
  <w:style w:type="paragraph" w:styleId="Index2">
    <w:name w:val="index 2"/>
    <w:basedOn w:val="ZsysbasisScholengroepOver-enMidden-Betuwe"/>
    <w:next w:val="BasistekstScholengroepOver-enMidden-Betuwe"/>
    <w:semiHidden/>
    <w:rsid w:val="00122DED"/>
  </w:style>
  <w:style w:type="paragraph" w:styleId="Index3">
    <w:name w:val="index 3"/>
    <w:basedOn w:val="ZsysbasisScholengroepOver-enMidden-Betuwe"/>
    <w:next w:val="BasistekstScholengroepOver-enMidden-Betuwe"/>
    <w:semiHidden/>
    <w:rsid w:val="00122DED"/>
  </w:style>
  <w:style w:type="paragraph" w:styleId="Ondertitel">
    <w:name w:val="Subtitle"/>
    <w:basedOn w:val="ZsysbasisScholengroepOver-enMidden-Betuwe"/>
    <w:next w:val="BasistekstScholengroepOver-enMidden-Betuwe"/>
    <w:semiHidden/>
    <w:rsid w:val="00122DED"/>
  </w:style>
  <w:style w:type="paragraph" w:styleId="Titel">
    <w:name w:val="Title"/>
    <w:basedOn w:val="ZsysbasisScholengroepOver-enMidden-Betuwe"/>
    <w:next w:val="BasistekstScholengroepOver-enMidden-Betuwe"/>
    <w:semiHidden/>
    <w:rsid w:val="00122DED"/>
  </w:style>
  <w:style w:type="paragraph" w:customStyle="1" w:styleId="Kop2zondernummerScholengroepOver-enMidden-Betuwe">
    <w:name w:val="Kop 2 zonder nummer Scholengroep Over- en Midden-Betuwe"/>
    <w:basedOn w:val="ZsysbasisScholengroepOver-enMidden-Betuwe"/>
    <w:next w:val="BasistekstScholengroepOver-enMidden-Betuwe"/>
    <w:qFormat/>
    <w:rsid w:val="0014640F"/>
    <w:pPr>
      <w:keepNext/>
      <w:spacing w:before="240" w:after="60"/>
    </w:pPr>
    <w:rPr>
      <w:b/>
      <w:i/>
      <w:sz w:val="28"/>
      <w:szCs w:val="28"/>
    </w:rPr>
  </w:style>
  <w:style w:type="character" w:styleId="Paginanummer">
    <w:name w:val="page number"/>
    <w:basedOn w:val="Standaardalinea-lettertype"/>
    <w:semiHidden/>
    <w:rsid w:val="00122DED"/>
  </w:style>
  <w:style w:type="character" w:customStyle="1" w:styleId="zsysVeldMarkering">
    <w:name w:val="zsysVeldMarkering"/>
    <w:basedOn w:val="Standaardalinea-lettertype"/>
    <w:semiHidden/>
    <w:rsid w:val="00122DED"/>
    <w:rPr>
      <w:bdr w:val="none" w:sz="0" w:space="0" w:color="auto"/>
      <w:shd w:val="clear" w:color="auto" w:fill="FFFF00"/>
    </w:rPr>
  </w:style>
  <w:style w:type="paragraph" w:customStyle="1" w:styleId="Kop1zondernummerScholengroepOver-enMidden-Betuwe">
    <w:name w:val="Kop 1 zonder nummer Scholengroep Over- en Midden-Betuwe"/>
    <w:basedOn w:val="ZsysbasisScholengroepOver-enMidden-Betuwe"/>
    <w:next w:val="BasistekstScholengroepOver-enMidden-Betuwe"/>
    <w:qFormat/>
    <w:rsid w:val="0014640F"/>
    <w:pPr>
      <w:keepNext/>
      <w:spacing w:before="240" w:after="60"/>
    </w:pPr>
    <w:rPr>
      <w:b/>
      <w:sz w:val="32"/>
      <w:szCs w:val="32"/>
    </w:rPr>
  </w:style>
  <w:style w:type="paragraph" w:customStyle="1" w:styleId="Kop3zondernummerScholengroepOver-enMidden-Betuwe">
    <w:name w:val="Kop 3 zonder nummer Scholengroep Over- en Midden-Betuwe"/>
    <w:basedOn w:val="ZsysbasisScholengroepOver-enMidden-Betuwe"/>
    <w:next w:val="BasistekstScholengroepOver-enMidden-Betuwe"/>
    <w:qFormat/>
    <w:rsid w:val="0014640F"/>
    <w:pPr>
      <w:keepNext/>
    </w:pPr>
    <w:rPr>
      <w:i/>
    </w:rPr>
  </w:style>
  <w:style w:type="paragraph" w:styleId="Index4">
    <w:name w:val="index 4"/>
    <w:basedOn w:val="Standaard"/>
    <w:next w:val="Standaard"/>
    <w:semiHidden/>
    <w:rsid w:val="00122DED"/>
    <w:pPr>
      <w:ind w:left="720" w:hanging="180"/>
    </w:pPr>
  </w:style>
  <w:style w:type="paragraph" w:styleId="Index5">
    <w:name w:val="index 5"/>
    <w:basedOn w:val="Standaard"/>
    <w:next w:val="Standaard"/>
    <w:semiHidden/>
    <w:rsid w:val="00122DED"/>
    <w:pPr>
      <w:ind w:left="900" w:hanging="180"/>
    </w:pPr>
  </w:style>
  <w:style w:type="paragraph" w:styleId="Index6">
    <w:name w:val="index 6"/>
    <w:basedOn w:val="Standaard"/>
    <w:next w:val="Standaard"/>
    <w:semiHidden/>
    <w:rsid w:val="00122DED"/>
    <w:pPr>
      <w:ind w:left="1080" w:hanging="180"/>
    </w:pPr>
  </w:style>
  <w:style w:type="paragraph" w:styleId="Index7">
    <w:name w:val="index 7"/>
    <w:basedOn w:val="Standaard"/>
    <w:next w:val="Standaard"/>
    <w:semiHidden/>
    <w:rsid w:val="00122DED"/>
    <w:pPr>
      <w:ind w:left="1260" w:hanging="180"/>
    </w:pPr>
  </w:style>
  <w:style w:type="paragraph" w:styleId="Index8">
    <w:name w:val="index 8"/>
    <w:basedOn w:val="Standaard"/>
    <w:next w:val="Standaard"/>
    <w:semiHidden/>
    <w:rsid w:val="00122DED"/>
    <w:pPr>
      <w:ind w:left="1440" w:hanging="180"/>
    </w:pPr>
  </w:style>
  <w:style w:type="paragraph" w:styleId="Index9">
    <w:name w:val="index 9"/>
    <w:basedOn w:val="Standaard"/>
    <w:next w:val="Standaard"/>
    <w:semiHidden/>
    <w:rsid w:val="00122DED"/>
    <w:pPr>
      <w:ind w:left="1620" w:hanging="180"/>
    </w:pPr>
  </w:style>
  <w:style w:type="paragraph" w:styleId="Inhopg5">
    <w:name w:val="toc 5"/>
    <w:aliases w:val="Inhopg 5 Scholengroep Over- en Midden-Betuwe"/>
    <w:basedOn w:val="Standaard"/>
    <w:next w:val="Standaard"/>
    <w:semiHidden/>
    <w:rsid w:val="00122DED"/>
    <w:pPr>
      <w:ind w:left="720"/>
    </w:pPr>
  </w:style>
  <w:style w:type="paragraph" w:styleId="Inhopg6">
    <w:name w:val="toc 6"/>
    <w:aliases w:val="Inhopg 6 Scholengroep Over- en Midden-Betuwe"/>
    <w:basedOn w:val="Standaard"/>
    <w:next w:val="Standaard"/>
    <w:semiHidden/>
    <w:rsid w:val="00122DED"/>
    <w:pPr>
      <w:ind w:left="900"/>
    </w:pPr>
  </w:style>
  <w:style w:type="paragraph" w:styleId="Inhopg7">
    <w:name w:val="toc 7"/>
    <w:aliases w:val="Inhopg 7 Scholengroep Over- en Midden-Betuwe"/>
    <w:basedOn w:val="Standaard"/>
    <w:next w:val="Standaard"/>
    <w:semiHidden/>
    <w:rsid w:val="00122DED"/>
    <w:pPr>
      <w:ind w:left="1080"/>
    </w:pPr>
  </w:style>
  <w:style w:type="paragraph" w:styleId="Inhopg8">
    <w:name w:val="toc 8"/>
    <w:aliases w:val="Inhopg 8 Scholengroep Over- en Midden-Betuwe"/>
    <w:basedOn w:val="Standaard"/>
    <w:next w:val="Standaard"/>
    <w:semiHidden/>
    <w:rsid w:val="00122DED"/>
    <w:pPr>
      <w:ind w:left="1260"/>
    </w:pPr>
  </w:style>
  <w:style w:type="paragraph" w:styleId="Inhopg9">
    <w:name w:val="toc 9"/>
    <w:aliases w:val="Inhopg 9 Scholengroep Over- en Midden-Betuwe"/>
    <w:basedOn w:val="Standaard"/>
    <w:next w:val="Standaard"/>
    <w:semiHidden/>
    <w:rsid w:val="00122DED"/>
    <w:pPr>
      <w:ind w:left="1440"/>
    </w:pPr>
  </w:style>
  <w:style w:type="paragraph" w:styleId="Afzender">
    <w:name w:val="envelope return"/>
    <w:basedOn w:val="ZsysbasisScholengroepOver-enMidden-Betuwe"/>
    <w:next w:val="BasistekstScholengroepOver-enMidden-Betuwe"/>
    <w:semiHidden/>
    <w:rsid w:val="0020607F"/>
  </w:style>
  <w:style w:type="numbering" w:styleId="Artikelsectie">
    <w:name w:val="Outline List 3"/>
    <w:basedOn w:val="Geenlijst"/>
    <w:rsid w:val="00E07762"/>
    <w:pPr>
      <w:numPr>
        <w:numId w:val="7"/>
      </w:numPr>
    </w:pPr>
  </w:style>
  <w:style w:type="paragraph" w:styleId="Berichtkop">
    <w:name w:val="Message Header"/>
    <w:basedOn w:val="ZsysbasisScholengroepOver-enMidden-Betuwe"/>
    <w:next w:val="BasistekstScholengroepOver-enMidden-Betuwe"/>
    <w:semiHidden/>
    <w:rsid w:val="0020607F"/>
  </w:style>
  <w:style w:type="paragraph" w:styleId="Bloktekst">
    <w:name w:val="Block Text"/>
    <w:basedOn w:val="ZsysbasisScholengroepOver-enMidden-Betuwe"/>
    <w:next w:val="BasistekstScholengroepOver-enMidden-Betuwe"/>
    <w:semiHidden/>
    <w:rsid w:val="0020607F"/>
  </w:style>
  <w:style w:type="table" w:styleId="Eenvoudigetabel1">
    <w:name w:val="Table Simple 1"/>
    <w:basedOn w:val="Standaardtabel"/>
    <w:semiHidden/>
    <w:rsid w:val="008D7BDD"/>
    <w:tblPr>
      <w:tblInd w:w="0" w:type="dxa"/>
      <w:tblBorders>
        <w:top w:val="single" w:sz="12" w:space="0" w:color="008000"/>
        <w:bottom w:val="single" w:sz="12" w:space="0" w:color="008000"/>
      </w:tblBorders>
      <w:tblCellMar>
        <w:top w:w="0" w:type="dxa"/>
        <w:left w:w="108" w:type="dxa"/>
        <w:bottom w:w="0" w:type="dxa"/>
        <w:right w:w="108" w:type="dxa"/>
      </w:tblCellMar>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Eenvoudigetabel2">
    <w:name w:val="Table Simple 2"/>
    <w:basedOn w:val="Standaardtabel"/>
    <w:semiHidden/>
    <w:rsid w:val="008D7BDD"/>
    <w:tblPr>
      <w:tblInd w:w="0" w:type="dxa"/>
      <w:tblCellMar>
        <w:top w:w="0" w:type="dxa"/>
        <w:left w:w="108" w:type="dxa"/>
        <w:bottom w:w="0" w:type="dxa"/>
        <w:right w:w="108" w:type="dxa"/>
      </w:tblCellMar>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Eenvoudigetabel3">
    <w:name w:val="Table Simple 3"/>
    <w:basedOn w:val="Standaardtabel"/>
    <w:semiHidden/>
    <w:rsid w:val="008D7BDD"/>
    <w:tblPr>
      <w:tblInd w:w="0" w:type="dxa"/>
      <w:tblBorders>
        <w:top w:val="single" w:sz="12" w:space="0" w:color="000000"/>
        <w:left w:val="single" w:sz="12" w:space="0" w:color="000000"/>
        <w:bottom w:val="single" w:sz="12" w:space="0" w:color="000000"/>
        <w:right w:val="single" w:sz="12" w:space="0" w:color="000000"/>
      </w:tblBorders>
      <w:tblCellMar>
        <w:top w:w="0" w:type="dxa"/>
        <w:left w:w="108" w:type="dxa"/>
        <w:bottom w:w="0" w:type="dxa"/>
        <w:right w:w="108" w:type="dxa"/>
      </w:tblCellMar>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Eigentijdsetabel">
    <w:name w:val="Table Contemporary"/>
    <w:basedOn w:val="Standaardtabel"/>
    <w:semiHidden/>
    <w:rsid w:val="008D7BDD"/>
    <w:tblPr>
      <w:tblStyleRowBandSize w:val="1"/>
      <w:tblInd w:w="0" w:type="dxa"/>
      <w:tblBorders>
        <w:insideH w:val="single" w:sz="18" w:space="0" w:color="FFFFFF"/>
        <w:insideV w:val="single" w:sz="18" w:space="0" w:color="FFFFFF"/>
      </w:tblBorders>
      <w:tblCellMar>
        <w:top w:w="0" w:type="dxa"/>
        <w:left w:w="108" w:type="dxa"/>
        <w:bottom w:w="0" w:type="dxa"/>
        <w:right w:w="108" w:type="dxa"/>
      </w:tblCellMar>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Elegantetabel">
    <w:name w:val="Table Elegant"/>
    <w:basedOn w:val="Standaardtabel"/>
    <w:semiHidden/>
    <w:rsid w:val="008D7BDD"/>
    <w:tblPr>
      <w:tblInd w:w="0" w:type="dxa"/>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CellMar>
        <w:top w:w="0" w:type="dxa"/>
        <w:left w:w="108" w:type="dxa"/>
        <w:bottom w:w="0" w:type="dxa"/>
        <w:right w:w="108" w:type="dxa"/>
      </w:tblCellMar>
    </w:tblPr>
    <w:tcPr>
      <w:shd w:val="clear" w:color="auto" w:fill="auto"/>
    </w:tcPr>
    <w:tblStylePr w:type="firstRow">
      <w:rPr>
        <w:caps/>
        <w:color w:val="auto"/>
      </w:rPr>
      <w:tblPr/>
      <w:tcPr>
        <w:tcBorders>
          <w:tl2br w:val="none" w:sz="0" w:space="0" w:color="auto"/>
          <w:tr2bl w:val="none" w:sz="0" w:space="0" w:color="auto"/>
        </w:tcBorders>
      </w:tcPr>
    </w:tblStylePr>
  </w:style>
  <w:style w:type="paragraph" w:styleId="E-mailhandtekening">
    <w:name w:val="E-mail Signature"/>
    <w:basedOn w:val="ZsysbasisScholengroepOver-enMidden-Betuwe"/>
    <w:next w:val="BasistekstScholengroepOver-enMidden-Betuwe"/>
    <w:semiHidden/>
    <w:rsid w:val="0020607F"/>
  </w:style>
  <w:style w:type="paragraph" w:styleId="Handtekening">
    <w:name w:val="Signature"/>
    <w:basedOn w:val="ZsysbasisScholengroepOver-enMidden-Betuwe"/>
    <w:next w:val="BasistekstScholengroepOver-enMidden-Betuwe"/>
    <w:semiHidden/>
    <w:rsid w:val="0020607F"/>
  </w:style>
  <w:style w:type="paragraph" w:styleId="HTML-voorafopgemaakt">
    <w:name w:val="HTML Preformatted"/>
    <w:basedOn w:val="ZsysbasisScholengroepOver-enMidden-Betuwe"/>
    <w:next w:val="BasistekstScholengroepOver-enMidden-Betuwe"/>
    <w:semiHidden/>
    <w:rsid w:val="0020607F"/>
  </w:style>
  <w:style w:type="table" w:styleId="Lichtelijst-accent6">
    <w:name w:val="Light List Accent 6"/>
    <w:basedOn w:val="Standaardtabel"/>
    <w:uiPriority w:val="61"/>
    <w:rsid w:val="00E07762"/>
    <w:pPr>
      <w:spacing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chtelijst-accent5">
    <w:name w:val="Light List Accent 5"/>
    <w:basedOn w:val="Standaardtabel"/>
    <w:uiPriority w:val="61"/>
    <w:rsid w:val="00E07762"/>
    <w:pPr>
      <w:spacing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chtelijst-accent4">
    <w:name w:val="Light List Accent 4"/>
    <w:basedOn w:val="Standaardtabel"/>
    <w:uiPriority w:val="61"/>
    <w:rsid w:val="00E07762"/>
    <w:pPr>
      <w:spacing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chtelijst-accent3">
    <w:name w:val="Light List Accent 3"/>
    <w:basedOn w:val="Standaardtabel"/>
    <w:uiPriority w:val="61"/>
    <w:rsid w:val="00E07762"/>
    <w:pPr>
      <w:spacing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paragraph" w:styleId="HTML-adres">
    <w:name w:val="HTML Address"/>
    <w:basedOn w:val="ZsysbasisScholengroepOver-enMidden-Betuwe"/>
    <w:next w:val="BasistekstScholengroepOver-enMidden-Betuwe"/>
    <w:semiHidden/>
    <w:rsid w:val="0020607F"/>
  </w:style>
  <w:style w:type="table" w:styleId="Lichtelijst-accent2">
    <w:name w:val="Light List Accent 2"/>
    <w:basedOn w:val="Standaardtabel"/>
    <w:uiPriority w:val="61"/>
    <w:rsid w:val="00E07762"/>
    <w:pPr>
      <w:spacing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chtearcering-accent6">
    <w:name w:val="Light Shading Accent 6"/>
    <w:basedOn w:val="Standaardtabel"/>
    <w:uiPriority w:val="60"/>
    <w:rsid w:val="00E07762"/>
    <w:pPr>
      <w:spacing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Klassieketabel1">
    <w:name w:val="Table Classic 1"/>
    <w:basedOn w:val="Standaardtabel"/>
    <w:semiHidden/>
    <w:rsid w:val="008D7BDD"/>
    <w:tblPr>
      <w:tblInd w:w="0" w:type="dxa"/>
      <w:tblBorders>
        <w:top w:val="single" w:sz="12" w:space="0" w:color="000000"/>
        <w:bottom w:val="single" w:sz="12" w:space="0" w:color="000000"/>
      </w:tblBorders>
      <w:tblCellMar>
        <w:top w:w="0" w:type="dxa"/>
        <w:left w:w="108" w:type="dxa"/>
        <w:bottom w:w="0" w:type="dxa"/>
        <w:right w:w="108" w:type="dxa"/>
      </w:tblCellMar>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Klassieketabel2">
    <w:name w:val="Table Classic 2"/>
    <w:basedOn w:val="Standaardtabel"/>
    <w:semiHidden/>
    <w:rsid w:val="008D7BDD"/>
    <w:tblPr>
      <w:tblInd w:w="0" w:type="dxa"/>
      <w:tblBorders>
        <w:top w:val="single" w:sz="12" w:space="0" w:color="000000"/>
        <w:bottom w:val="single" w:sz="12" w:space="0" w:color="000000"/>
      </w:tblBorders>
      <w:tblCellMar>
        <w:top w:w="0" w:type="dxa"/>
        <w:left w:w="108" w:type="dxa"/>
        <w:bottom w:w="0" w:type="dxa"/>
        <w:right w:w="108" w:type="dxa"/>
      </w:tblCellMar>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Klassieketabel3">
    <w:name w:val="Table Classic 3"/>
    <w:basedOn w:val="Standaardtabel"/>
    <w:semiHidden/>
    <w:rsid w:val="008D7BDD"/>
    <w:tblPr>
      <w:tblInd w:w="0" w:type="dxa"/>
      <w:tblBorders>
        <w:top w:val="single" w:sz="12" w:space="0" w:color="000000"/>
        <w:left w:val="single" w:sz="12" w:space="0" w:color="000000"/>
        <w:bottom w:val="single" w:sz="12" w:space="0" w:color="000000"/>
        <w:right w:val="single" w:sz="12" w:space="0" w:color="000000"/>
      </w:tblBorders>
      <w:tblCellMar>
        <w:top w:w="0" w:type="dxa"/>
        <w:left w:w="108" w:type="dxa"/>
        <w:bottom w:w="0" w:type="dxa"/>
        <w:right w:w="108" w:type="dxa"/>
      </w:tblCellMar>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Klassieketabel4">
    <w:name w:val="Table Classic 4"/>
    <w:basedOn w:val="Standaardtabel"/>
    <w:semiHidden/>
    <w:rsid w:val="008D7BDD"/>
    <w:tblPr>
      <w:tblInd w:w="0" w:type="dxa"/>
      <w:tblBorders>
        <w:top w:val="single" w:sz="12" w:space="0" w:color="000000"/>
        <w:left w:val="single" w:sz="6" w:space="0" w:color="000000"/>
        <w:bottom w:val="single" w:sz="12" w:space="0" w:color="000000"/>
        <w:right w:val="single" w:sz="6" w:space="0" w:color="000000"/>
      </w:tblBorders>
      <w:tblCellMar>
        <w:top w:w="0" w:type="dxa"/>
        <w:left w:w="108" w:type="dxa"/>
        <w:bottom w:w="0" w:type="dxa"/>
        <w:right w:w="108" w:type="dxa"/>
      </w:tblCellMar>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Kleurrijketabel1">
    <w:name w:val="Table Colorful 1"/>
    <w:basedOn w:val="Standaardtabel"/>
    <w:semiHidden/>
    <w:rsid w:val="008D7BDD"/>
    <w:tblPr>
      <w:tblInd w:w="0" w:type="dxa"/>
      <w:tblBorders>
        <w:top w:val="single" w:sz="12" w:space="0" w:color="008080"/>
        <w:left w:val="single" w:sz="12" w:space="0" w:color="008080"/>
        <w:bottom w:val="single" w:sz="12" w:space="0" w:color="008080"/>
        <w:right w:val="single" w:sz="12" w:space="0" w:color="008080"/>
        <w:insideH w:val="single" w:sz="6" w:space="0" w:color="00FFFF"/>
      </w:tblBorders>
      <w:tblCellMar>
        <w:top w:w="0" w:type="dxa"/>
        <w:left w:w="108" w:type="dxa"/>
        <w:bottom w:w="0" w:type="dxa"/>
        <w:right w:w="108" w:type="dxa"/>
      </w:tblCellMar>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Kleurrijketabel2">
    <w:name w:val="Table Colorful 2"/>
    <w:basedOn w:val="Standaardtabel"/>
    <w:semiHidden/>
    <w:rsid w:val="008D7BDD"/>
    <w:tblPr>
      <w:tblInd w:w="0" w:type="dxa"/>
      <w:tblBorders>
        <w:bottom w:val="single" w:sz="12" w:space="0" w:color="000000"/>
      </w:tblBorders>
      <w:tblCellMar>
        <w:top w:w="0" w:type="dxa"/>
        <w:left w:w="108" w:type="dxa"/>
        <w:bottom w:w="0" w:type="dxa"/>
        <w:right w:w="108" w:type="dxa"/>
      </w:tblCellMar>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Kleurrijketabel3">
    <w:name w:val="Table Colorful 3"/>
    <w:basedOn w:val="Standaardtabel"/>
    <w:semiHidden/>
    <w:rsid w:val="008D7BDD"/>
    <w:tblPr>
      <w:tblInd w:w="0" w:type="dxa"/>
      <w:tblBorders>
        <w:top w:val="single" w:sz="18" w:space="0" w:color="000000"/>
        <w:left w:val="single" w:sz="18" w:space="0" w:color="000000"/>
        <w:bottom w:val="single" w:sz="18" w:space="0" w:color="000000"/>
        <w:right w:val="single" w:sz="18" w:space="0" w:color="000000"/>
        <w:insideH w:val="single" w:sz="6" w:space="0" w:color="C0C0C0"/>
      </w:tblBorders>
      <w:tblCellMar>
        <w:top w:w="0" w:type="dxa"/>
        <w:left w:w="108" w:type="dxa"/>
        <w:bottom w:w="0" w:type="dxa"/>
        <w:right w:w="108" w:type="dxa"/>
      </w:tblCellMar>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paragraph" w:styleId="Lijst">
    <w:name w:val="List"/>
    <w:basedOn w:val="ZsysbasisScholengroepOver-enMidden-Betuwe"/>
    <w:next w:val="BasistekstScholengroepOver-enMidden-Betuwe"/>
    <w:semiHidden/>
    <w:rsid w:val="0020607F"/>
  </w:style>
  <w:style w:type="paragraph" w:styleId="Lijst2">
    <w:name w:val="List 2"/>
    <w:basedOn w:val="ZsysbasisScholengroepOver-enMidden-Betuwe"/>
    <w:next w:val="BasistekstScholengroepOver-enMidden-Betuwe"/>
    <w:semiHidden/>
    <w:rsid w:val="0020607F"/>
  </w:style>
  <w:style w:type="paragraph" w:styleId="Lijst3">
    <w:name w:val="List 3"/>
    <w:basedOn w:val="ZsysbasisScholengroepOver-enMidden-Betuwe"/>
    <w:next w:val="BasistekstScholengroepOver-enMidden-Betuwe"/>
    <w:semiHidden/>
    <w:rsid w:val="0020607F"/>
  </w:style>
  <w:style w:type="paragraph" w:styleId="Lijst4">
    <w:name w:val="List 4"/>
    <w:basedOn w:val="ZsysbasisScholengroepOver-enMidden-Betuwe"/>
    <w:next w:val="BasistekstScholengroepOver-enMidden-Betuwe"/>
    <w:semiHidden/>
    <w:rsid w:val="0020607F"/>
  </w:style>
  <w:style w:type="paragraph" w:styleId="Lijst5">
    <w:name w:val="List 5"/>
    <w:basedOn w:val="ZsysbasisScholengroepOver-enMidden-Betuwe"/>
    <w:next w:val="BasistekstScholengroepOver-enMidden-Betuwe"/>
    <w:semiHidden/>
    <w:rsid w:val="0020607F"/>
  </w:style>
  <w:style w:type="paragraph" w:styleId="Lijstopsomteken">
    <w:name w:val="List Bullet"/>
    <w:basedOn w:val="ZsysbasisScholengroepOver-enMidden-Betuwe"/>
    <w:next w:val="BasistekstScholengroepOver-enMidden-Betuwe"/>
    <w:semiHidden/>
    <w:rsid w:val="0020607F"/>
  </w:style>
  <w:style w:type="paragraph" w:styleId="Lijstopsomteken2">
    <w:name w:val="List Bullet 2"/>
    <w:basedOn w:val="ZsysbasisScholengroepOver-enMidden-Betuwe"/>
    <w:next w:val="BasistekstScholengroepOver-enMidden-Betuwe"/>
    <w:semiHidden/>
    <w:rsid w:val="0020607F"/>
  </w:style>
  <w:style w:type="paragraph" w:styleId="Lijstopsomteken3">
    <w:name w:val="List Bullet 3"/>
    <w:basedOn w:val="ZsysbasisScholengroepOver-enMidden-Betuwe"/>
    <w:next w:val="BasistekstScholengroepOver-enMidden-Betuwe"/>
    <w:semiHidden/>
    <w:rsid w:val="0020607F"/>
  </w:style>
  <w:style w:type="paragraph" w:styleId="Lijstopsomteken4">
    <w:name w:val="List Bullet 4"/>
    <w:basedOn w:val="ZsysbasisScholengroepOver-enMidden-Betuwe"/>
    <w:next w:val="BasistekstScholengroepOver-enMidden-Betuwe"/>
    <w:semiHidden/>
    <w:rsid w:val="0020607F"/>
  </w:style>
  <w:style w:type="paragraph" w:styleId="Lijstopsomteken5">
    <w:name w:val="List Bullet 5"/>
    <w:basedOn w:val="ZsysbasisScholengroepOver-enMidden-Betuwe"/>
    <w:next w:val="BasistekstScholengroepOver-enMidden-Betuwe"/>
    <w:semiHidden/>
    <w:rsid w:val="0020607F"/>
  </w:style>
  <w:style w:type="paragraph" w:styleId="Lijstnummering">
    <w:name w:val="List Number"/>
    <w:basedOn w:val="ZsysbasisScholengroepOver-enMidden-Betuwe"/>
    <w:next w:val="BasistekstScholengroepOver-enMidden-Betuwe"/>
    <w:semiHidden/>
    <w:rsid w:val="0020607F"/>
  </w:style>
  <w:style w:type="paragraph" w:styleId="Lijstnummering2">
    <w:name w:val="List Number 2"/>
    <w:basedOn w:val="ZsysbasisScholengroepOver-enMidden-Betuwe"/>
    <w:next w:val="BasistekstScholengroepOver-enMidden-Betuwe"/>
    <w:semiHidden/>
    <w:rsid w:val="0020607F"/>
  </w:style>
  <w:style w:type="paragraph" w:styleId="Lijstnummering3">
    <w:name w:val="List Number 3"/>
    <w:basedOn w:val="ZsysbasisScholengroepOver-enMidden-Betuwe"/>
    <w:next w:val="BasistekstScholengroepOver-enMidden-Betuwe"/>
    <w:semiHidden/>
    <w:rsid w:val="0020607F"/>
  </w:style>
  <w:style w:type="paragraph" w:styleId="Lijstnummering4">
    <w:name w:val="List Number 4"/>
    <w:basedOn w:val="ZsysbasisScholengroepOver-enMidden-Betuwe"/>
    <w:next w:val="BasistekstScholengroepOver-enMidden-Betuwe"/>
    <w:semiHidden/>
    <w:rsid w:val="0020607F"/>
  </w:style>
  <w:style w:type="paragraph" w:styleId="Lijstnummering5">
    <w:name w:val="List Number 5"/>
    <w:basedOn w:val="ZsysbasisScholengroepOver-enMidden-Betuwe"/>
    <w:next w:val="BasistekstScholengroepOver-enMidden-Betuwe"/>
    <w:semiHidden/>
    <w:rsid w:val="0020607F"/>
  </w:style>
  <w:style w:type="paragraph" w:styleId="Lijstvoortzetting">
    <w:name w:val="List Continue"/>
    <w:basedOn w:val="ZsysbasisScholengroepOver-enMidden-Betuwe"/>
    <w:next w:val="BasistekstScholengroepOver-enMidden-Betuwe"/>
    <w:semiHidden/>
    <w:rsid w:val="0020607F"/>
  </w:style>
  <w:style w:type="paragraph" w:styleId="Lijstvoortzetting2">
    <w:name w:val="List Continue 2"/>
    <w:basedOn w:val="ZsysbasisScholengroepOver-enMidden-Betuwe"/>
    <w:next w:val="BasistekstScholengroepOver-enMidden-Betuwe"/>
    <w:semiHidden/>
    <w:rsid w:val="0020607F"/>
  </w:style>
  <w:style w:type="paragraph" w:styleId="Lijstvoortzetting3">
    <w:name w:val="List Continue 3"/>
    <w:basedOn w:val="ZsysbasisScholengroepOver-enMidden-Betuwe"/>
    <w:next w:val="BasistekstScholengroepOver-enMidden-Betuwe"/>
    <w:semiHidden/>
    <w:rsid w:val="0020607F"/>
  </w:style>
  <w:style w:type="paragraph" w:styleId="Lijstvoortzetting4">
    <w:name w:val="List Continue 4"/>
    <w:basedOn w:val="ZsysbasisScholengroepOver-enMidden-Betuwe"/>
    <w:next w:val="BasistekstScholengroepOver-enMidden-Betuwe"/>
    <w:semiHidden/>
    <w:rsid w:val="0020607F"/>
  </w:style>
  <w:style w:type="paragraph" w:styleId="Lijstvoortzetting5">
    <w:name w:val="List Continue 5"/>
    <w:basedOn w:val="ZsysbasisScholengroepOver-enMidden-Betuwe"/>
    <w:next w:val="BasistekstScholengroepOver-enMidden-Betuwe"/>
    <w:semiHidden/>
    <w:rsid w:val="0020607F"/>
  </w:style>
  <w:style w:type="character" w:styleId="Intensieveverwijzing">
    <w:name w:val="Intense Reference"/>
    <w:basedOn w:val="Standaardalinea-lettertype"/>
    <w:uiPriority w:val="32"/>
    <w:semiHidden/>
    <w:rsid w:val="00E07762"/>
    <w:rPr>
      <w:b/>
      <w:bCs/>
      <w:smallCaps/>
      <w:color w:val="C0504D" w:themeColor="accent2"/>
      <w:spacing w:val="5"/>
      <w:u w:val="single"/>
    </w:rPr>
  </w:style>
  <w:style w:type="paragraph" w:styleId="Normaalweb">
    <w:name w:val="Normal (Web)"/>
    <w:basedOn w:val="ZsysbasisScholengroepOver-enMidden-Betuwe"/>
    <w:next w:val="BasistekstScholengroepOver-enMidden-Betuwe"/>
    <w:semiHidden/>
    <w:rsid w:val="0020607F"/>
  </w:style>
  <w:style w:type="paragraph" w:styleId="Notitiekop">
    <w:name w:val="Note Heading"/>
    <w:basedOn w:val="ZsysbasisScholengroepOver-enMidden-Betuwe"/>
    <w:next w:val="BasistekstScholengroepOver-enMidden-Betuwe"/>
    <w:semiHidden/>
    <w:rsid w:val="0020607F"/>
  </w:style>
  <w:style w:type="paragraph" w:styleId="Plattetekst">
    <w:name w:val="Body Text"/>
    <w:basedOn w:val="ZsysbasisScholengroepOver-enMidden-Betuwe"/>
    <w:next w:val="BasistekstScholengroepOver-enMidden-Betuwe"/>
    <w:semiHidden/>
    <w:rsid w:val="0020607F"/>
  </w:style>
  <w:style w:type="paragraph" w:styleId="Plattetekst2">
    <w:name w:val="Body Text 2"/>
    <w:basedOn w:val="ZsysbasisScholengroepOver-enMidden-Betuwe"/>
    <w:next w:val="BasistekstScholengroepOver-enMidden-Betuwe"/>
    <w:semiHidden/>
    <w:rsid w:val="0020607F"/>
  </w:style>
  <w:style w:type="paragraph" w:styleId="Plattetekst3">
    <w:name w:val="Body Text 3"/>
    <w:basedOn w:val="ZsysbasisScholengroepOver-enMidden-Betuwe"/>
    <w:next w:val="BasistekstScholengroepOver-enMidden-Betuwe"/>
    <w:semiHidden/>
    <w:rsid w:val="0020607F"/>
  </w:style>
  <w:style w:type="paragraph" w:styleId="Platteteksteersteinspringing">
    <w:name w:val="Body Text First Indent"/>
    <w:basedOn w:val="ZsysbasisScholengroepOver-enMidden-Betuwe"/>
    <w:next w:val="BasistekstScholengroepOver-enMidden-Betuwe"/>
    <w:semiHidden/>
    <w:rsid w:val="0020607F"/>
  </w:style>
  <w:style w:type="paragraph" w:styleId="Plattetekstinspringen">
    <w:name w:val="Body Text Indent"/>
    <w:basedOn w:val="ZsysbasisScholengroepOver-enMidden-Betuwe"/>
    <w:next w:val="BasistekstScholengroepOver-enMidden-Betuwe"/>
    <w:semiHidden/>
    <w:rsid w:val="0020607F"/>
  </w:style>
  <w:style w:type="paragraph" w:styleId="Platteteksteersteinspringing2">
    <w:name w:val="Body Text First Indent 2"/>
    <w:basedOn w:val="ZsysbasisScholengroepOver-enMidden-Betuwe"/>
    <w:next w:val="BasistekstScholengroepOver-enMidden-Betuwe"/>
    <w:semiHidden/>
    <w:rsid w:val="0020607F"/>
  </w:style>
  <w:style w:type="paragraph" w:styleId="Plattetekstinspringen2">
    <w:name w:val="Body Text Indent 2"/>
    <w:basedOn w:val="ZsysbasisScholengroepOver-enMidden-Betuwe"/>
    <w:next w:val="BasistekstScholengroepOver-enMidden-Betuwe"/>
    <w:semiHidden/>
    <w:rsid w:val="0020607F"/>
  </w:style>
  <w:style w:type="paragraph" w:styleId="Plattetekstinspringen3">
    <w:name w:val="Body Text Indent 3"/>
    <w:basedOn w:val="ZsysbasisScholengroepOver-enMidden-Betuwe"/>
    <w:next w:val="BasistekstScholengroepOver-enMidden-Betuwe"/>
    <w:semiHidden/>
    <w:rsid w:val="0020607F"/>
  </w:style>
  <w:style w:type="table" w:styleId="Professioneletabel">
    <w:name w:val="Table Professional"/>
    <w:basedOn w:val="Standaardtabel"/>
    <w:semiHidden/>
    <w:rsid w:val="008D7BDD"/>
    <w:tblPr>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CellMar>
        <w:top w:w="0" w:type="dxa"/>
        <w:left w:w="108" w:type="dxa"/>
        <w:bottom w:w="0" w:type="dxa"/>
        <w:right w:w="108" w:type="dxa"/>
      </w:tblCellMar>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character" w:styleId="Intensievebenadrukking">
    <w:name w:val="Intense Emphasis"/>
    <w:basedOn w:val="Standaardalinea-lettertype"/>
    <w:uiPriority w:val="21"/>
    <w:semiHidden/>
    <w:rsid w:val="00E07762"/>
    <w:rPr>
      <w:b/>
      <w:bCs/>
      <w:i/>
      <w:iCs/>
      <w:color w:val="4F81BD" w:themeColor="accent1"/>
    </w:rPr>
  </w:style>
  <w:style w:type="paragraph" w:styleId="Standaardinspringing">
    <w:name w:val="Normal Indent"/>
    <w:basedOn w:val="ZsysbasisScholengroepOver-enMidden-Betuwe"/>
    <w:next w:val="BasistekstScholengroepOver-enMidden-Betuwe"/>
    <w:semiHidden/>
    <w:rsid w:val="0020607F"/>
  </w:style>
  <w:style w:type="table" w:styleId="Tabelkolommen1">
    <w:name w:val="Table Columns 1"/>
    <w:basedOn w:val="Standaardtabel"/>
    <w:semiHidden/>
    <w:rsid w:val="008D7BDD"/>
    <w:tblPr>
      <w:tblStyleColBandSize w:val="1"/>
      <w:tblInd w:w="0" w:type="dxa"/>
      <w:tblBorders>
        <w:top w:val="single" w:sz="12" w:space="0" w:color="000000"/>
        <w:left w:val="single" w:sz="12" w:space="0" w:color="000000"/>
        <w:bottom w:val="single" w:sz="12" w:space="0" w:color="000000"/>
        <w:right w:val="single" w:sz="12" w:space="0" w:color="000000"/>
      </w:tblBorders>
      <w:tblCellMar>
        <w:top w:w="0" w:type="dxa"/>
        <w:left w:w="108" w:type="dxa"/>
        <w:bottom w:w="0" w:type="dxa"/>
        <w:right w:w="108" w:type="dxa"/>
      </w:tblCellMar>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elkolommen2">
    <w:name w:val="Table Columns 2"/>
    <w:basedOn w:val="Standaardtabel"/>
    <w:semiHidden/>
    <w:rsid w:val="008D7BDD"/>
    <w:tblPr>
      <w:tblStyleColBandSize w:val="1"/>
      <w:tblInd w:w="0" w:type="dxa"/>
      <w:tblCellMar>
        <w:top w:w="0" w:type="dxa"/>
        <w:left w:w="108" w:type="dxa"/>
        <w:bottom w:w="0" w:type="dxa"/>
        <w:right w:w="108" w:type="dxa"/>
      </w:tblCellMar>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elkolommen3">
    <w:name w:val="Table Columns 3"/>
    <w:basedOn w:val="Standaardtabel"/>
    <w:semiHidden/>
    <w:rsid w:val="008D7BDD"/>
    <w:tblPr>
      <w:tblStyleColBandSize w:val="1"/>
      <w:tblInd w:w="0" w:type="dxa"/>
      <w:tblBorders>
        <w:top w:val="single" w:sz="6" w:space="0" w:color="000080"/>
        <w:left w:val="single" w:sz="6" w:space="0" w:color="000080"/>
        <w:bottom w:val="single" w:sz="6" w:space="0" w:color="000080"/>
        <w:right w:val="single" w:sz="6" w:space="0" w:color="000080"/>
        <w:insideV w:val="single" w:sz="6" w:space="0" w:color="000080"/>
      </w:tblBorders>
      <w:tblCellMar>
        <w:top w:w="0" w:type="dxa"/>
        <w:left w:w="108" w:type="dxa"/>
        <w:bottom w:w="0" w:type="dxa"/>
        <w:right w:w="108" w:type="dxa"/>
      </w:tblCellMar>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elkolommen4">
    <w:name w:val="Table Columns 4"/>
    <w:basedOn w:val="Standaardtabel"/>
    <w:semiHidden/>
    <w:rsid w:val="008D7BDD"/>
    <w:tblPr>
      <w:tblStyleColBandSize w:val="1"/>
      <w:tblInd w:w="0" w:type="dxa"/>
      <w:tblCellMar>
        <w:top w:w="0" w:type="dxa"/>
        <w:left w:w="108" w:type="dxa"/>
        <w:bottom w:w="0" w:type="dxa"/>
        <w:right w:w="108" w:type="dxa"/>
      </w:tblCellMar>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elkolommen5">
    <w:name w:val="Table Columns 5"/>
    <w:basedOn w:val="Standaardtabel"/>
    <w:semiHidden/>
    <w:rsid w:val="008D7BDD"/>
    <w:tblPr>
      <w:tblStyleColBandSize w:val="1"/>
      <w:tblInd w:w="0" w:type="dxa"/>
      <w:tblBorders>
        <w:top w:val="single" w:sz="12" w:space="0" w:color="808080"/>
        <w:left w:val="single" w:sz="12" w:space="0" w:color="808080"/>
        <w:bottom w:val="single" w:sz="12" w:space="0" w:color="808080"/>
        <w:right w:val="single" w:sz="12" w:space="0" w:color="808080"/>
        <w:insideV w:val="single" w:sz="6" w:space="0" w:color="C0C0C0"/>
      </w:tblBorders>
      <w:tblCellMar>
        <w:top w:w="0" w:type="dxa"/>
        <w:left w:w="108" w:type="dxa"/>
        <w:bottom w:w="0" w:type="dxa"/>
        <w:right w:w="108" w:type="dxa"/>
      </w:tblCellMar>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ellijst1">
    <w:name w:val="Table List 1"/>
    <w:basedOn w:val="Standaardtabel"/>
    <w:semiHidden/>
    <w:rsid w:val="008D7BDD"/>
    <w:tblPr>
      <w:tblStyleRowBandSize w:val="1"/>
      <w:tblInd w:w="0" w:type="dxa"/>
      <w:tblBorders>
        <w:top w:val="single" w:sz="12" w:space="0" w:color="008080"/>
        <w:left w:val="single" w:sz="6" w:space="0" w:color="008080"/>
        <w:bottom w:val="single" w:sz="12" w:space="0" w:color="008080"/>
        <w:right w:val="single" w:sz="6" w:space="0" w:color="008080"/>
      </w:tblBorders>
      <w:tblCellMar>
        <w:top w:w="0" w:type="dxa"/>
        <w:left w:w="108" w:type="dxa"/>
        <w:bottom w:w="0" w:type="dxa"/>
        <w:right w:w="108" w:type="dxa"/>
      </w:tblCellMar>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ellijst2">
    <w:name w:val="Table List 2"/>
    <w:basedOn w:val="Standaardtabel"/>
    <w:semiHidden/>
    <w:rsid w:val="008D7BDD"/>
    <w:tblPr>
      <w:tblStyleRowBandSize w:val="2"/>
      <w:tblInd w:w="0" w:type="dxa"/>
      <w:tblBorders>
        <w:bottom w:val="single" w:sz="12" w:space="0" w:color="808080"/>
      </w:tblBorders>
      <w:tblCellMar>
        <w:top w:w="0" w:type="dxa"/>
        <w:left w:w="108" w:type="dxa"/>
        <w:bottom w:w="0" w:type="dxa"/>
        <w:right w:w="108" w:type="dxa"/>
      </w:tblCellMar>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ellijst3">
    <w:name w:val="Table List 3"/>
    <w:basedOn w:val="Standaardtabel"/>
    <w:semiHidden/>
    <w:rsid w:val="008D7BDD"/>
    <w:tblPr>
      <w:tblInd w:w="0" w:type="dxa"/>
      <w:tblBorders>
        <w:top w:val="single" w:sz="12" w:space="0" w:color="000000"/>
        <w:bottom w:val="single" w:sz="12" w:space="0" w:color="000000"/>
        <w:insideH w:val="single" w:sz="6" w:space="0" w:color="000000"/>
      </w:tblBorders>
      <w:tblCellMar>
        <w:top w:w="0" w:type="dxa"/>
        <w:left w:w="108" w:type="dxa"/>
        <w:bottom w:w="0" w:type="dxa"/>
        <w:right w:w="108" w:type="dxa"/>
      </w:tblCellMar>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ellijst4">
    <w:name w:val="Table List 4"/>
    <w:basedOn w:val="Standaardtabel"/>
    <w:semiHidden/>
    <w:rsid w:val="008D7BDD"/>
    <w:tblPr>
      <w:tblInd w:w="0" w:type="dxa"/>
      <w:tblBorders>
        <w:top w:val="single" w:sz="12" w:space="0" w:color="000000"/>
        <w:left w:val="single" w:sz="12" w:space="0" w:color="000000"/>
        <w:bottom w:val="single" w:sz="12" w:space="0" w:color="000000"/>
        <w:right w:val="single" w:sz="12" w:space="0" w:color="000000"/>
        <w:insideH w:val="single" w:sz="6" w:space="0" w:color="000000"/>
      </w:tblBorders>
      <w:tblCellMar>
        <w:top w:w="0" w:type="dxa"/>
        <w:left w:w="108" w:type="dxa"/>
        <w:bottom w:w="0" w:type="dxa"/>
        <w:right w:w="108" w:type="dxa"/>
      </w:tblCellMar>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ellijst5">
    <w:name w:val="Table List 5"/>
    <w:basedOn w:val="Standaardtabel"/>
    <w:semiHidden/>
    <w:rsid w:val="008D7BDD"/>
    <w:tblPr>
      <w:tblInd w:w="0" w:type="dxa"/>
      <w:tblBorders>
        <w:top w:val="single" w:sz="6" w:space="0" w:color="000000"/>
        <w:left w:val="single" w:sz="6" w:space="0" w:color="000000"/>
        <w:bottom w:val="single" w:sz="6" w:space="0" w:color="000000"/>
        <w:right w:val="single" w:sz="6" w:space="0" w:color="000000"/>
        <w:insideH w:val="single" w:sz="6" w:space="0" w:color="000000"/>
      </w:tblBorders>
      <w:tblCellMar>
        <w:top w:w="0" w:type="dxa"/>
        <w:left w:w="108" w:type="dxa"/>
        <w:bottom w:w="0" w:type="dxa"/>
        <w:right w:w="108" w:type="dxa"/>
      </w:tblCellMar>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ellijst6">
    <w:name w:val="Table List 6"/>
    <w:basedOn w:val="Standaardtabel"/>
    <w:semiHidden/>
    <w:rsid w:val="008D7BDD"/>
    <w:tblPr>
      <w:tblStyleRowBandSize w:val="1"/>
      <w:tblInd w:w="0" w:type="dxa"/>
      <w:tblBorders>
        <w:top w:val="single" w:sz="6" w:space="0" w:color="000000"/>
        <w:left w:val="single" w:sz="6" w:space="0" w:color="000000"/>
        <w:bottom w:val="single" w:sz="6" w:space="0" w:color="000000"/>
        <w:right w:val="single" w:sz="6" w:space="0" w:color="000000"/>
      </w:tblBorders>
      <w:tblCellMar>
        <w:top w:w="0" w:type="dxa"/>
        <w:left w:w="108" w:type="dxa"/>
        <w:bottom w:w="0" w:type="dxa"/>
        <w:right w:w="108" w:type="dxa"/>
      </w:tblCellMar>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ellijst7">
    <w:name w:val="Table List 7"/>
    <w:basedOn w:val="Standaardtabel"/>
    <w:semiHidden/>
    <w:rsid w:val="008D7BDD"/>
    <w:tblPr>
      <w:tblStyleRowBandSize w:val="1"/>
      <w:tblInd w:w="0" w:type="dxa"/>
      <w:tblBorders>
        <w:top w:val="single" w:sz="12" w:space="0" w:color="008000"/>
        <w:left w:val="single" w:sz="6" w:space="0" w:color="008000"/>
        <w:bottom w:val="single" w:sz="12" w:space="0" w:color="008000"/>
        <w:right w:val="single" w:sz="6" w:space="0" w:color="008000"/>
        <w:insideH w:val="single" w:sz="6" w:space="0" w:color="000000"/>
      </w:tblBorders>
      <w:tblCellMar>
        <w:top w:w="0" w:type="dxa"/>
        <w:left w:w="108" w:type="dxa"/>
        <w:bottom w:w="0" w:type="dxa"/>
        <w:right w:w="108" w:type="dxa"/>
      </w:tblCellMar>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ellijst8">
    <w:name w:val="Table List 8"/>
    <w:basedOn w:val="Standaardtabel"/>
    <w:semiHidden/>
    <w:rsid w:val="008D7BDD"/>
    <w:tblPr>
      <w:tblStyleRowBandSize w:val="1"/>
      <w:tblInd w:w="0" w:type="dxa"/>
      <w:tblBorders>
        <w:top w:val="single" w:sz="6" w:space="0" w:color="000000"/>
        <w:left w:val="single" w:sz="6" w:space="0" w:color="000000"/>
        <w:bottom w:val="single" w:sz="6" w:space="0" w:color="000000"/>
        <w:right w:val="single" w:sz="6" w:space="0" w:color="000000"/>
        <w:insideV w:val="single" w:sz="6" w:space="0" w:color="000000"/>
      </w:tblBorders>
      <w:tblCellMar>
        <w:top w:w="0" w:type="dxa"/>
        <w:left w:w="108" w:type="dxa"/>
        <w:bottom w:w="0" w:type="dxa"/>
        <w:right w:w="108" w:type="dxa"/>
      </w:tblCellMar>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table" w:styleId="Tabelraster">
    <w:name w:val="Table Grid"/>
    <w:basedOn w:val="Standaardtabel"/>
    <w:rsid w:val="009225D7"/>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Tabelraster1">
    <w:name w:val="Table Grid 1"/>
    <w:basedOn w:val="Standaardtabel"/>
    <w:semiHidden/>
    <w:rsid w:val="008D7BDD"/>
    <w:tblPr>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CellMar>
        <w:top w:w="0" w:type="dxa"/>
        <w:left w:w="108" w:type="dxa"/>
        <w:bottom w:w="0" w:type="dxa"/>
        <w:right w:w="108" w:type="dxa"/>
      </w:tblCellMar>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elraster2">
    <w:name w:val="Table Grid 2"/>
    <w:basedOn w:val="Standaardtabel"/>
    <w:semiHidden/>
    <w:rsid w:val="008D7BDD"/>
    <w:tblPr>
      <w:tblInd w:w="0" w:type="dxa"/>
      <w:tblBorders>
        <w:insideH w:val="single" w:sz="6" w:space="0" w:color="000000"/>
        <w:insideV w:val="single" w:sz="6" w:space="0" w:color="000000"/>
      </w:tblBorders>
      <w:tblCellMar>
        <w:top w:w="0" w:type="dxa"/>
        <w:left w:w="108" w:type="dxa"/>
        <w:bottom w:w="0" w:type="dxa"/>
        <w:right w:w="108" w:type="dxa"/>
      </w:tblCellMar>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elraster3">
    <w:name w:val="Table Grid 3"/>
    <w:basedOn w:val="Standaardtabel"/>
    <w:semiHidden/>
    <w:rsid w:val="008D7BDD"/>
    <w:tblPr>
      <w:tblInd w:w="0" w:type="dxa"/>
      <w:tblBorders>
        <w:top w:val="single" w:sz="6" w:space="0" w:color="000000"/>
        <w:left w:val="single" w:sz="12" w:space="0" w:color="000000"/>
        <w:bottom w:val="single" w:sz="6" w:space="0" w:color="000000"/>
        <w:right w:val="single" w:sz="12" w:space="0" w:color="000000"/>
        <w:insideV w:val="single" w:sz="6" w:space="0" w:color="000000"/>
      </w:tblBorders>
      <w:tblCellMar>
        <w:top w:w="0" w:type="dxa"/>
        <w:left w:w="108" w:type="dxa"/>
        <w:bottom w:w="0" w:type="dxa"/>
        <w:right w:w="108" w:type="dxa"/>
      </w:tblCellMar>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elraster4">
    <w:name w:val="Table Grid 4"/>
    <w:basedOn w:val="Standaardtabel"/>
    <w:semiHidden/>
    <w:rsid w:val="008D7BDD"/>
    <w:tblPr>
      <w:tblInd w:w="0" w:type="dxa"/>
      <w:tblBorders>
        <w:left w:val="single" w:sz="12" w:space="0" w:color="000000"/>
        <w:right w:val="single" w:sz="12" w:space="0" w:color="000000"/>
        <w:insideH w:val="single" w:sz="6" w:space="0" w:color="000000"/>
        <w:insideV w:val="single" w:sz="6" w:space="0" w:color="000000"/>
      </w:tblBorders>
      <w:tblCellMar>
        <w:top w:w="0" w:type="dxa"/>
        <w:left w:w="108" w:type="dxa"/>
        <w:bottom w:w="0" w:type="dxa"/>
        <w:right w:w="108" w:type="dxa"/>
      </w:tblCellMar>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elraster5">
    <w:name w:val="Table Grid 5"/>
    <w:basedOn w:val="Standaardtabel"/>
    <w:semiHidden/>
    <w:rsid w:val="008D7BDD"/>
    <w:tblPr>
      <w:tblInd w:w="0"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CellMar>
        <w:top w:w="0" w:type="dxa"/>
        <w:left w:w="108" w:type="dxa"/>
        <w:bottom w:w="0" w:type="dxa"/>
        <w:right w:w="108" w:type="dxa"/>
      </w:tblCellMar>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elraster6">
    <w:name w:val="Table Grid 6"/>
    <w:basedOn w:val="Standaardtabel"/>
    <w:semiHidden/>
    <w:rsid w:val="008D7BDD"/>
    <w:tblPr>
      <w:tblInd w:w="0" w:type="dxa"/>
      <w:tblBorders>
        <w:top w:val="single" w:sz="12" w:space="0" w:color="000000"/>
        <w:left w:val="single" w:sz="12" w:space="0" w:color="000000"/>
        <w:bottom w:val="single" w:sz="12" w:space="0" w:color="000000"/>
        <w:right w:val="single" w:sz="12" w:space="0" w:color="000000"/>
        <w:insideV w:val="single" w:sz="6" w:space="0" w:color="000000"/>
      </w:tblBorders>
      <w:tblCellMar>
        <w:top w:w="0" w:type="dxa"/>
        <w:left w:w="108" w:type="dxa"/>
        <w:bottom w:w="0" w:type="dxa"/>
        <w:right w:w="108" w:type="dxa"/>
      </w:tblCellMar>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elraster7">
    <w:name w:val="Table Grid 7"/>
    <w:basedOn w:val="Standaardtabel"/>
    <w:semiHidden/>
    <w:rsid w:val="008D7BDD"/>
    <w:tblPr>
      <w:tblInd w:w="0"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CellMar>
        <w:top w:w="0" w:type="dxa"/>
        <w:left w:w="108" w:type="dxa"/>
        <w:bottom w:w="0" w:type="dxa"/>
        <w:right w:w="108" w:type="dxa"/>
      </w:tblCellMar>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elraster8">
    <w:name w:val="Table Grid 8"/>
    <w:basedOn w:val="Standaardtabel"/>
    <w:semiHidden/>
    <w:rsid w:val="008D7BDD"/>
    <w:tblPr>
      <w:tblInd w:w="0" w:type="dxa"/>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CellMar>
        <w:top w:w="0" w:type="dxa"/>
        <w:left w:w="108" w:type="dxa"/>
        <w:bottom w:w="0" w:type="dxa"/>
        <w:right w:w="108" w:type="dxa"/>
      </w:tblCellMar>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elthema">
    <w:name w:val="Table Theme"/>
    <w:basedOn w:val="Standaardtabel"/>
    <w:semiHidden/>
    <w:rsid w:val="008D7BDD"/>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Verfijndetabel1">
    <w:name w:val="Table Subtle 1"/>
    <w:basedOn w:val="Standaardtabel"/>
    <w:semiHidden/>
    <w:rsid w:val="008D7BDD"/>
    <w:tblPr>
      <w:tblStyleRowBandSize w:val="1"/>
      <w:tblInd w:w="0" w:type="dxa"/>
      <w:tblCellMar>
        <w:top w:w="0" w:type="dxa"/>
        <w:left w:w="108" w:type="dxa"/>
        <w:bottom w:w="0" w:type="dxa"/>
        <w:right w:w="108" w:type="dxa"/>
      </w:tblCellMar>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Verfijndetabel2">
    <w:name w:val="Table Subtle 2"/>
    <w:basedOn w:val="Standaardtabel"/>
    <w:semiHidden/>
    <w:rsid w:val="008D7BDD"/>
    <w:tblPr>
      <w:tblInd w:w="0" w:type="dxa"/>
      <w:tblBorders>
        <w:left w:val="single" w:sz="6" w:space="0" w:color="000000"/>
        <w:right w:val="single" w:sz="6" w:space="0" w:color="000000"/>
      </w:tblBorders>
      <w:tblCellMar>
        <w:top w:w="0" w:type="dxa"/>
        <w:left w:w="108" w:type="dxa"/>
        <w:bottom w:w="0" w:type="dxa"/>
        <w:right w:w="108" w:type="dxa"/>
      </w:tblCellMar>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character" w:styleId="Voetnootmarkering">
    <w:name w:val="footnote reference"/>
    <w:aliases w:val="Voetnootmarkering Scholengroep Over- en Midden-Betuwe"/>
    <w:basedOn w:val="Standaardalinea-lettertype"/>
    <w:rsid w:val="00CB7600"/>
    <w:rPr>
      <w:vertAlign w:val="superscript"/>
    </w:rPr>
  </w:style>
  <w:style w:type="paragraph" w:styleId="Voetnoottekst">
    <w:name w:val="footnote text"/>
    <w:aliases w:val="Voetnoottekst Scholengroep Over- en Midden-Betuwe"/>
    <w:basedOn w:val="ZsysbasisScholengroepOver-enMidden-Betuwe"/>
    <w:rsid w:val="00CB7600"/>
    <w:rPr>
      <w:sz w:val="15"/>
    </w:rPr>
  </w:style>
  <w:style w:type="table" w:styleId="Webtabel1">
    <w:name w:val="Table Web 1"/>
    <w:basedOn w:val="Standaardtabel"/>
    <w:semiHidden/>
    <w:rsid w:val="008D7BDD"/>
    <w:tblPr>
      <w:tblCellSpacing w:w="20" w:type="dxa"/>
      <w:tblInd w:w="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CellMar>
        <w:top w:w="0" w:type="dxa"/>
        <w:left w:w="108" w:type="dxa"/>
        <w:bottom w:w="0" w:type="dxa"/>
        <w:right w:w="108" w:type="dxa"/>
      </w:tblCellMar>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Webtabel2">
    <w:name w:val="Table Web 2"/>
    <w:basedOn w:val="Standaardtabel"/>
    <w:semiHidden/>
    <w:rsid w:val="008D7BDD"/>
    <w:tblPr>
      <w:tblCellSpacing w:w="20" w:type="dxa"/>
      <w:tblInd w:w="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CellMar>
        <w:top w:w="0" w:type="dxa"/>
        <w:left w:w="108" w:type="dxa"/>
        <w:bottom w:w="0" w:type="dxa"/>
        <w:right w:w="108" w:type="dxa"/>
      </w:tblCellMar>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Webtabel3">
    <w:name w:val="Table Web 3"/>
    <w:basedOn w:val="Standaardtabel"/>
    <w:semiHidden/>
    <w:rsid w:val="008D7BDD"/>
    <w:tblPr>
      <w:tblCellSpacing w:w="20" w:type="dxa"/>
      <w:tblInd w:w="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CellMar>
        <w:top w:w="0" w:type="dxa"/>
        <w:left w:w="108" w:type="dxa"/>
        <w:bottom w:w="0" w:type="dxa"/>
        <w:right w:w="108" w:type="dxa"/>
      </w:tblCellMar>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character" w:styleId="Zwaar">
    <w:name w:val="Strong"/>
    <w:basedOn w:val="Standaardalinea-lettertype"/>
    <w:semiHidden/>
    <w:rsid w:val="00451FDB"/>
    <w:rPr>
      <w:b w:val="0"/>
      <w:bCs w:val="0"/>
    </w:rPr>
  </w:style>
  <w:style w:type="paragraph" w:styleId="Datum">
    <w:name w:val="Date"/>
    <w:basedOn w:val="ZsysbasisScholengroepOver-enMidden-Betuwe"/>
    <w:next w:val="BasistekstScholengroepOver-enMidden-Betuwe"/>
    <w:semiHidden/>
    <w:rsid w:val="0020607F"/>
  </w:style>
  <w:style w:type="paragraph" w:styleId="Tekstzonderopmaak">
    <w:name w:val="Plain Text"/>
    <w:basedOn w:val="ZsysbasisScholengroepOver-enMidden-Betuwe"/>
    <w:next w:val="BasistekstScholengroepOver-enMidden-Betuwe"/>
    <w:semiHidden/>
    <w:rsid w:val="0020607F"/>
  </w:style>
  <w:style w:type="paragraph" w:styleId="Ballontekst">
    <w:name w:val="Balloon Text"/>
    <w:basedOn w:val="ZsysbasisScholengroepOver-enMidden-Betuwe"/>
    <w:next w:val="BasistekstScholengroepOver-enMidden-Betuwe"/>
    <w:semiHidden/>
    <w:rsid w:val="0020607F"/>
  </w:style>
  <w:style w:type="paragraph" w:styleId="Bijschrift">
    <w:name w:val="caption"/>
    <w:aliases w:val="Bijschrift Scholengroep Over- en Midden-Betuwe"/>
    <w:basedOn w:val="ZsysbasisScholengroepOver-enMidden-Betuwe"/>
    <w:next w:val="BasistekstScholengroepOver-enMidden-Betuwe"/>
    <w:semiHidden/>
    <w:rsid w:val="0020607F"/>
  </w:style>
  <w:style w:type="paragraph" w:styleId="Bronvermelding">
    <w:name w:val="table of authorities"/>
    <w:basedOn w:val="ZsysbasisScholengroepOver-enMidden-Betuwe"/>
    <w:next w:val="BasistekstScholengroepOver-enMidden-Betuwe"/>
    <w:semiHidden/>
    <w:rsid w:val="0020607F"/>
  </w:style>
  <w:style w:type="paragraph" w:styleId="Documentstructuur">
    <w:name w:val="Document Map"/>
    <w:basedOn w:val="ZsysbasisScholengroepOver-enMidden-Betuwe"/>
    <w:next w:val="BasistekstScholengroepOver-enMidden-Betuwe"/>
    <w:semiHidden/>
    <w:rsid w:val="0020607F"/>
  </w:style>
  <w:style w:type="table" w:styleId="Lichtearcering-accent5">
    <w:name w:val="Light Shading Accent 5"/>
    <w:basedOn w:val="Standaardtabel"/>
    <w:uiPriority w:val="60"/>
    <w:rsid w:val="00E07762"/>
    <w:pPr>
      <w:spacing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paragraph" w:styleId="Eindnoottekst">
    <w:name w:val="endnote text"/>
    <w:aliases w:val="Eindnoottekst Scholengroep Over- en Midden-Betuwe"/>
    <w:basedOn w:val="ZsysbasisScholengroepOver-enMidden-Betuwe"/>
    <w:next w:val="BasistekstScholengroepOver-enMidden-Betuwe"/>
    <w:rsid w:val="0020607F"/>
  </w:style>
  <w:style w:type="paragraph" w:styleId="Indexkop">
    <w:name w:val="index heading"/>
    <w:basedOn w:val="ZsysbasisScholengroepOver-enMidden-Betuwe"/>
    <w:next w:val="BasistekstScholengroepOver-enMidden-Betuwe"/>
    <w:semiHidden/>
    <w:rsid w:val="0020607F"/>
  </w:style>
  <w:style w:type="paragraph" w:styleId="Kopbronvermelding">
    <w:name w:val="toa heading"/>
    <w:basedOn w:val="ZsysbasisScholengroepOver-enMidden-Betuwe"/>
    <w:next w:val="BasistekstScholengroepOver-enMidden-Betuwe"/>
    <w:semiHidden/>
    <w:rsid w:val="0020607F"/>
  </w:style>
  <w:style w:type="paragraph" w:styleId="Lijstmetafbeeldingen">
    <w:name w:val="table of figures"/>
    <w:basedOn w:val="ZsysbasisScholengroepOver-enMidden-Betuwe"/>
    <w:next w:val="BasistekstScholengroepOver-enMidden-Betuwe"/>
    <w:semiHidden/>
    <w:rsid w:val="0020607F"/>
  </w:style>
  <w:style w:type="paragraph" w:styleId="Macrotekst">
    <w:name w:val="macro"/>
    <w:basedOn w:val="ZsysbasisScholengroepOver-enMidden-Betuwe"/>
    <w:next w:val="BasistekstScholengroepOver-enMidden-Betuwe"/>
    <w:semiHidden/>
    <w:rsid w:val="0020607F"/>
  </w:style>
  <w:style w:type="paragraph" w:styleId="Tekstopmerking">
    <w:name w:val="annotation text"/>
    <w:basedOn w:val="ZsysbasisScholengroepOver-enMidden-Betuwe"/>
    <w:next w:val="BasistekstScholengroepOver-enMidden-Betuwe"/>
    <w:semiHidden/>
    <w:rsid w:val="0020607F"/>
  </w:style>
  <w:style w:type="paragraph" w:styleId="Onderwerpvanopmerking">
    <w:name w:val="annotation subject"/>
    <w:basedOn w:val="ZsysbasisScholengroepOver-enMidden-Betuwe"/>
    <w:next w:val="BasistekstScholengroepOver-enMidden-Betuwe"/>
    <w:semiHidden/>
    <w:rsid w:val="0020607F"/>
  </w:style>
  <w:style w:type="character" w:styleId="Verwijzingopmerking">
    <w:name w:val="annotation reference"/>
    <w:basedOn w:val="Standaardalinea-lettertype"/>
    <w:semiHidden/>
    <w:rsid w:val="0020607F"/>
    <w:rPr>
      <w:sz w:val="18"/>
      <w:szCs w:val="18"/>
    </w:rPr>
  </w:style>
  <w:style w:type="paragraph" w:customStyle="1" w:styleId="Opsommingteken1eniveauScholengroepOver-enMidden-Betuwe">
    <w:name w:val="Opsomming teken 1e niveau Scholengroep Over- en Midden-Betuwe"/>
    <w:basedOn w:val="ZsysbasisScholengroepOver-enMidden-Betuwe"/>
    <w:rsid w:val="0090724E"/>
    <w:pPr>
      <w:numPr>
        <w:numId w:val="26"/>
      </w:numPr>
    </w:pPr>
  </w:style>
  <w:style w:type="paragraph" w:customStyle="1" w:styleId="Opsommingteken2eniveauScholengroepOver-enMidden-Betuwe">
    <w:name w:val="Opsomming teken 2e niveau Scholengroep Over- en Midden-Betuwe"/>
    <w:basedOn w:val="ZsysbasisScholengroepOver-enMidden-Betuwe"/>
    <w:rsid w:val="0090724E"/>
    <w:pPr>
      <w:numPr>
        <w:ilvl w:val="1"/>
        <w:numId w:val="26"/>
      </w:numPr>
    </w:pPr>
  </w:style>
  <w:style w:type="paragraph" w:customStyle="1" w:styleId="Opsommingteken3eniveauScholengroepOver-enMidden-Betuwe">
    <w:name w:val="Opsomming teken 3e niveau Scholengroep Over- en Midden-Betuwe"/>
    <w:basedOn w:val="ZsysbasisScholengroepOver-enMidden-Betuwe"/>
    <w:rsid w:val="0090724E"/>
    <w:pPr>
      <w:numPr>
        <w:ilvl w:val="2"/>
        <w:numId w:val="26"/>
      </w:numPr>
    </w:pPr>
  </w:style>
  <w:style w:type="paragraph" w:customStyle="1" w:styleId="Opsommingbolletje1eniveauScholengroepOver-enMidden-Betuwe">
    <w:name w:val="Opsomming bolletje 1e niveau Scholengroep Over- en Midden-Betuwe"/>
    <w:basedOn w:val="ZsysbasisScholengroepOver-enMidden-Betuwe"/>
    <w:qFormat/>
    <w:rsid w:val="0090724E"/>
    <w:pPr>
      <w:numPr>
        <w:numId w:val="21"/>
      </w:numPr>
    </w:pPr>
  </w:style>
  <w:style w:type="paragraph" w:customStyle="1" w:styleId="Opsommingbolletje2eniveauScholengroepOver-enMidden-Betuwe">
    <w:name w:val="Opsomming bolletje 2e niveau Scholengroep Over- en Midden-Betuwe"/>
    <w:basedOn w:val="ZsysbasisScholengroepOver-enMidden-Betuwe"/>
    <w:qFormat/>
    <w:rsid w:val="0090724E"/>
    <w:pPr>
      <w:numPr>
        <w:ilvl w:val="1"/>
        <w:numId w:val="21"/>
      </w:numPr>
    </w:pPr>
  </w:style>
  <w:style w:type="paragraph" w:customStyle="1" w:styleId="Opsommingbolletje3eniveauScholengroepOver-enMidden-Betuwe">
    <w:name w:val="Opsomming bolletje 3e niveau Scholengroep Over- en Midden-Betuwe"/>
    <w:basedOn w:val="ZsysbasisScholengroepOver-enMidden-Betuwe"/>
    <w:qFormat/>
    <w:rsid w:val="0090724E"/>
    <w:pPr>
      <w:numPr>
        <w:ilvl w:val="2"/>
        <w:numId w:val="21"/>
      </w:numPr>
    </w:pPr>
  </w:style>
  <w:style w:type="numbering" w:customStyle="1" w:styleId="OpsommingbolletjeScholengroepOver-enMidden-Betuwe">
    <w:name w:val="Opsomming bolletje Scholengroep Over- en Midden-Betuwe"/>
    <w:uiPriority w:val="99"/>
    <w:rsid w:val="0090724E"/>
    <w:pPr>
      <w:numPr>
        <w:numId w:val="1"/>
      </w:numPr>
    </w:pPr>
  </w:style>
  <w:style w:type="paragraph" w:customStyle="1" w:styleId="Opsommingkleineletter1eniveauScholengroepOver-enMidden-Betuwe">
    <w:name w:val="Opsomming kleine letter 1e niveau Scholengroep Over- en Midden-Betuwe"/>
    <w:basedOn w:val="ZsysbasisScholengroepOver-enMidden-Betuwe"/>
    <w:qFormat/>
    <w:rsid w:val="0090724E"/>
    <w:pPr>
      <w:numPr>
        <w:numId w:val="22"/>
      </w:numPr>
    </w:pPr>
  </w:style>
  <w:style w:type="paragraph" w:customStyle="1" w:styleId="Opsommingkleineletter2eniveauScholengroepOver-enMidden-Betuwe">
    <w:name w:val="Opsomming kleine letter 2e niveau Scholengroep Over- en Midden-Betuwe"/>
    <w:basedOn w:val="ZsysbasisScholengroepOver-enMidden-Betuwe"/>
    <w:qFormat/>
    <w:rsid w:val="0090724E"/>
    <w:pPr>
      <w:numPr>
        <w:ilvl w:val="1"/>
        <w:numId w:val="22"/>
      </w:numPr>
    </w:pPr>
  </w:style>
  <w:style w:type="paragraph" w:customStyle="1" w:styleId="Opsommingkleineletter3eniveauScholengroepOver-enMidden-Betuwe">
    <w:name w:val="Opsomming kleine letter 3e niveau Scholengroep Over- en Midden-Betuwe"/>
    <w:basedOn w:val="ZsysbasisScholengroepOver-enMidden-Betuwe"/>
    <w:qFormat/>
    <w:rsid w:val="0090724E"/>
    <w:pPr>
      <w:numPr>
        <w:ilvl w:val="2"/>
        <w:numId w:val="22"/>
      </w:numPr>
    </w:pPr>
  </w:style>
  <w:style w:type="numbering" w:customStyle="1" w:styleId="OpsommingkleineletterScholengroepOver-enMidden-Betuwe">
    <w:name w:val="Opsomming kleine letter Scholengroep Over- en Midden-Betuwe"/>
    <w:uiPriority w:val="99"/>
    <w:rsid w:val="0090724E"/>
    <w:pPr>
      <w:numPr>
        <w:numId w:val="8"/>
      </w:numPr>
    </w:pPr>
  </w:style>
  <w:style w:type="paragraph" w:customStyle="1" w:styleId="Opsommingnummer1eniveauScholengroepOver-enMidden-Betuwe">
    <w:name w:val="Opsomming nummer 1e niveau Scholengroep Over- en Midden-Betuwe"/>
    <w:basedOn w:val="ZsysbasisScholengroepOver-enMidden-Betuwe"/>
    <w:qFormat/>
    <w:rsid w:val="0090724E"/>
    <w:pPr>
      <w:numPr>
        <w:numId w:val="23"/>
      </w:numPr>
    </w:pPr>
  </w:style>
  <w:style w:type="paragraph" w:customStyle="1" w:styleId="Opsommingnummer2eniveauScholengroepOver-enMidden-Betuwe">
    <w:name w:val="Opsomming nummer 2e niveau Scholengroep Over- en Midden-Betuwe"/>
    <w:basedOn w:val="ZsysbasisScholengroepOver-enMidden-Betuwe"/>
    <w:qFormat/>
    <w:rsid w:val="0090724E"/>
    <w:pPr>
      <w:numPr>
        <w:ilvl w:val="1"/>
        <w:numId w:val="23"/>
      </w:numPr>
    </w:pPr>
  </w:style>
  <w:style w:type="paragraph" w:customStyle="1" w:styleId="Opsommingnummer3eniveauScholengroepOver-enMidden-Betuwe">
    <w:name w:val="Opsomming nummer 3e niveau Scholengroep Over- en Midden-Betuwe"/>
    <w:basedOn w:val="ZsysbasisScholengroepOver-enMidden-Betuwe"/>
    <w:qFormat/>
    <w:rsid w:val="0090724E"/>
    <w:pPr>
      <w:numPr>
        <w:ilvl w:val="2"/>
        <w:numId w:val="23"/>
      </w:numPr>
    </w:pPr>
  </w:style>
  <w:style w:type="numbering" w:customStyle="1" w:styleId="OpsommingnummerScholengroepOver-enMidden-Betuwe">
    <w:name w:val="Opsomming nummer Scholengroep Over- en Midden-Betuwe"/>
    <w:uiPriority w:val="99"/>
    <w:rsid w:val="0090724E"/>
    <w:pPr>
      <w:numPr>
        <w:numId w:val="2"/>
      </w:numPr>
    </w:pPr>
  </w:style>
  <w:style w:type="paragraph" w:customStyle="1" w:styleId="Opsommingopenrondje1eniveauScholengroepOver-enMidden-Betuwe">
    <w:name w:val="Opsomming open rondje 1e niveau Scholengroep Over- en Midden-Betuwe"/>
    <w:basedOn w:val="ZsysbasisScholengroepOver-enMidden-Betuwe"/>
    <w:rsid w:val="0090724E"/>
    <w:pPr>
      <w:numPr>
        <w:numId w:val="24"/>
      </w:numPr>
    </w:pPr>
  </w:style>
  <w:style w:type="paragraph" w:customStyle="1" w:styleId="Opsommingopenrondje2eniveauScholengroepOver-enMidden-Betuwe">
    <w:name w:val="Opsomming open rondje 2e niveau Scholengroep Over- en Midden-Betuwe"/>
    <w:basedOn w:val="ZsysbasisScholengroepOver-enMidden-Betuwe"/>
    <w:rsid w:val="0090724E"/>
    <w:pPr>
      <w:numPr>
        <w:ilvl w:val="1"/>
        <w:numId w:val="24"/>
      </w:numPr>
    </w:pPr>
  </w:style>
  <w:style w:type="paragraph" w:customStyle="1" w:styleId="Opsommingopenrondje3eniveauScholengroepOver-enMidden-Betuwe">
    <w:name w:val="Opsomming open rondje 3e niveau Scholengroep Over- en Midden-Betuwe"/>
    <w:basedOn w:val="ZsysbasisScholengroepOver-enMidden-Betuwe"/>
    <w:rsid w:val="0090724E"/>
    <w:pPr>
      <w:numPr>
        <w:ilvl w:val="2"/>
        <w:numId w:val="24"/>
      </w:numPr>
    </w:pPr>
  </w:style>
  <w:style w:type="numbering" w:customStyle="1" w:styleId="OpsommingopenrondjeScholengroepOver-enMidden-Betuwe">
    <w:name w:val="Opsomming open rondje Scholengroep Over- en Midden-Betuwe"/>
    <w:uiPriority w:val="99"/>
    <w:rsid w:val="0090724E"/>
    <w:pPr>
      <w:numPr>
        <w:numId w:val="3"/>
      </w:numPr>
    </w:pPr>
  </w:style>
  <w:style w:type="paragraph" w:customStyle="1" w:styleId="Opsommingstreepje1eniveauScholengroepOver-enMidden-Betuwe">
    <w:name w:val="Opsomming streepje 1e niveau Scholengroep Over- en Midden-Betuwe"/>
    <w:basedOn w:val="ZsysbasisScholengroepOver-enMidden-Betuwe"/>
    <w:qFormat/>
    <w:rsid w:val="0090724E"/>
    <w:pPr>
      <w:numPr>
        <w:numId w:val="25"/>
      </w:numPr>
    </w:pPr>
  </w:style>
  <w:style w:type="paragraph" w:customStyle="1" w:styleId="Opsommingstreepje2eniveauScholengroepOver-enMidden-Betuwe">
    <w:name w:val="Opsomming streepje 2e niveau Scholengroep Over- en Midden-Betuwe"/>
    <w:basedOn w:val="ZsysbasisScholengroepOver-enMidden-Betuwe"/>
    <w:qFormat/>
    <w:rsid w:val="0090724E"/>
    <w:pPr>
      <w:numPr>
        <w:ilvl w:val="1"/>
        <w:numId w:val="25"/>
      </w:numPr>
    </w:pPr>
  </w:style>
  <w:style w:type="paragraph" w:customStyle="1" w:styleId="Opsommingstreepje3eniveauScholengroepOver-enMidden-Betuwe">
    <w:name w:val="Opsomming streepje 3e niveau Scholengroep Over- en Midden-Betuwe"/>
    <w:basedOn w:val="ZsysbasisScholengroepOver-enMidden-Betuwe"/>
    <w:qFormat/>
    <w:rsid w:val="0090724E"/>
    <w:pPr>
      <w:numPr>
        <w:ilvl w:val="2"/>
        <w:numId w:val="25"/>
      </w:numPr>
    </w:pPr>
  </w:style>
  <w:style w:type="numbering" w:customStyle="1" w:styleId="OpsommingstreepjeScholengroepOver-enMidden-Betuwe">
    <w:name w:val="Opsomming streepje Scholengroep Over- en Midden-Betuwe"/>
    <w:uiPriority w:val="99"/>
    <w:rsid w:val="0090724E"/>
    <w:pPr>
      <w:numPr>
        <w:numId w:val="4"/>
      </w:numPr>
    </w:pPr>
  </w:style>
  <w:style w:type="character" w:styleId="Titelvanboek">
    <w:name w:val="Book Title"/>
    <w:basedOn w:val="Standaardalinea-lettertype"/>
    <w:uiPriority w:val="33"/>
    <w:semiHidden/>
    <w:rsid w:val="00E07762"/>
    <w:rPr>
      <w:b/>
      <w:bCs/>
      <w:smallCaps/>
      <w:spacing w:val="5"/>
    </w:rPr>
  </w:style>
  <w:style w:type="character" w:styleId="Tekstvantijdelijkeaanduiding">
    <w:name w:val="Placeholder Text"/>
    <w:basedOn w:val="Standaardalinea-lettertype"/>
    <w:uiPriority w:val="99"/>
    <w:semiHidden/>
    <w:rsid w:val="00E07762"/>
    <w:rPr>
      <w:color w:val="808080"/>
    </w:rPr>
  </w:style>
  <w:style w:type="character" w:styleId="Subtieleverwijzing">
    <w:name w:val="Subtle Reference"/>
    <w:basedOn w:val="Standaardalinea-lettertype"/>
    <w:uiPriority w:val="31"/>
    <w:semiHidden/>
    <w:rsid w:val="00E07762"/>
    <w:rPr>
      <w:smallCaps/>
      <w:color w:val="C0504D" w:themeColor="accent2"/>
      <w:u w:val="single"/>
    </w:rPr>
  </w:style>
  <w:style w:type="character" w:styleId="Subtielebenadrukking">
    <w:name w:val="Subtle Emphasis"/>
    <w:basedOn w:val="Standaardalinea-lettertype"/>
    <w:uiPriority w:val="19"/>
    <w:semiHidden/>
    <w:rsid w:val="00E07762"/>
    <w:rPr>
      <w:i/>
      <w:iCs/>
      <w:color w:val="808080" w:themeColor="text1" w:themeTint="7F"/>
    </w:rPr>
  </w:style>
  <w:style w:type="table" w:styleId="Lichtearcering-accent4">
    <w:name w:val="Light Shading Accent 4"/>
    <w:basedOn w:val="Standaardtabel"/>
    <w:uiPriority w:val="60"/>
    <w:rsid w:val="00E07762"/>
    <w:pPr>
      <w:spacing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chtearcering-accent3">
    <w:name w:val="Light Shading Accent 3"/>
    <w:basedOn w:val="Standaardtabel"/>
    <w:uiPriority w:val="60"/>
    <w:rsid w:val="00E07762"/>
    <w:pPr>
      <w:spacing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chtearcering-accent2">
    <w:name w:val="Light Shading Accent 2"/>
    <w:basedOn w:val="Standaardtabel"/>
    <w:uiPriority w:val="60"/>
    <w:rsid w:val="00E07762"/>
    <w:pPr>
      <w:spacing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chtraster-accent6">
    <w:name w:val="Light Grid Accent 6"/>
    <w:basedOn w:val="Standaardtabel"/>
    <w:uiPriority w:val="62"/>
    <w:rsid w:val="00E07762"/>
    <w:pPr>
      <w:spacing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Lichtraster-accent5">
    <w:name w:val="Light Grid Accent 5"/>
    <w:basedOn w:val="Standaardtabel"/>
    <w:uiPriority w:val="62"/>
    <w:rsid w:val="00E07762"/>
    <w:pPr>
      <w:spacing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chtraster-accent4">
    <w:name w:val="Light Grid Accent 4"/>
    <w:basedOn w:val="Standaardtabel"/>
    <w:uiPriority w:val="62"/>
    <w:rsid w:val="00E07762"/>
    <w:pPr>
      <w:spacing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chtraster-accent3">
    <w:name w:val="Light Grid Accent 3"/>
    <w:basedOn w:val="Standaardtabel"/>
    <w:uiPriority w:val="62"/>
    <w:rsid w:val="00E07762"/>
    <w:pPr>
      <w:spacing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chtraster-accent2">
    <w:name w:val="Light Grid Accent 2"/>
    <w:basedOn w:val="Standaardtabel"/>
    <w:uiPriority w:val="62"/>
    <w:rsid w:val="00E07762"/>
    <w:pPr>
      <w:spacing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Kleurrijkelijst-accent6">
    <w:name w:val="Colorful List Accent 6"/>
    <w:basedOn w:val="Standaardtabel"/>
    <w:uiPriority w:val="72"/>
    <w:rsid w:val="00E07762"/>
    <w:pPr>
      <w:spacing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Kleurrijkelijst-accent5">
    <w:name w:val="Colorful List Accent 5"/>
    <w:basedOn w:val="Standaardtabel"/>
    <w:uiPriority w:val="72"/>
    <w:rsid w:val="00E07762"/>
    <w:pPr>
      <w:spacing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Kleurrijkelijst-accent4">
    <w:name w:val="Colorful List Accent 4"/>
    <w:basedOn w:val="Standaardtabel"/>
    <w:uiPriority w:val="72"/>
    <w:rsid w:val="00E07762"/>
    <w:pPr>
      <w:spacing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Kleurrijkelijst-accent3">
    <w:name w:val="Colorful List Accent 3"/>
    <w:basedOn w:val="Standaardtabel"/>
    <w:uiPriority w:val="72"/>
    <w:rsid w:val="00E07762"/>
    <w:pPr>
      <w:spacing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Kleurrijkelijst-accent2">
    <w:name w:val="Colorful List Accent 2"/>
    <w:basedOn w:val="Standaardtabel"/>
    <w:uiPriority w:val="72"/>
    <w:rsid w:val="00E07762"/>
    <w:pPr>
      <w:spacing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Kleurrijkelijst-accent1">
    <w:name w:val="Colorful List Accent 1"/>
    <w:basedOn w:val="Standaardtabel"/>
    <w:uiPriority w:val="72"/>
    <w:rsid w:val="00E07762"/>
    <w:pPr>
      <w:spacing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Kleurrijkearcering-accent6">
    <w:name w:val="Colorful Shading Accent 6"/>
    <w:basedOn w:val="Standaardtabel"/>
    <w:uiPriority w:val="71"/>
    <w:rsid w:val="00E07762"/>
    <w:pPr>
      <w:spacing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Kleurrijkearcering-accent5">
    <w:name w:val="Colorful Shading Accent 5"/>
    <w:basedOn w:val="Standaardtabel"/>
    <w:uiPriority w:val="71"/>
    <w:rsid w:val="00E07762"/>
    <w:pPr>
      <w:spacing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Kleurrijkearcering-accent4">
    <w:name w:val="Colorful Shading Accent 4"/>
    <w:basedOn w:val="Standaardtabel"/>
    <w:uiPriority w:val="71"/>
    <w:rsid w:val="00E07762"/>
    <w:pPr>
      <w:spacing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Kleurrijkearcering-accent3">
    <w:name w:val="Colorful Shading Accent 3"/>
    <w:basedOn w:val="Standaardtabel"/>
    <w:uiPriority w:val="71"/>
    <w:rsid w:val="00E07762"/>
    <w:pPr>
      <w:spacing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Kleurrijkearcering-accent2">
    <w:name w:val="Colorful Shading Accent 2"/>
    <w:basedOn w:val="Standaardtabel"/>
    <w:uiPriority w:val="71"/>
    <w:rsid w:val="00E07762"/>
    <w:pPr>
      <w:spacing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Kleurrijkearcering-accent1">
    <w:name w:val="Colorful Shading Accent 1"/>
    <w:basedOn w:val="Standaardtabel"/>
    <w:uiPriority w:val="71"/>
    <w:rsid w:val="00E07762"/>
    <w:pPr>
      <w:spacing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Kleurrijkraster-accent6">
    <w:name w:val="Colorful Grid Accent 6"/>
    <w:basedOn w:val="Standaardtabel"/>
    <w:uiPriority w:val="73"/>
    <w:rsid w:val="00E07762"/>
    <w:pPr>
      <w:spacing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Kleurrijkraster-accent5">
    <w:name w:val="Colorful Grid Accent 5"/>
    <w:basedOn w:val="Standaardtabel"/>
    <w:uiPriority w:val="73"/>
    <w:rsid w:val="00E07762"/>
    <w:pPr>
      <w:spacing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Kleurrijkraster-accent4">
    <w:name w:val="Colorful Grid Accent 4"/>
    <w:basedOn w:val="Standaardtabel"/>
    <w:uiPriority w:val="73"/>
    <w:rsid w:val="00E07762"/>
    <w:pPr>
      <w:spacing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Kleurrijkraster-accent3">
    <w:name w:val="Colorful Grid Accent 3"/>
    <w:basedOn w:val="Standaardtabel"/>
    <w:uiPriority w:val="73"/>
    <w:rsid w:val="00E07762"/>
    <w:pPr>
      <w:spacing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Kleurrijkraster-accent2">
    <w:name w:val="Colorful Grid Accent 2"/>
    <w:basedOn w:val="Standaardtabel"/>
    <w:uiPriority w:val="73"/>
    <w:rsid w:val="00E07762"/>
    <w:pPr>
      <w:spacing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Kleurrijkraster-accent1">
    <w:name w:val="Colorful Grid Accent 1"/>
    <w:basedOn w:val="Standaardtabel"/>
    <w:uiPriority w:val="73"/>
    <w:rsid w:val="00E07762"/>
    <w:pPr>
      <w:spacing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emiddeldelijst2-accent6">
    <w:name w:val="Medium List 2 Accent 6"/>
    <w:basedOn w:val="Standaardtabel"/>
    <w:uiPriority w:val="66"/>
    <w:rsid w:val="00E07762"/>
    <w:pPr>
      <w:spacing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Gemiddeldelijst2-accent5">
    <w:name w:val="Medium List 2 Accent 5"/>
    <w:basedOn w:val="Standaardtabel"/>
    <w:uiPriority w:val="66"/>
    <w:rsid w:val="00E07762"/>
    <w:pPr>
      <w:spacing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Gemiddeldelijst2-accent4">
    <w:name w:val="Medium List 2 Accent 4"/>
    <w:basedOn w:val="Standaardtabel"/>
    <w:uiPriority w:val="66"/>
    <w:rsid w:val="00E07762"/>
    <w:pPr>
      <w:spacing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Gemiddeldelijst2-accent3">
    <w:name w:val="Medium List 2 Accent 3"/>
    <w:basedOn w:val="Standaardtabel"/>
    <w:uiPriority w:val="66"/>
    <w:rsid w:val="00E07762"/>
    <w:pPr>
      <w:spacing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Gemiddeldelijst2-accent2">
    <w:name w:val="Medium List 2 Accent 2"/>
    <w:basedOn w:val="Standaardtabel"/>
    <w:uiPriority w:val="66"/>
    <w:rsid w:val="00E07762"/>
    <w:pPr>
      <w:spacing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Gemiddeldelijst2-accent1">
    <w:name w:val="Medium List 2 Accent 1"/>
    <w:basedOn w:val="Standaardtabel"/>
    <w:uiPriority w:val="66"/>
    <w:rsid w:val="00E07762"/>
    <w:pPr>
      <w:spacing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Gemiddeldelijst1-accent6">
    <w:name w:val="Medium List 1 Accent 6"/>
    <w:basedOn w:val="Standaardtabel"/>
    <w:uiPriority w:val="65"/>
    <w:rsid w:val="00E07762"/>
    <w:pPr>
      <w:spacing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Gemiddeldelijst1-accent5">
    <w:name w:val="Medium List 1 Accent 5"/>
    <w:basedOn w:val="Standaardtabel"/>
    <w:uiPriority w:val="65"/>
    <w:rsid w:val="00E07762"/>
    <w:pPr>
      <w:spacing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Gemiddeldelijst1-accent4">
    <w:name w:val="Medium List 1 Accent 4"/>
    <w:basedOn w:val="Standaardtabel"/>
    <w:uiPriority w:val="65"/>
    <w:rsid w:val="00E07762"/>
    <w:pPr>
      <w:spacing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Gemiddeldelijst1-accent3">
    <w:name w:val="Medium List 1 Accent 3"/>
    <w:basedOn w:val="Standaardtabel"/>
    <w:uiPriority w:val="65"/>
    <w:rsid w:val="00E07762"/>
    <w:pPr>
      <w:spacing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Gemiddeldelijst1-accent2">
    <w:name w:val="Medium List 1 Accent 2"/>
    <w:basedOn w:val="Standaardtabel"/>
    <w:uiPriority w:val="65"/>
    <w:rsid w:val="00E07762"/>
    <w:pPr>
      <w:spacing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Gemiddeldearcering2-accent6">
    <w:name w:val="Medium Shading 2 Accent 6"/>
    <w:basedOn w:val="Standaardtabel"/>
    <w:uiPriority w:val="64"/>
    <w:rsid w:val="00E07762"/>
    <w:pPr>
      <w:spacing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Gemiddeldearcering2-accent5">
    <w:name w:val="Medium Shading 2 Accent 5"/>
    <w:basedOn w:val="Standaardtabel"/>
    <w:uiPriority w:val="64"/>
    <w:rsid w:val="00E07762"/>
    <w:pPr>
      <w:spacing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Gemiddeldearcering2-accent4">
    <w:name w:val="Medium Shading 2 Accent 4"/>
    <w:basedOn w:val="Standaardtabel"/>
    <w:uiPriority w:val="64"/>
    <w:rsid w:val="00E07762"/>
    <w:pPr>
      <w:spacing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Gemiddeldearcering2-accent3">
    <w:name w:val="Medium Shading 2 Accent 3"/>
    <w:basedOn w:val="Standaardtabel"/>
    <w:uiPriority w:val="64"/>
    <w:rsid w:val="00E07762"/>
    <w:pPr>
      <w:spacing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Gemiddeldearcering2-accent2">
    <w:name w:val="Medium Shading 2 Accent 2"/>
    <w:basedOn w:val="Standaardtabel"/>
    <w:uiPriority w:val="64"/>
    <w:rsid w:val="00E07762"/>
    <w:pPr>
      <w:spacing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Gemiddeldearcering1-accent6">
    <w:name w:val="Medium Shading 1 Accent 6"/>
    <w:basedOn w:val="Standaardtabel"/>
    <w:uiPriority w:val="63"/>
    <w:rsid w:val="00E07762"/>
    <w:pPr>
      <w:spacing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Gemiddeldearcering1-accent5">
    <w:name w:val="Medium Shading 1 Accent 5"/>
    <w:basedOn w:val="Standaardtabel"/>
    <w:uiPriority w:val="63"/>
    <w:rsid w:val="00E07762"/>
    <w:pPr>
      <w:spacing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Gemiddeldearcering1-accent4">
    <w:name w:val="Medium Shading 1 Accent 4"/>
    <w:basedOn w:val="Standaardtabel"/>
    <w:uiPriority w:val="63"/>
    <w:rsid w:val="00E07762"/>
    <w:pPr>
      <w:spacing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Gemiddeldearcering1-accent3">
    <w:name w:val="Medium Shading 1 Accent 3"/>
    <w:basedOn w:val="Standaardtabel"/>
    <w:uiPriority w:val="63"/>
    <w:rsid w:val="00E07762"/>
    <w:pPr>
      <w:spacing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Gemiddeldearcering1-accent2">
    <w:name w:val="Medium Shading 1 Accent 2"/>
    <w:basedOn w:val="Standaardtabel"/>
    <w:uiPriority w:val="63"/>
    <w:rsid w:val="00E07762"/>
    <w:pPr>
      <w:spacing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Gemiddeldraster3-accent6">
    <w:name w:val="Medium Grid 3 Accent 6"/>
    <w:basedOn w:val="Standaardtabel"/>
    <w:uiPriority w:val="69"/>
    <w:rsid w:val="00E07762"/>
    <w:pPr>
      <w:spacing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Gemiddeldraster3-accent5">
    <w:name w:val="Medium Grid 3 Accent 5"/>
    <w:basedOn w:val="Standaardtabel"/>
    <w:uiPriority w:val="69"/>
    <w:rsid w:val="00E07762"/>
    <w:pPr>
      <w:spacing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Gemiddeldraster3-accent4">
    <w:name w:val="Medium Grid 3 Accent 4"/>
    <w:basedOn w:val="Standaardtabel"/>
    <w:uiPriority w:val="69"/>
    <w:rsid w:val="00E07762"/>
    <w:pPr>
      <w:spacing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Gemiddeldraster3-accent3">
    <w:name w:val="Medium Grid 3 Accent 3"/>
    <w:basedOn w:val="Standaardtabel"/>
    <w:uiPriority w:val="69"/>
    <w:rsid w:val="00E07762"/>
    <w:pPr>
      <w:spacing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Gemiddeldraster3-accent2">
    <w:name w:val="Medium Grid 3 Accent 2"/>
    <w:basedOn w:val="Standaardtabel"/>
    <w:uiPriority w:val="69"/>
    <w:rsid w:val="00E07762"/>
    <w:pPr>
      <w:spacing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Gemiddeldraster3-accent1">
    <w:name w:val="Medium Grid 3 Accent 1"/>
    <w:basedOn w:val="Standaardtabel"/>
    <w:uiPriority w:val="69"/>
    <w:rsid w:val="00E07762"/>
    <w:pPr>
      <w:spacing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Gemiddeldraster2-accent6">
    <w:name w:val="Medium Grid 2 Accent 6"/>
    <w:basedOn w:val="Standaardtabel"/>
    <w:uiPriority w:val="68"/>
    <w:rsid w:val="00E07762"/>
    <w:pPr>
      <w:spacing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Gemiddeldraster2-accent5">
    <w:name w:val="Medium Grid 2 Accent 5"/>
    <w:basedOn w:val="Standaardtabel"/>
    <w:uiPriority w:val="68"/>
    <w:rsid w:val="00E07762"/>
    <w:pPr>
      <w:spacing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Gemiddeldraster2-accent4">
    <w:name w:val="Medium Grid 2 Accent 4"/>
    <w:basedOn w:val="Standaardtabel"/>
    <w:uiPriority w:val="68"/>
    <w:rsid w:val="00E07762"/>
    <w:pPr>
      <w:spacing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Gemiddeldraster2-accent3">
    <w:name w:val="Medium Grid 2 Accent 3"/>
    <w:basedOn w:val="Standaardtabel"/>
    <w:uiPriority w:val="68"/>
    <w:rsid w:val="00E07762"/>
    <w:pPr>
      <w:spacing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Gemiddeldraster2-accent2">
    <w:name w:val="Medium Grid 2 Accent 2"/>
    <w:basedOn w:val="Standaardtabel"/>
    <w:uiPriority w:val="68"/>
    <w:rsid w:val="00E07762"/>
    <w:pPr>
      <w:spacing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Gemiddeldraster2-accent1">
    <w:name w:val="Medium Grid 2 Accent 1"/>
    <w:basedOn w:val="Standaardtabel"/>
    <w:uiPriority w:val="68"/>
    <w:rsid w:val="00E07762"/>
    <w:pPr>
      <w:spacing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Gemiddeldraster1-accent6">
    <w:name w:val="Medium Grid 1 Accent 6"/>
    <w:basedOn w:val="Standaardtabel"/>
    <w:uiPriority w:val="67"/>
    <w:rsid w:val="00E07762"/>
    <w:pPr>
      <w:spacing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emiddeldraster1-accent5">
    <w:name w:val="Medium Grid 1 Accent 5"/>
    <w:basedOn w:val="Standaardtabel"/>
    <w:uiPriority w:val="67"/>
    <w:rsid w:val="00E07762"/>
    <w:pPr>
      <w:spacing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emiddeldraster1-accent4">
    <w:name w:val="Medium Grid 1 Accent 4"/>
    <w:basedOn w:val="Standaardtabel"/>
    <w:uiPriority w:val="67"/>
    <w:rsid w:val="00E07762"/>
    <w:pPr>
      <w:spacing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emiddeldraster1-accent3">
    <w:name w:val="Medium Grid 1 Accent 3"/>
    <w:basedOn w:val="Standaardtabel"/>
    <w:uiPriority w:val="67"/>
    <w:rsid w:val="00E07762"/>
    <w:pPr>
      <w:spacing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emiddeldraster1-accent2">
    <w:name w:val="Medium Grid 1 Accent 2"/>
    <w:basedOn w:val="Standaardtabel"/>
    <w:uiPriority w:val="67"/>
    <w:rsid w:val="00E07762"/>
    <w:pPr>
      <w:spacing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emiddeldraster1-accent1">
    <w:name w:val="Medium Grid 1 Accent 1"/>
    <w:basedOn w:val="Standaardtabel"/>
    <w:uiPriority w:val="67"/>
    <w:rsid w:val="00E07762"/>
    <w:pPr>
      <w:spacing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Donkerelijst-accent6">
    <w:name w:val="Dark List Accent 6"/>
    <w:basedOn w:val="Standaardtabel"/>
    <w:uiPriority w:val="70"/>
    <w:rsid w:val="00E07762"/>
    <w:pPr>
      <w:spacing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Donkerelijst-accent5">
    <w:name w:val="Dark List Accent 5"/>
    <w:basedOn w:val="Standaardtabel"/>
    <w:uiPriority w:val="70"/>
    <w:rsid w:val="00E07762"/>
    <w:pPr>
      <w:spacing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onkerelijst-accent4">
    <w:name w:val="Dark List Accent 4"/>
    <w:basedOn w:val="Standaardtabel"/>
    <w:uiPriority w:val="70"/>
    <w:rsid w:val="00E07762"/>
    <w:pPr>
      <w:spacing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onkerelijst-accent3">
    <w:name w:val="Dark List Accent 3"/>
    <w:basedOn w:val="Standaardtabel"/>
    <w:uiPriority w:val="70"/>
    <w:rsid w:val="00E07762"/>
    <w:pPr>
      <w:spacing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onkerelijst-accent2">
    <w:name w:val="Dark List Accent 2"/>
    <w:basedOn w:val="Standaardtabel"/>
    <w:uiPriority w:val="70"/>
    <w:rsid w:val="00E07762"/>
    <w:pPr>
      <w:spacing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onkerelijst-accent1">
    <w:name w:val="Dark List Accent 1"/>
    <w:basedOn w:val="Standaardtabel"/>
    <w:uiPriority w:val="70"/>
    <w:rsid w:val="00E07762"/>
    <w:pPr>
      <w:spacing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paragraph" w:styleId="Bibliografie">
    <w:name w:val="Bibliography"/>
    <w:basedOn w:val="Standaard"/>
    <w:next w:val="Standaard"/>
    <w:uiPriority w:val="37"/>
    <w:semiHidden/>
    <w:rsid w:val="00E07762"/>
  </w:style>
  <w:style w:type="paragraph" w:styleId="Citaat">
    <w:name w:val="Quote"/>
    <w:basedOn w:val="Standaard"/>
    <w:next w:val="Standaard"/>
    <w:link w:val="CitaatChar"/>
    <w:uiPriority w:val="29"/>
    <w:semiHidden/>
    <w:rsid w:val="00E07762"/>
    <w:rPr>
      <w:i/>
      <w:iCs/>
      <w:color w:val="000000" w:themeColor="text1"/>
    </w:rPr>
  </w:style>
  <w:style w:type="character" w:customStyle="1" w:styleId="CitaatChar">
    <w:name w:val="Citaat Char"/>
    <w:basedOn w:val="Standaardalinea-lettertype"/>
    <w:link w:val="Citaat"/>
    <w:uiPriority w:val="29"/>
    <w:semiHidden/>
    <w:rsid w:val="001579D8"/>
    <w:rPr>
      <w:rFonts w:ascii="Maiandra GD" w:hAnsi="Maiandra GD" w:cs="Maiandra GD"/>
      <w:i/>
      <w:iCs/>
      <w:color w:val="000000" w:themeColor="text1"/>
      <w:sz w:val="18"/>
      <w:szCs w:val="18"/>
    </w:rPr>
  </w:style>
  <w:style w:type="paragraph" w:styleId="Duidelijkcitaat">
    <w:name w:val="Intense Quote"/>
    <w:basedOn w:val="Standaard"/>
    <w:next w:val="Standaard"/>
    <w:link w:val="DuidelijkcitaatChar"/>
    <w:uiPriority w:val="30"/>
    <w:semiHidden/>
    <w:rsid w:val="00E07762"/>
    <w:pPr>
      <w:pBdr>
        <w:bottom w:val="single" w:sz="4" w:space="4" w:color="4F81BD" w:themeColor="accent1"/>
      </w:pBdr>
      <w:spacing w:before="200" w:after="280"/>
      <w:ind w:left="936" w:right="936"/>
    </w:pPr>
    <w:rPr>
      <w:b/>
      <w:bCs/>
      <w:i/>
      <w:iCs/>
      <w:color w:val="4F81BD" w:themeColor="accent1"/>
    </w:rPr>
  </w:style>
  <w:style w:type="character" w:customStyle="1" w:styleId="DuidelijkcitaatChar">
    <w:name w:val="Duidelijk citaat Char"/>
    <w:basedOn w:val="Standaardalinea-lettertype"/>
    <w:link w:val="Duidelijkcitaat"/>
    <w:uiPriority w:val="30"/>
    <w:semiHidden/>
    <w:rsid w:val="001579D8"/>
    <w:rPr>
      <w:rFonts w:ascii="Maiandra GD" w:hAnsi="Maiandra GD" w:cs="Maiandra GD"/>
      <w:b/>
      <w:bCs/>
      <w:i/>
      <w:iCs/>
      <w:color w:val="4F81BD" w:themeColor="accent1"/>
      <w:sz w:val="18"/>
      <w:szCs w:val="18"/>
    </w:rPr>
  </w:style>
  <w:style w:type="character" w:styleId="Eindnootmarkering">
    <w:name w:val="endnote reference"/>
    <w:aliases w:val="Eindnootmarkering Scholengroep Over- en Midden-Betuwe"/>
    <w:basedOn w:val="Standaardalinea-lettertype"/>
    <w:rsid w:val="00E07762"/>
    <w:rPr>
      <w:vertAlign w:val="superscript"/>
    </w:rPr>
  </w:style>
  <w:style w:type="paragraph" w:styleId="Geenafstand">
    <w:name w:val="No Spacing"/>
    <w:basedOn w:val="ZsysbasisScholengroepOver-enMidden-Betuwe"/>
    <w:next w:val="BasistekstScholengroepOver-enMidden-Betuwe"/>
    <w:uiPriority w:val="1"/>
    <w:semiHidden/>
    <w:rsid w:val="00D27D0E"/>
  </w:style>
  <w:style w:type="character" w:styleId="HTMLCode">
    <w:name w:val="HTML Code"/>
    <w:basedOn w:val="Standaardalinea-lettertype"/>
    <w:semiHidden/>
    <w:rsid w:val="00E07762"/>
    <w:rPr>
      <w:rFonts w:ascii="Consolas" w:hAnsi="Consolas"/>
      <w:sz w:val="20"/>
      <w:szCs w:val="20"/>
    </w:rPr>
  </w:style>
  <w:style w:type="character" w:styleId="HTMLDefinition">
    <w:name w:val="HTML Definition"/>
    <w:basedOn w:val="Standaardalinea-lettertype"/>
    <w:semiHidden/>
    <w:rsid w:val="00E07762"/>
    <w:rPr>
      <w:i/>
      <w:iCs/>
    </w:rPr>
  </w:style>
  <w:style w:type="character" w:styleId="HTMLVariable">
    <w:name w:val="HTML Variable"/>
    <w:basedOn w:val="Standaardalinea-lettertype"/>
    <w:semiHidden/>
    <w:rsid w:val="00E07762"/>
    <w:rPr>
      <w:i/>
      <w:iCs/>
    </w:rPr>
  </w:style>
  <w:style w:type="character" w:styleId="HTML-acroniem">
    <w:name w:val="HTML Acronym"/>
    <w:basedOn w:val="Standaardalinea-lettertype"/>
    <w:semiHidden/>
    <w:rsid w:val="00E07762"/>
  </w:style>
  <w:style w:type="character" w:styleId="HTML-citaat">
    <w:name w:val="HTML Cite"/>
    <w:basedOn w:val="Standaardalinea-lettertype"/>
    <w:semiHidden/>
    <w:rsid w:val="00E07762"/>
    <w:rPr>
      <w:i/>
      <w:iCs/>
    </w:rPr>
  </w:style>
  <w:style w:type="character" w:styleId="HTML-schrijfmachine">
    <w:name w:val="HTML Typewriter"/>
    <w:basedOn w:val="Standaardalinea-lettertype"/>
    <w:semiHidden/>
    <w:rsid w:val="00E07762"/>
    <w:rPr>
      <w:rFonts w:ascii="Consolas" w:hAnsi="Consolas"/>
      <w:sz w:val="20"/>
      <w:szCs w:val="20"/>
    </w:rPr>
  </w:style>
  <w:style w:type="character" w:styleId="HTML-toetsenbord">
    <w:name w:val="HTML Keyboard"/>
    <w:basedOn w:val="Standaardalinea-lettertype"/>
    <w:semiHidden/>
    <w:rsid w:val="00E07762"/>
    <w:rPr>
      <w:rFonts w:ascii="Consolas" w:hAnsi="Consolas"/>
      <w:sz w:val="20"/>
      <w:szCs w:val="20"/>
    </w:rPr>
  </w:style>
  <w:style w:type="character" w:styleId="HTML-voorbeeld">
    <w:name w:val="HTML Sample"/>
    <w:basedOn w:val="Standaardalinea-lettertype"/>
    <w:semiHidden/>
    <w:rsid w:val="00E07762"/>
    <w:rPr>
      <w:rFonts w:ascii="Consolas" w:hAnsi="Consolas"/>
      <w:sz w:val="24"/>
      <w:szCs w:val="24"/>
    </w:rPr>
  </w:style>
  <w:style w:type="paragraph" w:styleId="Kopvaninhoudsopgave">
    <w:name w:val="TOC Heading"/>
    <w:basedOn w:val="Kop1"/>
    <w:next w:val="Standaard"/>
    <w:uiPriority w:val="39"/>
    <w:semiHidden/>
    <w:qFormat/>
    <w:rsid w:val="00E07762"/>
    <w:pPr>
      <w:keepLines/>
      <w:numPr>
        <w:numId w:val="0"/>
      </w:numPr>
      <w:spacing w:before="480" w:after="0"/>
      <w:outlineLvl w:val="9"/>
    </w:pPr>
    <w:rPr>
      <w:rFonts w:asciiTheme="majorHAnsi" w:eastAsiaTheme="majorEastAsia" w:hAnsiTheme="majorHAnsi" w:cstheme="majorBidi"/>
      <w:color w:val="365F91" w:themeColor="accent1" w:themeShade="BF"/>
      <w:sz w:val="28"/>
      <w:szCs w:val="28"/>
    </w:rPr>
  </w:style>
  <w:style w:type="paragraph" w:styleId="Lijstalinea">
    <w:name w:val="List Paragraph"/>
    <w:basedOn w:val="Standaard"/>
    <w:uiPriority w:val="34"/>
    <w:qFormat/>
    <w:rsid w:val="00E07762"/>
    <w:pPr>
      <w:ind w:left="720"/>
      <w:contextualSpacing/>
    </w:pPr>
  </w:style>
  <w:style w:type="character" w:styleId="Nadruk">
    <w:name w:val="Emphasis"/>
    <w:basedOn w:val="Standaardalinea-lettertype"/>
    <w:semiHidden/>
    <w:rsid w:val="00E07762"/>
    <w:rPr>
      <w:i/>
      <w:iCs/>
    </w:rPr>
  </w:style>
  <w:style w:type="character" w:styleId="Regelnummer">
    <w:name w:val="line number"/>
    <w:basedOn w:val="Standaardalinea-lettertype"/>
    <w:semiHidden/>
    <w:rsid w:val="00E07762"/>
  </w:style>
  <w:style w:type="numbering" w:customStyle="1" w:styleId="KopnummeringScholengroepOver-enMidden-Betuwe">
    <w:name w:val="Kopnummering Scholengroep Over- en Midden-Betuwe"/>
    <w:uiPriority w:val="99"/>
    <w:rsid w:val="0090724E"/>
    <w:pPr>
      <w:numPr>
        <w:numId w:val="9"/>
      </w:numPr>
    </w:pPr>
  </w:style>
  <w:style w:type="paragraph" w:customStyle="1" w:styleId="ZsyseenpuntScholengroepOver-enMidden-Betuwe">
    <w:name w:val="Zsyseenpunt Scholengroep Over- en Midden-Betuwe"/>
    <w:basedOn w:val="ZsysbasisScholengroepOver-enMidden-Betuwe"/>
    <w:rsid w:val="00756C31"/>
    <w:pPr>
      <w:spacing w:line="20" w:lineRule="exact"/>
    </w:pPr>
    <w:rPr>
      <w:sz w:val="2"/>
    </w:rPr>
  </w:style>
  <w:style w:type="paragraph" w:customStyle="1" w:styleId="ZsysbasisdocumentgegevensScholengroepOver-enMidden-Betuwe">
    <w:name w:val="Zsysbasisdocumentgegevens Scholengroep Over- en Midden-Betuwe"/>
    <w:basedOn w:val="ZsysbasisScholengroepOver-enMidden-Betuwe"/>
    <w:rsid w:val="0020548B"/>
    <w:rPr>
      <w:noProof/>
    </w:rPr>
  </w:style>
  <w:style w:type="paragraph" w:customStyle="1" w:styleId="DocumentgegevenskopjeScholengroepOver-enMidden-Betuwe">
    <w:name w:val="Documentgegevens kopje Scholengroep Over- en Midden-Betuwe"/>
    <w:basedOn w:val="ZsysbasisdocumentgegevensScholengroepOver-enMidden-Betuwe"/>
    <w:rsid w:val="00756C31"/>
  </w:style>
  <w:style w:type="paragraph" w:customStyle="1" w:styleId="DocumentgegevensScholengroepOver-enMidden-Betuwe">
    <w:name w:val="Documentgegevens Scholengroep Over- en Midden-Betuwe"/>
    <w:basedOn w:val="ZsysbasisdocumentgegevensScholengroepOver-enMidden-Betuwe"/>
    <w:rsid w:val="00756C31"/>
  </w:style>
  <w:style w:type="paragraph" w:customStyle="1" w:styleId="DocumentgegevensdatumScholengroepOver-enMidden-Betuwe">
    <w:name w:val="Documentgegevens datum Scholengroep Over- en Midden-Betuwe"/>
    <w:basedOn w:val="ZsysbasisdocumentgegevensScholengroepOver-enMidden-Betuwe"/>
    <w:rsid w:val="00756C31"/>
  </w:style>
  <w:style w:type="paragraph" w:customStyle="1" w:styleId="DocumentgegevensonderwerpScholengroepOver-enMidden-Betuwe">
    <w:name w:val="Documentgegevens onderwerp Scholengroep Over- en Midden-Betuwe"/>
    <w:basedOn w:val="ZsysbasisdocumentgegevensScholengroepOver-enMidden-Betuwe"/>
    <w:rsid w:val="00756C31"/>
  </w:style>
  <w:style w:type="paragraph" w:customStyle="1" w:styleId="DocumentgegevensextraScholengroepOver-enMidden-Betuwe">
    <w:name w:val="Documentgegevens extra Scholengroep Over- en Midden-Betuwe"/>
    <w:basedOn w:val="ZsysbasisdocumentgegevensScholengroepOver-enMidden-Betuwe"/>
    <w:rsid w:val="00756C31"/>
  </w:style>
  <w:style w:type="paragraph" w:customStyle="1" w:styleId="PaginanummerScholengroepOver-enMidden-Betuwe">
    <w:name w:val="Paginanummer Scholengroep Over- en Midden-Betuwe"/>
    <w:basedOn w:val="ZsysbasisScholengroepOver-enMidden-Betuwe"/>
    <w:rsid w:val="007361EE"/>
  </w:style>
  <w:style w:type="paragraph" w:customStyle="1" w:styleId="AfzendergegevensScholengroepOver-enMidden-Betuwe">
    <w:name w:val="Afzendergegevens Scholengroep Over- en Midden-Betuwe"/>
    <w:basedOn w:val="ZsysbasisdocumentgegevensScholengroepOver-enMidden-Betuwe"/>
    <w:rsid w:val="00135E7B"/>
  </w:style>
  <w:style w:type="paragraph" w:customStyle="1" w:styleId="AfzendergegevenskopjeScholengroepOver-enMidden-Betuwe">
    <w:name w:val="Afzendergegevens kopje Scholengroep Over- en Midden-Betuwe"/>
    <w:basedOn w:val="ZsysbasisdocumentgegevensScholengroepOver-enMidden-Betuwe"/>
    <w:rsid w:val="00135E7B"/>
  </w:style>
  <w:style w:type="numbering" w:customStyle="1" w:styleId="OpsommingtekenScholengroepOver-enMidden-Betuwe">
    <w:name w:val="Opsomming teken Scholengroep Over- en Midden-Betuwe"/>
    <w:uiPriority w:val="99"/>
    <w:rsid w:val="0090724E"/>
    <w:pPr>
      <w:numPr>
        <w:numId w:val="10"/>
      </w:numPr>
    </w:pPr>
  </w:style>
  <w:style w:type="paragraph" w:customStyle="1" w:styleId="AlineavoorfotoScholengroepOver-enMidden-Betuwe">
    <w:name w:val="Alinea voor foto Scholengroep Over- en Midden-Betuwe"/>
    <w:basedOn w:val="ZsysbasisScholengroepOver-enMidden-Betuwe"/>
    <w:next w:val="BasistekstScholengroepOver-enMidden-Betuwe"/>
    <w:rsid w:val="00364E1D"/>
    <w:pPr>
      <w:spacing w:line="200" w:lineRule="atLeast"/>
    </w:pPr>
  </w:style>
  <w:style w:type="paragraph" w:customStyle="1" w:styleId="TitelScholengroepOver-enMidden-Betuwe">
    <w:name w:val="Titel Scholengroep Over- en Midden-Betuwe"/>
    <w:basedOn w:val="ZsysbasisScholengroepOver-enMidden-Betuwe"/>
    <w:next w:val="BasistekstScholengroepOver-enMidden-Betuwe"/>
    <w:rsid w:val="00703BD3"/>
  </w:style>
  <w:style w:type="paragraph" w:customStyle="1" w:styleId="SubtitelScholengroepOver-enMidden-Betuwe">
    <w:name w:val="Subtitel Scholengroep Over- en Midden-Betuwe"/>
    <w:basedOn w:val="ZsysbasisScholengroepOver-enMidden-Betuwe"/>
    <w:next w:val="BasistekstScholengroepOver-enMidden-Betuwe"/>
    <w:rsid w:val="00703BD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38571172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glossaryDocument" Target="glossary/document.xml"/><Relationship Id="rId4" Type="http://schemas.openxmlformats.org/officeDocument/2006/relationships/settings" Target="settings.xml"/><Relationship Id="rId9"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o:\huisstijl\sjablonen\Brief%20Scholengroep%20Over-%20en%20Midden-Betuwe.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ocParts>
    <w:docPart>
      <w:docPartPr>
        <w:name w:val="1779B7E3FB4F49EF98D8FCFF0A94AC5E"/>
        <w:category>
          <w:name w:val="Algemeen"/>
          <w:gallery w:val="placeholder"/>
        </w:category>
        <w:types>
          <w:type w:val="bbPlcHdr"/>
        </w:types>
        <w:behaviors>
          <w:behavior w:val="content"/>
        </w:behaviors>
        <w:guid w:val="{A7A7C4D0-2B7D-4CC2-BDB3-58F6E0A94B77}"/>
      </w:docPartPr>
      <w:docPartBody>
        <w:p w:rsidR="00000000" w:rsidRDefault="00E634CC">
          <w:pPr>
            <w:pStyle w:val="1779B7E3FB4F49EF98D8FCFF0A94AC5E"/>
          </w:pPr>
          <w:r w:rsidRPr="00234FDE">
            <w:rPr>
              <w:rStyle w:val="Tekstvantijdelijkeaanduiding"/>
            </w:rPr>
            <w:t>Klik hier als u tekst wilt invoeren.</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Maiandra GD">
    <w:panose1 w:val="020E0502030308020204"/>
    <w:charset w:val="00"/>
    <w:family w:val="swiss"/>
    <w:pitch w:val="variable"/>
    <w:sig w:usb0="00000003"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 w:name="Verdana">
    <w:panose1 w:val="020B0604030504040204"/>
    <w:charset w:val="00"/>
    <w:family w:val="swiss"/>
    <w:pitch w:val="variable"/>
    <w:sig w:usb0="A10006FF" w:usb1="4000205B" w:usb2="00000010" w:usb3="00000000" w:csb0="0000019F" w:csb1="00000000"/>
  </w:font>
  <w:font w:name="Cambria">
    <w:panose1 w:val="02040503050406030204"/>
    <w:charset w:val="00"/>
    <w:family w:val="roman"/>
    <w:pitch w:val="variable"/>
    <w:sig w:usb0="E00002FF" w:usb1="400004FF" w:usb2="00000000" w:usb3="00000000" w:csb0="0000019F" w:csb1="00000000"/>
  </w:font>
  <w:font w:name="Consolas">
    <w:panose1 w:val="020B0609020204030204"/>
    <w:charset w:val="00"/>
    <w:family w:val="modern"/>
    <w:pitch w:val="fixed"/>
    <w:sig w:usb0="E10002FF" w:usb1="4000FCFF" w:usb2="00000009" w:usb3="00000000" w:csb0="0000019F" w:csb1="00000000"/>
  </w:font>
  <w:font w:name="Calibri Light">
    <w:panose1 w:val="020F0302020204030204"/>
    <w:charset w:val="00"/>
    <w:family w:val="swiss"/>
    <w:pitch w:val="variable"/>
    <w:sig w:usb0="A00002EF" w:usb1="4000207B"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val="nl-NL"/>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nl-NL" w:eastAsia="nl-NL"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Standaard">
    <w:name w:val="Normal"/>
    <w:qFormat/>
  </w:style>
  <w:style w:type="character" w:default="1" w:styleId="Standaardalinea-lettertype">
    <w:name w:val="Default Paragraph Font"/>
    <w:uiPriority w:val="1"/>
    <w:semiHidden/>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character" w:styleId="Tekstvantijdelijkeaanduiding">
    <w:name w:val="Placeholder Text"/>
    <w:basedOn w:val="Standaardalinea-lettertype"/>
    <w:uiPriority w:val="99"/>
    <w:semiHidden/>
    <w:rPr>
      <w:color w:val="808080"/>
    </w:rPr>
  </w:style>
  <w:style w:type="paragraph" w:customStyle="1" w:styleId="1779B7E3FB4F49EF98D8FCFF0A94AC5E">
    <w:name w:val="1779B7E3FB4F49EF98D8FCFF0A94AC5E"/>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theme/theme1.xml><?xml version="1.0" encoding="utf-8"?>
<a:theme xmlns:a="http://schemas.openxmlformats.org/drawingml/2006/main" name="Office-thema">
  <a:themeElements>
    <a:clrScheme name="Kantoor">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Kantoor">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Kantoor">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5D68946-3D4B-48E2-A141-76285F6A76D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Brief Scholengroep Over- en Midden-Betuwe</Template>
  <TotalTime>3</TotalTime>
  <Pages>2</Pages>
  <Words>406</Words>
  <Characters>2092</Characters>
  <Application>Microsoft Office Word</Application>
  <DocSecurity>0</DocSecurity>
  <Lines>17</Lines>
  <Paragraphs>4</Paragraphs>
  <ScaleCrop>false</ScaleCrop>
  <HeadingPairs>
    <vt:vector size="4" baseType="variant">
      <vt:variant>
        <vt:lpstr>Titel</vt:lpstr>
      </vt:variant>
      <vt:variant>
        <vt:i4>1</vt:i4>
      </vt:variant>
      <vt:variant>
        <vt:lpstr>Title</vt:lpstr>
      </vt:variant>
      <vt:variant>
        <vt:i4>1</vt:i4>
      </vt:variant>
    </vt:vector>
  </HeadingPairs>
  <TitlesOfParts>
    <vt:vector size="2" baseType="lpstr">
      <vt:lpstr>Brief</vt:lpstr>
      <vt:lpstr>Sjabloon</vt:lpstr>
    </vt:vector>
  </TitlesOfParts>
  <Manager/>
  <Company>Scholengroep Over- en Midden-Betuwe</Company>
  <LinksUpToDate>false</LinksUpToDate>
  <CharactersWithSpaces>2494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Brief</dc:title>
  <dc:subject/>
  <dc:creator>Sander van Ockenburg-Zwaan</dc:creator>
  <cp:keywords/>
  <dc:description>sjabloonversie 1.2 - 12 april 2016_x000d_
lay-our: Einder Communicatie_x000d_
sjablonen: www.joulesunlimited.nl</dc:description>
  <cp:lastModifiedBy>Sander van Ockenburg-Zwaan</cp:lastModifiedBy>
  <cp:revision>1</cp:revision>
  <cp:lastPrinted>2009-10-06T11:51:00Z</cp:lastPrinted>
  <dcterms:created xsi:type="dcterms:W3CDTF">2016-11-09T15:26:00Z</dcterms:created>
  <dcterms:modified xsi:type="dcterms:W3CDTF">2016-11-09T15:30:00Z</dcterms:modified>
  <cp:category/>
</cp:coreProperties>
</file>